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D42B0" w14:textId="12478524" w:rsidR="00590892" w:rsidRPr="00D36C4D" w:rsidRDefault="00590892" w:rsidP="00C16988">
      <w:pPr>
        <w:jc w:val="center"/>
        <w:rPr>
          <w:sz w:val="36"/>
          <w:szCs w:val="36"/>
        </w:rPr>
      </w:pPr>
      <w:bookmarkStart w:id="0" w:name="_Toc107171421"/>
      <w:bookmarkStart w:id="1" w:name="_Toc24041"/>
      <w:bookmarkStart w:id="2" w:name="_Toc10324"/>
      <w:bookmarkStart w:id="3" w:name="_Toc3318"/>
      <w:r w:rsidRPr="00D36C4D">
        <w:rPr>
          <w:sz w:val="36"/>
          <w:szCs w:val="36"/>
        </w:rPr>
        <w:t>TRƯỜNG ĐẠI HỌC CÔNG NGHIỆP HÀ NỘI</w:t>
      </w:r>
    </w:p>
    <w:p w14:paraId="0301D9BC" w14:textId="607EEF17" w:rsidR="00590892" w:rsidRPr="00D36C4D" w:rsidRDefault="00590892" w:rsidP="00590892">
      <w:pPr>
        <w:jc w:val="center"/>
        <w:rPr>
          <w:sz w:val="36"/>
          <w:szCs w:val="36"/>
        </w:rPr>
      </w:pPr>
      <w:r w:rsidRPr="00D36C4D">
        <w:rPr>
          <w:sz w:val="36"/>
          <w:szCs w:val="36"/>
        </w:rPr>
        <w:t>KHOA CÔNG NGHỆ THÔNG TIN</w:t>
      </w:r>
    </w:p>
    <w:p w14:paraId="0C199AE1" w14:textId="77777777" w:rsidR="00590892" w:rsidRDefault="00590892" w:rsidP="00590892">
      <w:pPr>
        <w:jc w:val="center"/>
      </w:pPr>
      <w:r w:rsidRPr="004C26FC">
        <w:t>------</w:t>
      </w:r>
      <w:r w:rsidRPr="004C26FC">
        <w:sym w:font="Wingdings 2" w:char="F067"/>
      </w:r>
      <w:r w:rsidRPr="004C26FC">
        <w:sym w:font="Wingdings" w:char="F026"/>
      </w:r>
      <w:r w:rsidRPr="004C26FC">
        <w:sym w:font="Wingdings 2" w:char="F068"/>
      </w:r>
      <w:r w:rsidRPr="004C26FC">
        <w:t>-------</w:t>
      </w:r>
    </w:p>
    <w:p w14:paraId="4C31C99E" w14:textId="5577483B" w:rsidR="00D36C4D" w:rsidRDefault="00CF22D5" w:rsidP="00590892">
      <w:pPr>
        <w:jc w:val="center"/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4FF4BED9" wp14:editId="6786D38B">
            <wp:simplePos x="0" y="0"/>
            <wp:positionH relativeFrom="character">
              <wp:posOffset>-867410</wp:posOffset>
            </wp:positionH>
            <wp:positionV relativeFrom="line">
              <wp:posOffset>136525</wp:posOffset>
            </wp:positionV>
            <wp:extent cx="1739265" cy="1684655"/>
            <wp:effectExtent l="0" t="0" r="0" b="0"/>
            <wp:wrapTight wrapText="bothSides">
              <wp:wrapPolygon edited="0">
                <wp:start x="0" y="0"/>
                <wp:lineTo x="0" y="21250"/>
                <wp:lineTo x="21292" y="21250"/>
                <wp:lineTo x="21292" y="0"/>
                <wp:lineTo x="0" y="0"/>
              </wp:wrapPolygon>
            </wp:wrapTight>
            <wp:docPr id="14731083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E4269" w14:textId="218DBC23" w:rsidR="00D36C4D" w:rsidRDefault="00D36C4D" w:rsidP="00590892">
      <w:pPr>
        <w:jc w:val="center"/>
      </w:pPr>
    </w:p>
    <w:p w14:paraId="4C6F1527" w14:textId="705D1100" w:rsidR="00D36C4D" w:rsidRDefault="00D36C4D" w:rsidP="00590892">
      <w:pPr>
        <w:jc w:val="center"/>
      </w:pPr>
    </w:p>
    <w:p w14:paraId="666F973E" w14:textId="5B68F412" w:rsidR="00D36C4D" w:rsidRDefault="00D36C4D" w:rsidP="00590892">
      <w:pPr>
        <w:jc w:val="center"/>
      </w:pPr>
    </w:p>
    <w:p w14:paraId="2E64DA4A" w14:textId="77777777" w:rsidR="00CF22D5" w:rsidRDefault="00CF22D5" w:rsidP="00CF22D5">
      <w:pPr>
        <w:jc w:val="center"/>
      </w:pPr>
    </w:p>
    <w:p w14:paraId="08DE01E8" w14:textId="77777777" w:rsidR="00CF22D5" w:rsidRDefault="00CF22D5" w:rsidP="00CF22D5">
      <w:pPr>
        <w:jc w:val="center"/>
      </w:pPr>
    </w:p>
    <w:p w14:paraId="6B0BCE6C" w14:textId="77777777" w:rsidR="00CF22D5" w:rsidRDefault="00CF22D5" w:rsidP="00CF22D5">
      <w:pPr>
        <w:jc w:val="center"/>
      </w:pPr>
    </w:p>
    <w:p w14:paraId="4C88632E" w14:textId="6E172471" w:rsidR="00D36C4D" w:rsidRDefault="00D36C4D" w:rsidP="00CF22D5">
      <w:pPr>
        <w:jc w:val="center"/>
      </w:pPr>
      <w:r>
        <w:t>BÁO CÁO BÀI TẬP LỚN</w:t>
      </w:r>
    </w:p>
    <w:p w14:paraId="5B085B18" w14:textId="3289417D" w:rsidR="00D36C4D" w:rsidRDefault="00CF22D5" w:rsidP="00CF22D5">
      <w:pPr>
        <w:jc w:val="center"/>
      </w:pPr>
      <w:r>
        <w:t xml:space="preserve">HỌC PHẦN: </w:t>
      </w:r>
      <w:r w:rsidR="00D36C4D">
        <w:t>NHẬP MÔN CÔNG NGHỆ PHẦN MỀM</w:t>
      </w:r>
    </w:p>
    <w:p w14:paraId="41096863" w14:textId="3B4CCB62" w:rsidR="00CF22D5" w:rsidRDefault="00CF22D5" w:rsidP="00CF22D5">
      <w:pPr>
        <w:jc w:val="center"/>
      </w:pPr>
    </w:p>
    <w:p w14:paraId="6DB5C69D" w14:textId="15BB601D" w:rsidR="00CF22D5" w:rsidRPr="00105D96" w:rsidRDefault="00CF22D5" w:rsidP="00105D96">
      <w:pPr>
        <w:jc w:val="center"/>
        <w:rPr>
          <w:sz w:val="36"/>
          <w:szCs w:val="36"/>
        </w:rPr>
      </w:pPr>
      <w:proofErr w:type="spellStart"/>
      <w:r w:rsidRPr="00105D96">
        <w:rPr>
          <w:sz w:val="36"/>
          <w:szCs w:val="36"/>
        </w:rPr>
        <w:t>Đề</w:t>
      </w:r>
      <w:proofErr w:type="spellEnd"/>
      <w:r w:rsidRPr="00105D96">
        <w:rPr>
          <w:sz w:val="36"/>
          <w:szCs w:val="36"/>
        </w:rPr>
        <w:t xml:space="preserve"> </w:t>
      </w:r>
      <w:proofErr w:type="spellStart"/>
      <w:r w:rsidRPr="00105D96">
        <w:rPr>
          <w:sz w:val="36"/>
          <w:szCs w:val="36"/>
        </w:rPr>
        <w:t>tài</w:t>
      </w:r>
      <w:proofErr w:type="spellEnd"/>
      <w:r w:rsidRPr="00105D96">
        <w:rPr>
          <w:sz w:val="36"/>
          <w:szCs w:val="36"/>
        </w:rPr>
        <w:t xml:space="preserve">: </w:t>
      </w:r>
      <w:proofErr w:type="spellStart"/>
      <w:r w:rsidR="00E4008D">
        <w:rPr>
          <w:sz w:val="36"/>
          <w:szCs w:val="36"/>
        </w:rPr>
        <w:t>Tìm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hiểu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quy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trình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phát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triển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phần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mềm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xoắn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ốc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và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áp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dụng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trong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dự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án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phát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triển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phần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mềm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quản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lý</w:t>
      </w:r>
      <w:proofErr w:type="spellEnd"/>
      <w:r w:rsidR="00E4008D">
        <w:rPr>
          <w:sz w:val="36"/>
          <w:szCs w:val="36"/>
        </w:rPr>
        <w:t xml:space="preserve"> website Canifa</w:t>
      </w:r>
    </w:p>
    <w:p w14:paraId="70526DA7" w14:textId="77777777" w:rsidR="00105D96" w:rsidRPr="00CF22D5" w:rsidRDefault="00105D96" w:rsidP="00105D96">
      <w:pPr>
        <w:jc w:val="center"/>
        <w:rPr>
          <w:sz w:val="32"/>
          <w:szCs w:val="32"/>
        </w:rPr>
      </w:pPr>
    </w:p>
    <w:p w14:paraId="4E0DD89D" w14:textId="043BD14F" w:rsidR="00CF22D5" w:rsidRPr="00CF22D5" w:rsidRDefault="00CF22D5" w:rsidP="00105D96">
      <w:pPr>
        <w:jc w:val="center"/>
        <w:rPr>
          <w:sz w:val="32"/>
          <w:szCs w:val="32"/>
        </w:rPr>
      </w:pPr>
      <w:proofErr w:type="spellStart"/>
      <w:r w:rsidRPr="00CF22D5">
        <w:rPr>
          <w:sz w:val="32"/>
          <w:szCs w:val="32"/>
        </w:rPr>
        <w:t>Giảng</w:t>
      </w:r>
      <w:proofErr w:type="spellEnd"/>
      <w:r w:rsidRPr="00CF22D5">
        <w:rPr>
          <w:sz w:val="32"/>
          <w:szCs w:val="32"/>
        </w:rPr>
        <w:t xml:space="preserve"> </w:t>
      </w:r>
      <w:proofErr w:type="spellStart"/>
      <w:r w:rsidRPr="00CF22D5">
        <w:rPr>
          <w:sz w:val="32"/>
          <w:szCs w:val="32"/>
        </w:rPr>
        <w:t>viên</w:t>
      </w:r>
      <w:proofErr w:type="spellEnd"/>
      <w:r w:rsidRPr="00CF22D5">
        <w:rPr>
          <w:sz w:val="32"/>
          <w:szCs w:val="32"/>
        </w:rPr>
        <w:t xml:space="preserve"> </w:t>
      </w:r>
      <w:proofErr w:type="spellStart"/>
      <w:r w:rsidRPr="00CF22D5">
        <w:rPr>
          <w:sz w:val="32"/>
          <w:szCs w:val="32"/>
        </w:rPr>
        <w:t>hướng</w:t>
      </w:r>
      <w:proofErr w:type="spellEnd"/>
      <w:r w:rsidRPr="00CF22D5">
        <w:rPr>
          <w:sz w:val="32"/>
          <w:szCs w:val="32"/>
        </w:rPr>
        <w:t xml:space="preserve"> </w:t>
      </w:r>
      <w:proofErr w:type="spellStart"/>
      <w:r w:rsidRPr="00CF22D5">
        <w:rPr>
          <w:sz w:val="32"/>
          <w:szCs w:val="32"/>
        </w:rPr>
        <w:t>dẫn</w:t>
      </w:r>
      <w:proofErr w:type="spellEnd"/>
      <w:r w:rsidRPr="00CF22D5">
        <w:rPr>
          <w:sz w:val="32"/>
          <w:szCs w:val="32"/>
        </w:rPr>
        <w:t>:</w:t>
      </w:r>
      <w:r>
        <w:rPr>
          <w:sz w:val="32"/>
          <w:szCs w:val="32"/>
        </w:rPr>
        <w:t xml:space="preserve"> TS. Nguyễn Thị Hoa Huệ</w:t>
      </w:r>
    </w:p>
    <w:p w14:paraId="15DD5864" w14:textId="77777777" w:rsidR="00D76D17" w:rsidRDefault="00D76D17" w:rsidP="00D76D1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spellStart"/>
      <w:r w:rsidR="00CF22D5" w:rsidRPr="00CF22D5">
        <w:rPr>
          <w:sz w:val="32"/>
          <w:szCs w:val="32"/>
        </w:rPr>
        <w:t>Khóa</w:t>
      </w:r>
      <w:proofErr w:type="spellEnd"/>
      <w:r w:rsidR="00CF22D5" w:rsidRPr="00CF22D5">
        <w:rPr>
          <w:sz w:val="32"/>
          <w:szCs w:val="32"/>
        </w:rPr>
        <w:t>:</w:t>
      </w:r>
      <w:r w:rsidR="00105D96">
        <w:rPr>
          <w:sz w:val="32"/>
          <w:szCs w:val="32"/>
        </w:rPr>
        <w:t xml:space="preserve"> 17</w:t>
      </w:r>
    </w:p>
    <w:p w14:paraId="171C6281" w14:textId="42588095" w:rsidR="00CF22D5" w:rsidRDefault="00D76D17" w:rsidP="00D76D1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spellStart"/>
      <w:r w:rsidR="00CF22D5" w:rsidRPr="00CF22D5">
        <w:rPr>
          <w:sz w:val="32"/>
          <w:szCs w:val="32"/>
        </w:rPr>
        <w:t>Lớp</w:t>
      </w:r>
      <w:proofErr w:type="spellEnd"/>
      <w:r w:rsidR="00CF22D5" w:rsidRPr="00CF22D5">
        <w:rPr>
          <w:sz w:val="32"/>
          <w:szCs w:val="32"/>
        </w:rPr>
        <w:t>:</w:t>
      </w:r>
      <w:r w:rsidR="00105D96">
        <w:rPr>
          <w:sz w:val="32"/>
          <w:szCs w:val="32"/>
        </w:rPr>
        <w:t xml:space="preserve"> 20233IT6082001</w:t>
      </w:r>
    </w:p>
    <w:p w14:paraId="073C98B7" w14:textId="1BD229B8" w:rsidR="000E0FFD" w:rsidRDefault="00D76D17" w:rsidP="00D76D17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0E0FFD">
        <w:rPr>
          <w:sz w:val="32"/>
          <w:szCs w:val="32"/>
        </w:rPr>
        <w:t xml:space="preserve">Sinh </w:t>
      </w:r>
      <w:proofErr w:type="spellStart"/>
      <w:r w:rsidR="000E0FFD">
        <w:rPr>
          <w:sz w:val="32"/>
          <w:szCs w:val="32"/>
        </w:rPr>
        <w:t>viên</w:t>
      </w:r>
      <w:proofErr w:type="spellEnd"/>
      <w:r w:rsidR="000E0FFD">
        <w:rPr>
          <w:sz w:val="32"/>
          <w:szCs w:val="32"/>
        </w:rPr>
        <w:t xml:space="preserve"> </w:t>
      </w:r>
      <w:proofErr w:type="spellStart"/>
      <w:r w:rsidR="000E0FFD">
        <w:rPr>
          <w:sz w:val="32"/>
          <w:szCs w:val="32"/>
        </w:rPr>
        <w:t>thực</w:t>
      </w:r>
      <w:proofErr w:type="spellEnd"/>
      <w:r w:rsidR="000E0FFD">
        <w:rPr>
          <w:sz w:val="32"/>
          <w:szCs w:val="32"/>
        </w:rPr>
        <w:t xml:space="preserve"> </w:t>
      </w:r>
      <w:proofErr w:type="spellStart"/>
      <w:r w:rsidR="000E0FFD">
        <w:rPr>
          <w:sz w:val="32"/>
          <w:szCs w:val="32"/>
        </w:rPr>
        <w:t>hiện</w:t>
      </w:r>
      <w:proofErr w:type="spellEnd"/>
      <w:r w:rsidR="000E0FFD">
        <w:rPr>
          <w:sz w:val="32"/>
          <w:szCs w:val="32"/>
        </w:rPr>
        <w:t xml:space="preserve">: </w:t>
      </w:r>
      <w:proofErr w:type="spellStart"/>
      <w:r w:rsidR="000E0FFD">
        <w:rPr>
          <w:sz w:val="32"/>
          <w:szCs w:val="32"/>
        </w:rPr>
        <w:t>Lăng</w:t>
      </w:r>
      <w:proofErr w:type="spellEnd"/>
      <w:r w:rsidR="000E0FFD">
        <w:rPr>
          <w:sz w:val="32"/>
          <w:szCs w:val="32"/>
        </w:rPr>
        <w:t xml:space="preserve"> Nhật Minh – 2022605922</w:t>
      </w:r>
    </w:p>
    <w:p w14:paraId="3AE56DE2" w14:textId="3791579F" w:rsidR="000E0FFD" w:rsidRDefault="00D76D17" w:rsidP="00105D9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</w:t>
      </w:r>
      <w:r w:rsidR="000E0FFD">
        <w:rPr>
          <w:sz w:val="32"/>
          <w:szCs w:val="32"/>
        </w:rPr>
        <w:t>Nguyễn Hoàng Quân – 2022600971</w:t>
      </w:r>
    </w:p>
    <w:p w14:paraId="5CCDAF36" w14:textId="6B95F409" w:rsidR="000E0FFD" w:rsidRDefault="00D76D17" w:rsidP="00105D9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</w:t>
      </w:r>
      <w:r w:rsidR="000E0FFD">
        <w:rPr>
          <w:sz w:val="32"/>
          <w:szCs w:val="32"/>
        </w:rPr>
        <w:t>Phan Hoàng Thái – 2022604782</w:t>
      </w:r>
    </w:p>
    <w:p w14:paraId="05048675" w14:textId="340045AA" w:rsidR="000E0FFD" w:rsidRDefault="00D76D17" w:rsidP="00105D9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</w:t>
      </w:r>
      <w:r w:rsidR="000E0FFD">
        <w:rPr>
          <w:sz w:val="32"/>
          <w:szCs w:val="32"/>
        </w:rPr>
        <w:t>Nguyễn Ngọc Tuấn – 2022600266</w:t>
      </w:r>
    </w:p>
    <w:p w14:paraId="3C5F1888" w14:textId="35F5B29A" w:rsidR="000E0FFD" w:rsidRPr="00CF22D5" w:rsidRDefault="00D76D17" w:rsidP="00105D9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</w:t>
      </w:r>
      <w:r w:rsidR="000E0FFD">
        <w:rPr>
          <w:sz w:val="32"/>
          <w:szCs w:val="32"/>
        </w:rPr>
        <w:t>Hoàng Văn Võ - 2022600971</w:t>
      </w:r>
    </w:p>
    <w:p w14:paraId="44869316" w14:textId="3EFAE9AA" w:rsidR="00CF22D5" w:rsidRDefault="00105D96" w:rsidP="000E0FFD">
      <w:pPr>
        <w:jc w:val="both"/>
      </w:pPr>
      <w:r>
        <w:rPr>
          <w:sz w:val="32"/>
          <w:szCs w:val="32"/>
        </w:rPr>
        <w:t xml:space="preserve">            </w:t>
      </w:r>
    </w:p>
    <w:p w14:paraId="716F1D15" w14:textId="506BCF97" w:rsidR="00105D96" w:rsidRDefault="00CF22D5" w:rsidP="00D76D17">
      <w:pPr>
        <w:jc w:val="center"/>
      </w:pPr>
      <w:r>
        <w:t xml:space="preserve">Hà </w:t>
      </w:r>
      <w:proofErr w:type="spellStart"/>
      <w:r>
        <w:t>Nội</w:t>
      </w:r>
      <w:proofErr w:type="spellEnd"/>
      <w:r>
        <w:t xml:space="preserve"> – </w:t>
      </w:r>
      <w:proofErr w:type="spellStart"/>
      <w:r>
        <w:t>Năm</w:t>
      </w:r>
      <w:proofErr w:type="spellEnd"/>
      <w:r>
        <w:t xml:space="preserve"> 2024</w:t>
      </w:r>
    </w:p>
    <w:p w14:paraId="4EBBAA43" w14:textId="7E049D4E" w:rsidR="00105D96" w:rsidRPr="00D36C4D" w:rsidRDefault="00105D96" w:rsidP="000E0FFD">
      <w:pPr>
        <w:rPr>
          <w:sz w:val="36"/>
          <w:szCs w:val="36"/>
        </w:rPr>
      </w:pPr>
      <w:r w:rsidRPr="00D36C4D">
        <w:rPr>
          <w:sz w:val="36"/>
          <w:szCs w:val="36"/>
        </w:rPr>
        <w:lastRenderedPageBreak/>
        <w:t>TRƯỜNG ĐẠI HỌC CÔNG NGHIỆP HÀ NỘI</w:t>
      </w:r>
    </w:p>
    <w:p w14:paraId="107F9B18" w14:textId="77777777" w:rsidR="00105D96" w:rsidRPr="00D36C4D" w:rsidRDefault="00105D96" w:rsidP="00105D96">
      <w:pPr>
        <w:jc w:val="center"/>
        <w:rPr>
          <w:sz w:val="36"/>
          <w:szCs w:val="36"/>
        </w:rPr>
      </w:pPr>
      <w:r w:rsidRPr="00D36C4D">
        <w:rPr>
          <w:sz w:val="36"/>
          <w:szCs w:val="36"/>
        </w:rPr>
        <w:t>KHOA CÔNG NGHỆ THÔNG TIN</w:t>
      </w:r>
    </w:p>
    <w:p w14:paraId="0A6D9787" w14:textId="77777777" w:rsidR="00105D96" w:rsidRDefault="00105D96" w:rsidP="00105D96">
      <w:pPr>
        <w:jc w:val="center"/>
      </w:pPr>
      <w:r w:rsidRPr="004C26FC">
        <w:t>------</w:t>
      </w:r>
      <w:r w:rsidRPr="004C26FC">
        <w:sym w:font="Wingdings 2" w:char="F067"/>
      </w:r>
      <w:r w:rsidRPr="004C26FC">
        <w:sym w:font="Wingdings" w:char="F026"/>
      </w:r>
      <w:r w:rsidRPr="004C26FC">
        <w:sym w:font="Wingdings 2" w:char="F068"/>
      </w:r>
      <w:r w:rsidRPr="004C26FC">
        <w:t>-------</w:t>
      </w:r>
    </w:p>
    <w:p w14:paraId="295AC52D" w14:textId="77777777" w:rsidR="00105D96" w:rsidRDefault="00105D96" w:rsidP="00105D96">
      <w:pPr>
        <w:jc w:val="center"/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66234327" wp14:editId="44E5C1BB">
            <wp:simplePos x="0" y="0"/>
            <wp:positionH relativeFrom="character">
              <wp:posOffset>-867410</wp:posOffset>
            </wp:positionH>
            <wp:positionV relativeFrom="line">
              <wp:posOffset>136525</wp:posOffset>
            </wp:positionV>
            <wp:extent cx="1739265" cy="1743710"/>
            <wp:effectExtent l="0" t="0" r="0" b="8890"/>
            <wp:wrapTight wrapText="bothSides">
              <wp:wrapPolygon edited="0">
                <wp:start x="0" y="0"/>
                <wp:lineTo x="0" y="21474"/>
                <wp:lineTo x="21292" y="21474"/>
                <wp:lineTo x="21292" y="0"/>
                <wp:lineTo x="0" y="0"/>
              </wp:wrapPolygon>
            </wp:wrapTight>
            <wp:docPr id="1950932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B0C7E" w14:textId="77777777" w:rsidR="00105D96" w:rsidRDefault="00105D96" w:rsidP="00105D96">
      <w:pPr>
        <w:jc w:val="center"/>
      </w:pPr>
    </w:p>
    <w:p w14:paraId="4C2AF9A4" w14:textId="77777777" w:rsidR="00105D96" w:rsidRDefault="00105D96" w:rsidP="00105D96">
      <w:pPr>
        <w:jc w:val="center"/>
      </w:pPr>
    </w:p>
    <w:p w14:paraId="27B7E770" w14:textId="77777777" w:rsidR="00105D96" w:rsidRDefault="00105D96" w:rsidP="00105D96">
      <w:pPr>
        <w:jc w:val="center"/>
      </w:pPr>
    </w:p>
    <w:p w14:paraId="55368BE1" w14:textId="77777777" w:rsidR="00105D96" w:rsidRDefault="00105D96" w:rsidP="00105D96">
      <w:pPr>
        <w:jc w:val="center"/>
      </w:pPr>
    </w:p>
    <w:p w14:paraId="28A10890" w14:textId="77777777" w:rsidR="00105D96" w:rsidRDefault="00105D96" w:rsidP="00105D96">
      <w:pPr>
        <w:jc w:val="center"/>
      </w:pPr>
    </w:p>
    <w:p w14:paraId="44D23D46" w14:textId="77777777" w:rsidR="00105D96" w:rsidRDefault="00105D96" w:rsidP="00105D96">
      <w:pPr>
        <w:jc w:val="center"/>
      </w:pPr>
    </w:p>
    <w:p w14:paraId="508592C6" w14:textId="77777777" w:rsidR="00105D96" w:rsidRDefault="00105D96" w:rsidP="00105D96">
      <w:pPr>
        <w:jc w:val="center"/>
      </w:pPr>
      <w:r>
        <w:t>BÁO CÁO BÀI TẬP LỚN</w:t>
      </w:r>
    </w:p>
    <w:p w14:paraId="2F5CA8CC" w14:textId="77777777" w:rsidR="00105D96" w:rsidRDefault="00105D96" w:rsidP="00105D96">
      <w:pPr>
        <w:jc w:val="center"/>
      </w:pPr>
      <w:r>
        <w:t>HỌC PHẦN: NHẬP MÔN CÔNG NGHỆ PHẦN MỀM</w:t>
      </w:r>
    </w:p>
    <w:p w14:paraId="10C45F0C" w14:textId="77777777" w:rsidR="00105D96" w:rsidRDefault="00105D96" w:rsidP="00105D96">
      <w:pPr>
        <w:jc w:val="center"/>
      </w:pPr>
    </w:p>
    <w:p w14:paraId="587F0708" w14:textId="282EA729" w:rsidR="00105D96" w:rsidRPr="00105D96" w:rsidRDefault="00105D96" w:rsidP="00E4008D">
      <w:pPr>
        <w:jc w:val="center"/>
        <w:rPr>
          <w:sz w:val="36"/>
          <w:szCs w:val="36"/>
        </w:rPr>
      </w:pPr>
      <w:proofErr w:type="spellStart"/>
      <w:r w:rsidRPr="00105D96">
        <w:rPr>
          <w:sz w:val="36"/>
          <w:szCs w:val="36"/>
        </w:rPr>
        <w:t>Đề</w:t>
      </w:r>
      <w:proofErr w:type="spellEnd"/>
      <w:r w:rsidRPr="00105D96">
        <w:rPr>
          <w:sz w:val="36"/>
          <w:szCs w:val="36"/>
        </w:rPr>
        <w:t xml:space="preserve"> </w:t>
      </w:r>
      <w:proofErr w:type="spellStart"/>
      <w:r w:rsidRPr="00105D96">
        <w:rPr>
          <w:sz w:val="36"/>
          <w:szCs w:val="36"/>
        </w:rPr>
        <w:t>tài</w:t>
      </w:r>
      <w:proofErr w:type="spellEnd"/>
      <w:r w:rsidRPr="00105D96">
        <w:rPr>
          <w:sz w:val="36"/>
          <w:szCs w:val="36"/>
        </w:rPr>
        <w:t>:</w:t>
      </w:r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Tìm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hiểu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quy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trình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phát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triển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phần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mềm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xoắn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ốc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và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áp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dụng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trong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dự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án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phát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triển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phần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mềm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quản</w:t>
      </w:r>
      <w:proofErr w:type="spellEnd"/>
      <w:r w:rsidR="00E4008D">
        <w:rPr>
          <w:sz w:val="36"/>
          <w:szCs w:val="36"/>
        </w:rPr>
        <w:t xml:space="preserve"> </w:t>
      </w:r>
      <w:proofErr w:type="spellStart"/>
      <w:r w:rsidR="00E4008D">
        <w:rPr>
          <w:sz w:val="36"/>
          <w:szCs w:val="36"/>
        </w:rPr>
        <w:t>lý</w:t>
      </w:r>
      <w:proofErr w:type="spellEnd"/>
      <w:r w:rsidR="00E4008D">
        <w:rPr>
          <w:sz w:val="36"/>
          <w:szCs w:val="36"/>
        </w:rPr>
        <w:t xml:space="preserve"> website Canifa</w:t>
      </w:r>
    </w:p>
    <w:p w14:paraId="1C3D962D" w14:textId="77777777" w:rsidR="00105D96" w:rsidRPr="00CF22D5" w:rsidRDefault="00105D96" w:rsidP="00105D96">
      <w:pPr>
        <w:jc w:val="center"/>
        <w:rPr>
          <w:sz w:val="32"/>
          <w:szCs w:val="32"/>
        </w:rPr>
      </w:pPr>
    </w:p>
    <w:p w14:paraId="01B6EEC7" w14:textId="77777777" w:rsidR="00105D96" w:rsidRPr="00CF22D5" w:rsidRDefault="00105D96" w:rsidP="00105D96">
      <w:pPr>
        <w:jc w:val="center"/>
        <w:rPr>
          <w:sz w:val="32"/>
          <w:szCs w:val="32"/>
        </w:rPr>
      </w:pPr>
      <w:proofErr w:type="spellStart"/>
      <w:r w:rsidRPr="00CF22D5">
        <w:rPr>
          <w:sz w:val="32"/>
          <w:szCs w:val="32"/>
        </w:rPr>
        <w:t>Giảng</w:t>
      </w:r>
      <w:proofErr w:type="spellEnd"/>
      <w:r w:rsidRPr="00CF22D5">
        <w:rPr>
          <w:sz w:val="32"/>
          <w:szCs w:val="32"/>
        </w:rPr>
        <w:t xml:space="preserve"> </w:t>
      </w:r>
      <w:proofErr w:type="spellStart"/>
      <w:r w:rsidRPr="00CF22D5">
        <w:rPr>
          <w:sz w:val="32"/>
          <w:szCs w:val="32"/>
        </w:rPr>
        <w:t>viên</w:t>
      </w:r>
      <w:proofErr w:type="spellEnd"/>
      <w:r w:rsidRPr="00CF22D5">
        <w:rPr>
          <w:sz w:val="32"/>
          <w:szCs w:val="32"/>
        </w:rPr>
        <w:t xml:space="preserve"> </w:t>
      </w:r>
      <w:proofErr w:type="spellStart"/>
      <w:r w:rsidRPr="00CF22D5">
        <w:rPr>
          <w:sz w:val="32"/>
          <w:szCs w:val="32"/>
        </w:rPr>
        <w:t>hướng</w:t>
      </w:r>
      <w:proofErr w:type="spellEnd"/>
      <w:r w:rsidRPr="00CF22D5">
        <w:rPr>
          <w:sz w:val="32"/>
          <w:szCs w:val="32"/>
        </w:rPr>
        <w:t xml:space="preserve"> </w:t>
      </w:r>
      <w:proofErr w:type="spellStart"/>
      <w:r w:rsidRPr="00CF22D5">
        <w:rPr>
          <w:sz w:val="32"/>
          <w:szCs w:val="32"/>
        </w:rPr>
        <w:t>dẫn</w:t>
      </w:r>
      <w:proofErr w:type="spellEnd"/>
      <w:r w:rsidRPr="00CF22D5">
        <w:rPr>
          <w:sz w:val="32"/>
          <w:szCs w:val="32"/>
        </w:rPr>
        <w:t>:</w:t>
      </w:r>
      <w:r>
        <w:rPr>
          <w:sz w:val="32"/>
          <w:szCs w:val="32"/>
        </w:rPr>
        <w:t xml:space="preserve"> TS. Nguyễn Thị Hoa Huệ</w:t>
      </w:r>
    </w:p>
    <w:p w14:paraId="61F30522" w14:textId="6A0779CB" w:rsidR="00105D96" w:rsidRPr="00CF22D5" w:rsidRDefault="00105D96" w:rsidP="00105D96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="00D76D17">
        <w:rPr>
          <w:sz w:val="32"/>
          <w:szCs w:val="32"/>
        </w:rPr>
        <w:t xml:space="preserve"> </w:t>
      </w:r>
      <w:proofErr w:type="spellStart"/>
      <w:r w:rsidRPr="00CF22D5">
        <w:rPr>
          <w:sz w:val="32"/>
          <w:szCs w:val="32"/>
        </w:rPr>
        <w:t>Khóa</w:t>
      </w:r>
      <w:proofErr w:type="spellEnd"/>
      <w:r w:rsidRPr="00CF22D5">
        <w:rPr>
          <w:sz w:val="32"/>
          <w:szCs w:val="32"/>
        </w:rPr>
        <w:t>:</w:t>
      </w:r>
      <w:r>
        <w:rPr>
          <w:sz w:val="32"/>
          <w:szCs w:val="32"/>
        </w:rPr>
        <w:t xml:space="preserve"> 17</w:t>
      </w:r>
    </w:p>
    <w:p w14:paraId="4318D613" w14:textId="315DE82C" w:rsidR="00105D96" w:rsidRDefault="00105D96" w:rsidP="00105D96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="00D76D17">
        <w:rPr>
          <w:sz w:val="32"/>
          <w:szCs w:val="32"/>
        </w:rPr>
        <w:t xml:space="preserve"> </w:t>
      </w:r>
      <w:proofErr w:type="spellStart"/>
      <w:r w:rsidRPr="00CF22D5">
        <w:rPr>
          <w:sz w:val="32"/>
          <w:szCs w:val="32"/>
        </w:rPr>
        <w:t>Lớp</w:t>
      </w:r>
      <w:proofErr w:type="spellEnd"/>
      <w:r w:rsidRPr="00CF22D5">
        <w:rPr>
          <w:sz w:val="32"/>
          <w:szCs w:val="32"/>
        </w:rPr>
        <w:t>:</w:t>
      </w:r>
      <w:r>
        <w:rPr>
          <w:sz w:val="32"/>
          <w:szCs w:val="32"/>
        </w:rPr>
        <w:t xml:space="preserve"> 20233IT6082001</w:t>
      </w:r>
    </w:p>
    <w:p w14:paraId="49EA3164" w14:textId="7B9E5D72" w:rsidR="00D76D17" w:rsidRDefault="00D76D17" w:rsidP="00C16988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C16988"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Sinh </w:t>
      </w:r>
      <w:proofErr w:type="spellStart"/>
      <w:r>
        <w:rPr>
          <w:sz w:val="32"/>
          <w:szCs w:val="32"/>
        </w:rPr>
        <w:t>viên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Lăng</w:t>
      </w:r>
      <w:proofErr w:type="spellEnd"/>
      <w:r>
        <w:rPr>
          <w:sz w:val="32"/>
          <w:szCs w:val="32"/>
        </w:rPr>
        <w:t xml:space="preserve"> Nhật Minh – 2022605922</w:t>
      </w:r>
    </w:p>
    <w:p w14:paraId="3875B23B" w14:textId="7CFE23BA" w:rsidR="00D76D17" w:rsidRDefault="00C16988" w:rsidP="00C1698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  <w:r w:rsidR="00D76D17">
        <w:rPr>
          <w:sz w:val="32"/>
          <w:szCs w:val="32"/>
        </w:rPr>
        <w:t>Nguyễn Hoàng Quân – 2022600971</w:t>
      </w:r>
    </w:p>
    <w:p w14:paraId="1643404D" w14:textId="3CAD8923" w:rsidR="00D76D17" w:rsidRDefault="00D76D17" w:rsidP="00C1698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</w:t>
      </w:r>
      <w:r w:rsidR="00C16988">
        <w:rPr>
          <w:sz w:val="32"/>
          <w:szCs w:val="32"/>
        </w:rPr>
        <w:t xml:space="preserve">  </w:t>
      </w:r>
      <w:r>
        <w:rPr>
          <w:sz w:val="32"/>
          <w:szCs w:val="32"/>
        </w:rPr>
        <w:t>Phan Hoàng Thái – 2022604782</w:t>
      </w:r>
    </w:p>
    <w:p w14:paraId="2D068CA9" w14:textId="6872D336" w:rsidR="00D76D17" w:rsidRDefault="00D76D17" w:rsidP="00C1698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</w:t>
      </w:r>
      <w:r w:rsidR="00C16988">
        <w:rPr>
          <w:sz w:val="32"/>
          <w:szCs w:val="32"/>
        </w:rPr>
        <w:t xml:space="preserve"> </w:t>
      </w:r>
      <w:r>
        <w:rPr>
          <w:sz w:val="32"/>
          <w:szCs w:val="32"/>
        </w:rPr>
        <w:t>Nguyễn Ngọc Tuấn – 2022600266</w:t>
      </w:r>
    </w:p>
    <w:p w14:paraId="6F4EFC32" w14:textId="181DB41C" w:rsidR="00D76D17" w:rsidRPr="00CF22D5" w:rsidRDefault="00D76D17" w:rsidP="00C16988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</w:t>
      </w:r>
      <w:r w:rsidR="00C16988">
        <w:rPr>
          <w:sz w:val="32"/>
          <w:szCs w:val="32"/>
        </w:rPr>
        <w:t xml:space="preserve"> </w:t>
      </w:r>
      <w:r>
        <w:rPr>
          <w:sz w:val="32"/>
          <w:szCs w:val="32"/>
        </w:rPr>
        <w:t>Hoàng Văn Võ - 2022600971</w:t>
      </w:r>
    </w:p>
    <w:p w14:paraId="30A31122" w14:textId="77777777" w:rsidR="00C16988" w:rsidRDefault="00C16988" w:rsidP="00C16988">
      <w:pPr>
        <w:jc w:val="center"/>
      </w:pPr>
    </w:p>
    <w:p w14:paraId="778B5DC8" w14:textId="7372B52E" w:rsidR="00311347" w:rsidRPr="00D76D17" w:rsidRDefault="00105D96" w:rsidP="00C16988">
      <w:pPr>
        <w:jc w:val="center"/>
        <w:rPr>
          <w:sz w:val="32"/>
          <w:szCs w:val="32"/>
        </w:rPr>
        <w:sectPr w:rsidR="00311347" w:rsidRPr="00D76D17" w:rsidSect="00C16988">
          <w:footerReference w:type="default" r:id="rId10"/>
          <w:footerReference w:type="first" r:id="rId11"/>
          <w:pgSz w:w="11906" w:h="16838" w:code="9"/>
          <w:pgMar w:top="1418" w:right="1134" w:bottom="1134" w:left="1985" w:header="720" w:footer="720" w:gutter="0"/>
          <w:pgBorders w:display="firstPage" w:offsetFrom="page">
            <w:top w:val="twistedLines1" w:sz="15" w:space="24" w:color="auto"/>
            <w:left w:val="twistedLines1" w:sz="15" w:space="24" w:color="auto"/>
            <w:bottom w:val="twistedLines1" w:sz="15" w:space="24" w:color="auto"/>
            <w:right w:val="twistedLines1" w:sz="15" w:space="24" w:color="auto"/>
          </w:pgBorders>
          <w:pgNumType w:start="1"/>
          <w:cols w:space="720"/>
          <w:titlePg/>
          <w:docGrid w:linePitch="381"/>
        </w:sectPr>
      </w:pPr>
      <w:r>
        <w:t xml:space="preserve">Hà </w:t>
      </w:r>
      <w:proofErr w:type="spellStart"/>
      <w:r>
        <w:t>Nội</w:t>
      </w:r>
      <w:proofErr w:type="spellEnd"/>
      <w:r>
        <w:t xml:space="preserve"> – </w:t>
      </w:r>
      <w:proofErr w:type="spellStart"/>
      <w:r>
        <w:t>Năm</w:t>
      </w:r>
      <w:proofErr w:type="spellEnd"/>
      <w:r>
        <w:t xml:space="preserve"> 2</w:t>
      </w:r>
      <w:r w:rsidR="00311347">
        <w:t>024</w:t>
      </w:r>
    </w:p>
    <w:sdt>
      <w:sdtPr>
        <w:rPr>
          <w:rFonts w:ascii="Times New Roman" w:eastAsia="MS Mincho" w:hAnsi="Times New Roman" w:cs="Times New Roman"/>
          <w:iCs/>
          <w:color w:val="auto"/>
          <w:position w:val="-4"/>
          <w:sz w:val="28"/>
          <w:szCs w:val="28"/>
          <w:lang w:eastAsia="ja-JP"/>
        </w:rPr>
        <w:id w:val="-12060953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9E2299" w14:textId="39C7E216" w:rsidR="00311347" w:rsidRPr="00006F88" w:rsidRDefault="00006F88">
          <w:pPr>
            <w:pStyle w:val="TOCHeading"/>
            <w:rPr>
              <w:rFonts w:ascii="Times New Roman" w:hAnsi="Times New Roman" w:cs="Times New Roman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proofErr w:type="spellStart"/>
          <w:r w:rsidRPr="00006F88">
            <w:rPr>
              <w:rFonts w:ascii="Times New Roman" w:hAnsi="Times New Roman" w:cs="Times New Roman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Mục</w:t>
          </w:r>
          <w:proofErr w:type="spellEnd"/>
          <w:r w:rsidRPr="00006F88">
            <w:rPr>
              <w:rFonts w:ascii="Times New Roman" w:hAnsi="Times New Roman" w:cs="Times New Roman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</w:t>
          </w:r>
          <w:proofErr w:type="spellStart"/>
          <w:r w:rsidRPr="00006F88">
            <w:rPr>
              <w:rFonts w:ascii="Times New Roman" w:hAnsi="Times New Roman" w:cs="Times New Roman"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Lục</w:t>
          </w:r>
          <w:proofErr w:type="spellEnd"/>
        </w:p>
        <w:p w14:paraId="614C0263" w14:textId="0D4A1284" w:rsidR="00311347" w:rsidRDefault="00311347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67092" w:history="1">
            <w:r w:rsidRPr="009C5C89">
              <w:rPr>
                <w:rStyle w:val="Hyperlink"/>
                <w:noProof/>
              </w:rPr>
              <w:t>LỜI CẢM 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_Toc166667092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48B5F" w14:textId="1DE34516" w:rsidR="00311347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093" w:history="1">
            <w:r w:rsidR="00311347" w:rsidRPr="009C5C89">
              <w:rPr>
                <w:rStyle w:val="Hyperlink"/>
                <w:noProof/>
              </w:rPr>
              <w:t>M</w:t>
            </w:r>
            <w:r w:rsidR="00311347" w:rsidRPr="009C5C89">
              <w:rPr>
                <w:rStyle w:val="Hyperlink"/>
                <w:noProof/>
                <w:lang w:val="vi-VN"/>
              </w:rPr>
              <w:t>Ở ĐẦU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_Toc166667093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2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15639B93" w14:textId="224FF846" w:rsidR="00311347" w:rsidRDefault="00000000">
          <w:pPr>
            <w:pStyle w:val="TOC2"/>
            <w:tabs>
              <w:tab w:val="right" w:leader="dot" w:pos="8777"/>
            </w:tabs>
            <w:ind w:left="56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094" w:history="1">
            <w:r w:rsidR="00311347" w:rsidRPr="009C5C89">
              <w:rPr>
                <w:rStyle w:val="Hyperlink"/>
                <w:noProof/>
                <w:lang w:val="vi-VN"/>
              </w:rPr>
              <w:t>1. Lý do chọn lựa đề tài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_Toc166667094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2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295404A3" w14:textId="6546A802" w:rsidR="00311347" w:rsidRDefault="00000000">
          <w:pPr>
            <w:pStyle w:val="TOC2"/>
            <w:tabs>
              <w:tab w:val="right" w:leader="dot" w:pos="8777"/>
            </w:tabs>
            <w:ind w:left="56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095" w:history="1">
            <w:r w:rsidR="00311347" w:rsidRPr="009C5C89">
              <w:rPr>
                <w:rStyle w:val="Hyperlink"/>
                <w:noProof/>
                <w:lang w:val="vi-VN"/>
              </w:rPr>
              <w:t>2. Đối tượng, phạm vi nghiên cứu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_Toc166667095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2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17429777" w14:textId="1A8F2E4D" w:rsidR="00311347" w:rsidRDefault="00000000">
          <w:pPr>
            <w:pStyle w:val="TOC2"/>
            <w:tabs>
              <w:tab w:val="right" w:leader="dot" w:pos="8777"/>
            </w:tabs>
            <w:ind w:left="56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096" w:history="1">
            <w:r w:rsidR="00311347" w:rsidRPr="009C5C89">
              <w:rPr>
                <w:rStyle w:val="Hyperlink"/>
                <w:noProof/>
                <w:lang w:val="vi-VN"/>
              </w:rPr>
              <w:t>3. Kết quả mong muốn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_Toc166667096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70B9772F" w14:textId="3C82A4D3" w:rsidR="00311347" w:rsidRDefault="00000000">
          <w:pPr>
            <w:pStyle w:val="TOC2"/>
            <w:tabs>
              <w:tab w:val="right" w:leader="dot" w:pos="8777"/>
            </w:tabs>
            <w:ind w:left="56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097" w:history="1">
            <w:r w:rsidR="00311347" w:rsidRPr="009C5C89">
              <w:rPr>
                <w:rStyle w:val="Hyperlink"/>
                <w:noProof/>
                <w:lang w:val="vi-VN"/>
              </w:rPr>
              <w:t>4. Cấu trúc của báo cáo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_Toc166667097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4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161E46CE" w14:textId="7CED7B73" w:rsidR="00311347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098" w:history="1">
            <w:r w:rsidR="00311347" w:rsidRPr="009C5C89">
              <w:rPr>
                <w:rStyle w:val="Hyperlink"/>
                <w:noProof/>
                <w:lang w:val="vi-VN"/>
              </w:rPr>
              <w:t>Chương 1. GIỚI THIỆU VỀ DỰ ÁN</w:t>
            </w:r>
            <w:r w:rsidR="00311347" w:rsidRPr="009C5C89">
              <w:rPr>
                <w:rStyle w:val="Hyperlink"/>
                <w:noProof/>
              </w:rPr>
              <w:t xml:space="preserve"> </w:t>
            </w:r>
            <w:r w:rsidR="00311347" w:rsidRPr="009C5C89">
              <w:rPr>
                <w:rStyle w:val="Hyperlink"/>
                <w:noProof/>
                <w:lang w:val="vi-VN"/>
              </w:rPr>
              <w:t>PHÁT TRIỂN PHẦN MỀM QUẢN LÝ WEBSITE BÁN QUẦN ÁO CANIFA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_Toc166667098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4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228F02B6" w14:textId="54980DEB" w:rsidR="00311347" w:rsidRDefault="00000000">
          <w:pPr>
            <w:pStyle w:val="TOC2"/>
            <w:tabs>
              <w:tab w:val="right" w:leader="dot" w:pos="8777"/>
            </w:tabs>
            <w:ind w:left="56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099" w:history="1">
            <w:r w:rsidR="00311347" w:rsidRPr="009C5C89">
              <w:rPr>
                <w:rStyle w:val="Hyperlink"/>
                <w:noProof/>
                <w:lang w:val="vi-VN"/>
              </w:rPr>
              <w:t>1.1. Giới thiệu chung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_Toc166667099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4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6367CA98" w14:textId="0F0CE270" w:rsidR="00311347" w:rsidRDefault="00000000">
          <w:pPr>
            <w:pStyle w:val="TOC2"/>
            <w:tabs>
              <w:tab w:val="right" w:leader="dot" w:pos="8777"/>
            </w:tabs>
            <w:ind w:left="56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00" w:history="1">
            <w:r w:rsidR="00311347" w:rsidRPr="009C5C89">
              <w:rPr>
                <w:rStyle w:val="Hyperlink"/>
                <w:noProof/>
                <w:lang w:val="vi-VN"/>
              </w:rPr>
              <w:t>1.2. Tổng quan về dự án Phát triển phần mềm quản lý website bán quần áo Canifa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_Toc166667100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5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1FD41831" w14:textId="48677AA1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01" w:history="1">
            <w:r w:rsidR="00311347" w:rsidRPr="009C5C89">
              <w:rPr>
                <w:rStyle w:val="Hyperlink"/>
                <w:noProof/>
                <w:lang w:val="vi-VN"/>
              </w:rPr>
              <w:t>1.2.1. Khảo sát bài toán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_Toc166667101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5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26B0C3A7" w14:textId="7768A08F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02" w:history="1">
            <w:r w:rsidR="00311347" w:rsidRPr="009C5C89">
              <w:rPr>
                <w:rStyle w:val="Hyperlink"/>
                <w:noProof/>
                <w:lang w:val="vi-VN"/>
              </w:rPr>
              <w:t>1.2.2. Tác nhân ngoài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_Toc166667102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6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664EABD1" w14:textId="2E575FFE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03" w:history="1">
            <w:r w:rsidR="00311347" w:rsidRPr="009C5C89">
              <w:rPr>
                <w:rStyle w:val="Hyperlink"/>
                <w:noProof/>
                <w:lang w:val="vi-VN"/>
              </w:rPr>
              <w:t>1.2.3. Yêu cầu chức năng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_Toc166667103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6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73225C12" w14:textId="09025286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04" w:history="1">
            <w:r w:rsidR="00311347" w:rsidRPr="009C5C89">
              <w:rPr>
                <w:rStyle w:val="Hyperlink"/>
                <w:noProof/>
                <w:lang w:val="vi-VN"/>
              </w:rPr>
              <w:t>1.2.4. Yêu cầu phi chức năng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_Toc166667104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7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08331501" w14:textId="07A82D9B" w:rsidR="00311347" w:rsidRDefault="00000000">
          <w:pPr>
            <w:pStyle w:val="TOC2"/>
            <w:tabs>
              <w:tab w:val="right" w:leader="dot" w:pos="8777"/>
            </w:tabs>
            <w:ind w:left="56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05" w:history="1">
            <w:r w:rsidR="00311347" w:rsidRPr="009C5C89">
              <w:rPr>
                <w:rStyle w:val="Hyperlink"/>
                <w:noProof/>
                <w:lang w:val="vi-VN"/>
              </w:rPr>
              <w:t>1.3. Ứng dụng mô hình xoắn ốc để phát triển dự án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_Toc166667105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7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2AB98196" w14:textId="78D7AD47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06" w:history="1">
            <w:r w:rsidR="00311347" w:rsidRPr="009C5C89">
              <w:rPr>
                <w:rStyle w:val="Hyperlink"/>
                <w:noProof/>
                <w:lang w:val="vi-VN"/>
              </w:rPr>
              <w:t>1.3.1. Mô hình Xoắn ốc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_Toc166667106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7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29AD1024" w14:textId="528724BF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07" w:history="1">
            <w:r w:rsidR="00311347" w:rsidRPr="009C5C89">
              <w:rPr>
                <w:rStyle w:val="Hyperlink"/>
                <w:noProof/>
                <w:lang w:val="vi-VN"/>
              </w:rPr>
              <w:t>1.3.2. Ứng dụng mô hình xoắn ốc vào dự án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_Toc166667107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9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6F50F4D7" w14:textId="0FC66902" w:rsidR="00311347" w:rsidRDefault="00000000">
          <w:pPr>
            <w:pStyle w:val="TOC2"/>
            <w:tabs>
              <w:tab w:val="right" w:leader="dot" w:pos="8777"/>
            </w:tabs>
            <w:ind w:left="56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08" w:history="1">
            <w:r w:rsidR="00311347" w:rsidRPr="009C5C89">
              <w:rPr>
                <w:rStyle w:val="Hyperlink"/>
                <w:noProof/>
                <w:lang w:val="vi-VN"/>
              </w:rPr>
              <w:t>1.4. Tổng kết Chương 1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_Toc166667108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10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0FCDCC0D" w14:textId="2D4E979E" w:rsidR="00311347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09" w:history="1">
            <w:r w:rsidR="00311347" w:rsidRPr="009C5C89">
              <w:rPr>
                <w:rStyle w:val="Hyperlink"/>
                <w:noProof/>
                <w:lang w:val="vi-VN"/>
              </w:rPr>
              <w:t>Chương 2. PHÂN TÍCH VÀ ĐẶC TẢ YÊU CẦU PHẦN MỀM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_Toc166667109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11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6519D095" w14:textId="2B785F55" w:rsidR="00311347" w:rsidRDefault="00000000">
          <w:pPr>
            <w:pStyle w:val="TOC2"/>
            <w:tabs>
              <w:tab w:val="left" w:pos="1260"/>
              <w:tab w:val="right" w:leader="dot" w:pos="8777"/>
            </w:tabs>
            <w:ind w:left="56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10" w:history="1">
            <w:r w:rsidR="00311347" w:rsidRPr="009C5C89">
              <w:rPr>
                <w:rStyle w:val="Hyperlink"/>
                <w:noProof/>
                <w:lang w:val="vi-VN"/>
              </w:rPr>
              <w:t>2.1.</w:t>
            </w:r>
            <w:r w:rsidR="00311347">
              <w:rPr>
                <w:rFonts w:asciiTheme="minorHAnsi" w:eastAsiaTheme="minorEastAsia" w:hAnsiTheme="minorHAnsi" w:cstheme="minorBidi"/>
                <w:iCs w:val="0"/>
                <w:noProof/>
                <w:kern w:val="2"/>
                <w:position w:val="0"/>
                <w:sz w:val="22"/>
                <w:szCs w:val="22"/>
                <w:lang w:eastAsia="en-US"/>
                <w14:ligatures w14:val="standardContextual"/>
              </w:rPr>
              <w:tab/>
            </w:r>
            <w:r w:rsidR="00311347" w:rsidRPr="009C5C89">
              <w:rPr>
                <w:rStyle w:val="Hyperlink"/>
                <w:noProof/>
                <w:lang w:val="vi-VN"/>
              </w:rPr>
              <w:t>Mô hình hoá chức năng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_Toc166667110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11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2A63D75F" w14:textId="15E9BF1B" w:rsidR="00311347" w:rsidRDefault="00000000">
          <w:pPr>
            <w:pStyle w:val="TOC2"/>
            <w:tabs>
              <w:tab w:val="left" w:pos="1260"/>
              <w:tab w:val="right" w:leader="dot" w:pos="8777"/>
            </w:tabs>
            <w:ind w:left="56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11" w:history="1">
            <w:r w:rsidR="00311347" w:rsidRPr="009C5C89">
              <w:rPr>
                <w:rStyle w:val="Hyperlink"/>
                <w:noProof/>
                <w:lang w:val="vi-VN"/>
              </w:rPr>
              <w:t>2.2.</w:t>
            </w:r>
            <w:r w:rsidR="00311347">
              <w:rPr>
                <w:rFonts w:asciiTheme="minorHAnsi" w:eastAsiaTheme="minorEastAsia" w:hAnsiTheme="minorHAnsi" w:cstheme="minorBidi"/>
                <w:iCs w:val="0"/>
                <w:noProof/>
                <w:kern w:val="2"/>
                <w:position w:val="0"/>
                <w:sz w:val="22"/>
                <w:szCs w:val="22"/>
                <w:lang w:eastAsia="en-US"/>
                <w14:ligatures w14:val="standardContextual"/>
              </w:rPr>
              <w:tab/>
            </w:r>
            <w:r w:rsidR="00311347" w:rsidRPr="009C5C89">
              <w:rPr>
                <w:rStyle w:val="Hyperlink"/>
                <w:noProof/>
                <w:lang w:val="vi-VN"/>
              </w:rPr>
              <w:t>Mô hình hóa chức năng hệ thống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_Toc166667111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13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534A18EC" w14:textId="20CF9BFB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12" w:history="1">
            <w:r w:rsidR="00311347" w:rsidRPr="009C5C89">
              <w:rPr>
                <w:rStyle w:val="Hyperlink"/>
                <w:noProof/>
                <w:lang w:val="vi-VN"/>
              </w:rPr>
              <w:t xml:space="preserve">2.2.1. Use </w:t>
            </w:r>
            <w:r w:rsidR="00311347" w:rsidRPr="009C5C89">
              <w:rPr>
                <w:rStyle w:val="Hyperlink"/>
                <w:noProof/>
              </w:rPr>
              <w:t xml:space="preserve">case </w:t>
            </w:r>
            <w:r w:rsidR="00311347" w:rsidRPr="009C5C89">
              <w:rPr>
                <w:rStyle w:val="Hyperlink"/>
                <w:noProof/>
                <w:lang w:val="vi-VN"/>
              </w:rPr>
              <w:t>Đăng kí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_Toc166667112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13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5CAB0587" w14:textId="6C77026F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13" w:history="1">
            <w:r w:rsidR="00311347" w:rsidRPr="009C5C89">
              <w:rPr>
                <w:rStyle w:val="Hyperlink"/>
                <w:noProof/>
                <w:lang w:val="vi-VN"/>
              </w:rPr>
              <w:t xml:space="preserve">2.2.2. Use </w:t>
            </w:r>
            <w:r w:rsidR="00311347" w:rsidRPr="009C5C89">
              <w:rPr>
                <w:rStyle w:val="Hyperlink"/>
                <w:noProof/>
              </w:rPr>
              <w:t xml:space="preserve">case </w:t>
            </w:r>
            <w:r w:rsidR="00311347" w:rsidRPr="009C5C89">
              <w:rPr>
                <w:rStyle w:val="Hyperlink"/>
                <w:noProof/>
                <w:lang w:val="vi-VN"/>
              </w:rPr>
              <w:t>Đăng nhập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_Toc166667113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15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27FFE62F" w14:textId="544CF0FC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14" w:history="1">
            <w:r w:rsidR="00311347" w:rsidRPr="009C5C89">
              <w:rPr>
                <w:rStyle w:val="Hyperlink"/>
                <w:noProof/>
                <w:lang w:val="vi-VN"/>
              </w:rPr>
              <w:t xml:space="preserve">2.2.3. Use </w:t>
            </w:r>
            <w:r w:rsidR="00311347" w:rsidRPr="009C5C89">
              <w:rPr>
                <w:rStyle w:val="Hyperlink"/>
                <w:noProof/>
              </w:rPr>
              <w:t xml:space="preserve">case </w:t>
            </w:r>
            <w:r w:rsidR="00311347" w:rsidRPr="009C5C89">
              <w:rPr>
                <w:rStyle w:val="Hyperlink"/>
                <w:noProof/>
                <w:lang w:val="vi-VN"/>
              </w:rPr>
              <w:t>Tìm kiếm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_Toc166667114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17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1F2E6042" w14:textId="0D7A99D3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15" w:history="1">
            <w:r w:rsidR="00311347" w:rsidRPr="009C5C89">
              <w:rPr>
                <w:rStyle w:val="Hyperlink"/>
                <w:noProof/>
                <w:lang w:val="vi-VN"/>
              </w:rPr>
              <w:t xml:space="preserve">2.2.4. Use </w:t>
            </w:r>
            <w:r w:rsidR="00311347" w:rsidRPr="009C5C89">
              <w:rPr>
                <w:rStyle w:val="Hyperlink"/>
                <w:noProof/>
              </w:rPr>
              <w:t xml:space="preserve">case </w:t>
            </w:r>
            <w:r w:rsidR="00311347" w:rsidRPr="009C5C89">
              <w:rPr>
                <w:rStyle w:val="Hyperlink"/>
                <w:noProof/>
                <w:lang w:val="vi-VN"/>
              </w:rPr>
              <w:t>Xem bài viết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_Toc166667115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19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512F8CE2" w14:textId="173C8DD6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16" w:history="1">
            <w:r w:rsidR="00311347" w:rsidRPr="009C5C89">
              <w:rPr>
                <w:rStyle w:val="Hyperlink"/>
                <w:noProof/>
                <w:lang w:val="vi-VN"/>
              </w:rPr>
              <w:t xml:space="preserve">2.2.5. Use </w:t>
            </w:r>
            <w:r w:rsidR="00311347" w:rsidRPr="009C5C89">
              <w:rPr>
                <w:rStyle w:val="Hyperlink"/>
                <w:noProof/>
              </w:rPr>
              <w:t xml:space="preserve">case </w:t>
            </w:r>
            <w:r w:rsidR="00311347" w:rsidRPr="009C5C89">
              <w:rPr>
                <w:rStyle w:val="Hyperlink"/>
                <w:noProof/>
                <w:lang w:val="vi-VN"/>
              </w:rPr>
              <w:t>Xem sản phẩm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_Toc166667116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21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283C89D4" w14:textId="52343907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17" w:history="1">
            <w:r w:rsidR="00311347" w:rsidRPr="009C5C89">
              <w:rPr>
                <w:rStyle w:val="Hyperlink"/>
                <w:noProof/>
                <w:lang w:val="vi-VN"/>
              </w:rPr>
              <w:t xml:space="preserve">2.2.6. Use </w:t>
            </w:r>
            <w:r w:rsidR="00311347" w:rsidRPr="009C5C89">
              <w:rPr>
                <w:rStyle w:val="Hyperlink"/>
                <w:noProof/>
              </w:rPr>
              <w:t xml:space="preserve">case </w:t>
            </w:r>
            <w:r w:rsidR="00311347" w:rsidRPr="009C5C89">
              <w:rPr>
                <w:rStyle w:val="Hyperlink"/>
                <w:noProof/>
                <w:lang w:val="vi-VN"/>
              </w:rPr>
              <w:t>Thêm vào giỏ hàng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_Toc166667117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23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358047AF" w14:textId="3B3034B8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18" w:history="1">
            <w:r w:rsidR="00311347" w:rsidRPr="009C5C89">
              <w:rPr>
                <w:rStyle w:val="Hyperlink"/>
                <w:noProof/>
                <w:lang w:val="vi-VN"/>
              </w:rPr>
              <w:t xml:space="preserve">2.2.7. Use </w:t>
            </w:r>
            <w:r w:rsidR="00311347" w:rsidRPr="009C5C89">
              <w:rPr>
                <w:rStyle w:val="Hyperlink"/>
                <w:noProof/>
              </w:rPr>
              <w:t xml:space="preserve">case </w:t>
            </w:r>
            <w:r w:rsidR="00311347" w:rsidRPr="009C5C89">
              <w:rPr>
                <w:rStyle w:val="Hyperlink"/>
                <w:noProof/>
                <w:lang w:val="vi-VN"/>
              </w:rPr>
              <w:t>Thanh toán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_Toc166667118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25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154ACADC" w14:textId="5818F1AF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19" w:history="1">
            <w:r w:rsidR="00311347" w:rsidRPr="009C5C89">
              <w:rPr>
                <w:rStyle w:val="Hyperlink"/>
                <w:noProof/>
                <w:lang w:val="vi-VN"/>
              </w:rPr>
              <w:t xml:space="preserve">2.2.8. </w:t>
            </w:r>
            <w:r w:rsidR="00311347" w:rsidRPr="009C5C89">
              <w:rPr>
                <w:rStyle w:val="Hyperlink"/>
                <w:noProof/>
                <w:lang w:eastAsia="zh-CN"/>
              </w:rPr>
              <w:t>Use case</w:t>
            </w:r>
            <w:r w:rsidR="00311347" w:rsidRPr="009C5C89">
              <w:rPr>
                <w:rStyle w:val="Hyperlink"/>
                <w:noProof/>
                <w:lang w:val="vi-VN" w:eastAsia="zh-CN"/>
              </w:rPr>
              <w:t xml:space="preserve"> Chăm sóc khách hàng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_Toc166667119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27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71551BEE" w14:textId="6FD7DF19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20" w:history="1">
            <w:r w:rsidR="00311347" w:rsidRPr="009C5C89">
              <w:rPr>
                <w:rStyle w:val="Hyperlink"/>
                <w:noProof/>
                <w:lang w:val="vi-VN" w:eastAsia="zh-CN"/>
              </w:rPr>
              <w:t xml:space="preserve">2.2.9. </w:t>
            </w:r>
            <w:r w:rsidR="00311347" w:rsidRPr="009C5C89">
              <w:rPr>
                <w:rStyle w:val="Hyperlink"/>
                <w:noProof/>
                <w:lang w:eastAsia="zh-CN"/>
              </w:rPr>
              <w:t>Use case</w:t>
            </w:r>
            <w:r w:rsidR="00311347" w:rsidRPr="009C5C89">
              <w:rPr>
                <w:rStyle w:val="Hyperlink"/>
                <w:noProof/>
                <w:lang w:val="vi-VN" w:eastAsia="zh-CN"/>
              </w:rPr>
              <w:t xml:space="preserve"> Q</w:t>
            </w:r>
            <w:r w:rsidR="00311347" w:rsidRPr="009C5C89">
              <w:rPr>
                <w:rStyle w:val="Hyperlink"/>
                <w:noProof/>
              </w:rPr>
              <w:t>uản lí thông tin cá nhân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_Toc166667120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29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691D7AA3" w14:textId="6FE530EC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21" w:history="1">
            <w:r w:rsidR="00311347" w:rsidRPr="009C5C89">
              <w:rPr>
                <w:rStyle w:val="Hyperlink"/>
                <w:noProof/>
                <w:lang w:val="vi-VN"/>
              </w:rPr>
              <w:t xml:space="preserve">2.2.10. </w:t>
            </w:r>
            <w:r w:rsidR="00311347" w:rsidRPr="009C5C89">
              <w:rPr>
                <w:rStyle w:val="Hyperlink"/>
                <w:noProof/>
                <w:lang w:eastAsia="zh-CN"/>
              </w:rPr>
              <w:t xml:space="preserve">Use case </w:t>
            </w:r>
            <w:r w:rsidR="00311347" w:rsidRPr="009C5C89">
              <w:rPr>
                <w:rStyle w:val="Hyperlink"/>
                <w:noProof/>
                <w:lang w:val="vi-VN" w:eastAsia="zh-CN"/>
              </w:rPr>
              <w:t>Đăng xuất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_Toc166667121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31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2AF69EC0" w14:textId="1164404C" w:rsidR="00311347" w:rsidRDefault="00000000">
          <w:pPr>
            <w:pStyle w:val="TOC2"/>
            <w:tabs>
              <w:tab w:val="right" w:leader="dot" w:pos="8777"/>
            </w:tabs>
            <w:ind w:left="56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22" w:history="1">
            <w:r w:rsidR="00311347" w:rsidRPr="009C5C89">
              <w:rPr>
                <w:rStyle w:val="Hyperlink"/>
                <w:noProof/>
                <w:lang w:val="vi-VN"/>
              </w:rPr>
              <w:t>2.4. Tổng kết chương 2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_Toc166667122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33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5234F5EE" w14:textId="35A028C1" w:rsidR="00311347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23" w:history="1">
            <w:r w:rsidR="00311347" w:rsidRPr="009C5C89">
              <w:rPr>
                <w:rStyle w:val="Hyperlink"/>
                <w:noProof/>
                <w:lang w:val="vi-VN"/>
              </w:rPr>
              <w:t>Chương 3. Đặc tả thiết kế phần mềm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_Toc166667123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34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54CB7E8E" w14:textId="5EAECE40" w:rsidR="00311347" w:rsidRDefault="00000000">
          <w:pPr>
            <w:pStyle w:val="TOC2"/>
            <w:tabs>
              <w:tab w:val="right" w:leader="dot" w:pos="8777"/>
            </w:tabs>
            <w:ind w:left="56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24" w:history="1">
            <w:r w:rsidR="00311347" w:rsidRPr="009C5C89">
              <w:rPr>
                <w:rStyle w:val="Hyperlink"/>
                <w:noProof/>
                <w:lang w:val="vi-VN"/>
              </w:rPr>
              <w:t>3.1. Tổng quan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_Toc166667124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34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1DC2F849" w14:textId="7D8CE809" w:rsidR="00311347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25" w:history="1">
            <w:r w:rsidR="00311347" w:rsidRPr="009C5C89">
              <w:rPr>
                <w:rStyle w:val="Hyperlink"/>
                <w:b/>
                <w:bCs/>
                <w:noProof/>
                <w:lang w:val="vi-VN"/>
              </w:rPr>
              <w:t>3.2. Mô hình cơ sở dữ liệu của hệ thốn</w:t>
            </w:r>
            <w:r w:rsidR="00311347" w:rsidRPr="009C5C89">
              <w:rPr>
                <w:rStyle w:val="Hyperlink"/>
                <w:noProof/>
                <w:lang w:val="vi-VN"/>
              </w:rPr>
              <w:t>g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_Toc166667125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34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5BBBD52B" w14:textId="15926F7A" w:rsidR="00311347" w:rsidRDefault="00000000">
          <w:pPr>
            <w:pStyle w:val="TOC2"/>
            <w:tabs>
              <w:tab w:val="right" w:leader="dot" w:pos="8777"/>
            </w:tabs>
            <w:ind w:left="56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26" w:history="1">
            <w:r w:rsidR="00311347" w:rsidRPr="009C5C89">
              <w:rPr>
                <w:rStyle w:val="Hyperlink"/>
                <w:noProof/>
                <w:lang w:val="vi-VN"/>
              </w:rPr>
              <w:t>3.3. Thiết kế các bảng dữ liệu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_Toc166667126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35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4FEDCBDB" w14:textId="4F301754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27" w:history="1">
            <w:r w:rsidR="00311347" w:rsidRPr="009C5C89">
              <w:rPr>
                <w:rStyle w:val="Hyperlink"/>
                <w:noProof/>
                <w:lang w:val="vi-VN"/>
              </w:rPr>
              <w:t>3.3.1. Bảng tài khoản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_Toc166667127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35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70B26659" w14:textId="76F50493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28" w:history="1">
            <w:r w:rsidR="00311347" w:rsidRPr="009C5C89">
              <w:rPr>
                <w:rStyle w:val="Hyperlink"/>
                <w:noProof/>
              </w:rPr>
              <w:t>3</w:t>
            </w:r>
            <w:r w:rsidR="00311347" w:rsidRPr="009C5C89">
              <w:rPr>
                <w:rStyle w:val="Hyperlink"/>
                <w:noProof/>
                <w:lang w:val="vi-VN"/>
              </w:rPr>
              <w:t xml:space="preserve">.3.2. </w:t>
            </w:r>
            <w:r w:rsidR="00311347" w:rsidRPr="009C5C89">
              <w:rPr>
                <w:rStyle w:val="Hyperlink"/>
                <w:noProof/>
              </w:rPr>
              <w:t>Bảng</w:t>
            </w:r>
            <w:r w:rsidR="00311347" w:rsidRPr="009C5C89">
              <w:rPr>
                <w:rStyle w:val="Hyperlink"/>
                <w:noProof/>
                <w:lang w:val="vi-VN"/>
              </w:rPr>
              <w:t xml:space="preserve"> thông tin</w:t>
            </w:r>
            <w:r w:rsidR="00311347" w:rsidRPr="009C5C89">
              <w:rPr>
                <w:rStyle w:val="Hyperlink"/>
                <w:noProof/>
              </w:rPr>
              <w:t xml:space="preserve"> người dùng: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_Toc166667128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35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070D63B7" w14:textId="2180170F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29" w:history="1">
            <w:r w:rsidR="00311347" w:rsidRPr="009C5C89">
              <w:rPr>
                <w:rStyle w:val="Hyperlink"/>
                <w:noProof/>
              </w:rPr>
              <w:t>3</w:t>
            </w:r>
            <w:r w:rsidR="00311347" w:rsidRPr="009C5C89">
              <w:rPr>
                <w:rStyle w:val="Hyperlink"/>
                <w:noProof/>
                <w:lang w:val="vi-VN"/>
              </w:rPr>
              <w:t xml:space="preserve">.3.3. </w:t>
            </w:r>
            <w:r w:rsidR="00311347" w:rsidRPr="009C5C89">
              <w:rPr>
                <w:rStyle w:val="Hyperlink"/>
                <w:noProof/>
              </w:rPr>
              <w:t>Bảng Khách hàng: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_Toc166667129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35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27B70EDE" w14:textId="353BB4D9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30" w:history="1">
            <w:r w:rsidR="00311347" w:rsidRPr="009C5C89">
              <w:rPr>
                <w:rStyle w:val="Hyperlink"/>
                <w:noProof/>
              </w:rPr>
              <w:t>3</w:t>
            </w:r>
            <w:r w:rsidR="00311347" w:rsidRPr="009C5C89">
              <w:rPr>
                <w:rStyle w:val="Hyperlink"/>
                <w:noProof/>
                <w:lang w:val="vi-VN"/>
              </w:rPr>
              <w:t xml:space="preserve">.3.4. </w:t>
            </w:r>
            <w:r w:rsidR="00311347" w:rsidRPr="009C5C89">
              <w:rPr>
                <w:rStyle w:val="Hyperlink"/>
                <w:noProof/>
              </w:rPr>
              <w:t>Bảng người</w:t>
            </w:r>
            <w:r w:rsidR="00311347" w:rsidRPr="009C5C89">
              <w:rPr>
                <w:rStyle w:val="Hyperlink"/>
                <w:noProof/>
                <w:lang w:val="vi-VN"/>
              </w:rPr>
              <w:t xml:space="preserve"> </w:t>
            </w:r>
            <w:r w:rsidR="00311347" w:rsidRPr="009C5C89">
              <w:rPr>
                <w:rStyle w:val="Hyperlink"/>
                <w:noProof/>
              </w:rPr>
              <w:t>quản lý: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_Toc166667130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35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34C214A5" w14:textId="69A4243F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31" w:history="1">
            <w:r w:rsidR="00311347" w:rsidRPr="009C5C89">
              <w:rPr>
                <w:rStyle w:val="Hyperlink"/>
                <w:noProof/>
              </w:rPr>
              <w:t>3</w:t>
            </w:r>
            <w:r w:rsidR="00311347" w:rsidRPr="009C5C89">
              <w:rPr>
                <w:rStyle w:val="Hyperlink"/>
                <w:noProof/>
                <w:lang w:val="vi-VN"/>
              </w:rPr>
              <w:t xml:space="preserve">.3.5. </w:t>
            </w:r>
            <w:r w:rsidR="00311347" w:rsidRPr="009C5C89">
              <w:rPr>
                <w:rStyle w:val="Hyperlink"/>
                <w:noProof/>
              </w:rPr>
              <w:t>Bảng đơn</w:t>
            </w:r>
            <w:r w:rsidR="00311347" w:rsidRPr="009C5C89">
              <w:rPr>
                <w:rStyle w:val="Hyperlink"/>
                <w:noProof/>
                <w:lang w:val="vi-VN"/>
              </w:rPr>
              <w:t xml:space="preserve"> </w:t>
            </w:r>
            <w:r w:rsidR="00311347" w:rsidRPr="009C5C89">
              <w:rPr>
                <w:rStyle w:val="Hyperlink"/>
                <w:noProof/>
              </w:rPr>
              <w:t>hàng: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_Toc166667131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36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149EC80C" w14:textId="3CACB585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32" w:history="1">
            <w:r w:rsidR="00311347" w:rsidRPr="009C5C89">
              <w:rPr>
                <w:rStyle w:val="Hyperlink"/>
                <w:noProof/>
              </w:rPr>
              <w:t>3</w:t>
            </w:r>
            <w:r w:rsidR="00311347" w:rsidRPr="009C5C89">
              <w:rPr>
                <w:rStyle w:val="Hyperlink"/>
                <w:noProof/>
                <w:lang w:val="vi-VN"/>
              </w:rPr>
              <w:t xml:space="preserve">.3.6. </w:t>
            </w:r>
            <w:r w:rsidR="00311347" w:rsidRPr="009C5C89">
              <w:rPr>
                <w:rStyle w:val="Hyperlink"/>
                <w:noProof/>
              </w:rPr>
              <w:t>Bảng chi</w:t>
            </w:r>
            <w:r w:rsidR="00311347" w:rsidRPr="009C5C89">
              <w:rPr>
                <w:rStyle w:val="Hyperlink"/>
                <w:noProof/>
                <w:lang w:val="vi-VN"/>
              </w:rPr>
              <w:t xml:space="preserve"> tiết đơn hàng</w:t>
            </w:r>
            <w:r w:rsidR="00311347" w:rsidRPr="009C5C89">
              <w:rPr>
                <w:rStyle w:val="Hyperlink"/>
                <w:noProof/>
              </w:rPr>
              <w:t>: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_Toc166667132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36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2A6D407D" w14:textId="6F30A133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33" w:history="1">
            <w:r w:rsidR="00311347" w:rsidRPr="009C5C89">
              <w:rPr>
                <w:rStyle w:val="Hyperlink"/>
                <w:noProof/>
              </w:rPr>
              <w:t>3</w:t>
            </w:r>
            <w:r w:rsidR="00311347" w:rsidRPr="009C5C89">
              <w:rPr>
                <w:rStyle w:val="Hyperlink"/>
                <w:noProof/>
                <w:lang w:val="vi-VN"/>
              </w:rPr>
              <w:t xml:space="preserve">.3.7. </w:t>
            </w:r>
            <w:r w:rsidR="00311347" w:rsidRPr="009C5C89">
              <w:rPr>
                <w:rStyle w:val="Hyperlink"/>
                <w:noProof/>
              </w:rPr>
              <w:t>Bảng</w:t>
            </w:r>
            <w:r w:rsidR="00311347" w:rsidRPr="009C5C89">
              <w:rPr>
                <w:rStyle w:val="Hyperlink"/>
                <w:noProof/>
                <w:lang w:val="vi-VN"/>
              </w:rPr>
              <w:t xml:space="preserve"> sản phẩm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_Toc166667133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36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3C4FC3DE" w14:textId="696A2620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34" w:history="1">
            <w:r w:rsidR="00311347" w:rsidRPr="009C5C89">
              <w:rPr>
                <w:rStyle w:val="Hyperlink"/>
                <w:noProof/>
                <w:lang w:val="vi-VN"/>
              </w:rPr>
              <w:t>3.3.8 Bảng loại sản phẩm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_Toc166667134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36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5B19E7ED" w14:textId="1CC4AC1C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35" w:history="1">
            <w:r w:rsidR="00311347" w:rsidRPr="009C5C89">
              <w:rPr>
                <w:rStyle w:val="Hyperlink"/>
                <w:noProof/>
                <w:lang w:val="vi-VN"/>
              </w:rPr>
              <w:t xml:space="preserve">3.3.9. </w:t>
            </w:r>
            <w:r w:rsidR="00311347" w:rsidRPr="009C5C89">
              <w:rPr>
                <w:rStyle w:val="Hyperlink"/>
                <w:noProof/>
              </w:rPr>
              <w:t>Bảng đánh</w:t>
            </w:r>
            <w:r w:rsidR="00311347" w:rsidRPr="009C5C89">
              <w:rPr>
                <w:rStyle w:val="Hyperlink"/>
                <w:noProof/>
                <w:lang w:val="vi-VN"/>
              </w:rPr>
              <w:t xml:space="preserve"> giá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_Toc166667135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37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0BE3457E" w14:textId="35A79416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36" w:history="1">
            <w:r w:rsidR="00311347" w:rsidRPr="009C5C89">
              <w:rPr>
                <w:rStyle w:val="Hyperlink"/>
                <w:noProof/>
              </w:rPr>
              <w:t>3</w:t>
            </w:r>
            <w:r w:rsidR="00311347" w:rsidRPr="009C5C89">
              <w:rPr>
                <w:rStyle w:val="Hyperlink"/>
                <w:noProof/>
                <w:lang w:val="vi-VN"/>
              </w:rPr>
              <w:t xml:space="preserve">.3.10. </w:t>
            </w:r>
            <w:r w:rsidR="00311347" w:rsidRPr="009C5C89">
              <w:rPr>
                <w:rStyle w:val="Hyperlink"/>
                <w:noProof/>
              </w:rPr>
              <w:t>Bảng địa</w:t>
            </w:r>
            <w:r w:rsidR="00311347" w:rsidRPr="009C5C89">
              <w:rPr>
                <w:rStyle w:val="Hyperlink"/>
                <w:noProof/>
                <w:lang w:val="vi-VN"/>
              </w:rPr>
              <w:t xml:space="preserve"> chỉ giao hàng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_Toc166667136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37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28EDB6CF" w14:textId="53092E7F" w:rsidR="00311347" w:rsidRDefault="00000000">
          <w:pPr>
            <w:pStyle w:val="TOC2"/>
            <w:tabs>
              <w:tab w:val="right" w:leader="dot" w:pos="8777"/>
            </w:tabs>
            <w:ind w:left="56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37" w:history="1">
            <w:r w:rsidR="00311347" w:rsidRPr="009C5C89">
              <w:rPr>
                <w:rStyle w:val="Hyperlink"/>
                <w:noProof/>
                <w:lang w:val="vi-VN"/>
              </w:rPr>
              <w:t>3.4 Thiết kế giao diện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_Toc166667137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37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428AFA57" w14:textId="50134E08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38" w:history="1">
            <w:r w:rsidR="00311347" w:rsidRPr="009C5C89">
              <w:rPr>
                <w:rStyle w:val="Hyperlink"/>
                <w:noProof/>
              </w:rPr>
              <w:t>3.4.1.  Màn hình trang chủ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_Toc166667138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37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68B2BEF5" w14:textId="047DB618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39" w:history="1">
            <w:r w:rsidR="00311347" w:rsidRPr="009C5C89">
              <w:rPr>
                <w:rStyle w:val="Hyperlink"/>
                <w:noProof/>
              </w:rPr>
              <w:t>3.4.</w:t>
            </w:r>
            <w:r w:rsidR="00311347" w:rsidRPr="009C5C89">
              <w:rPr>
                <w:rStyle w:val="Hyperlink"/>
                <w:noProof/>
                <w:lang w:val="vi-VN"/>
              </w:rPr>
              <w:t>2</w:t>
            </w:r>
            <w:r w:rsidR="00311347" w:rsidRPr="009C5C89">
              <w:rPr>
                <w:rStyle w:val="Hyperlink"/>
                <w:noProof/>
              </w:rPr>
              <w:t>. Màn hình giỏ</w:t>
            </w:r>
            <w:r w:rsidR="00311347" w:rsidRPr="009C5C89">
              <w:rPr>
                <w:rStyle w:val="Hyperlink"/>
                <w:noProof/>
                <w:lang w:val="vi-VN"/>
              </w:rPr>
              <w:t xml:space="preserve"> hàng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_Toc166667139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39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2C54B7AA" w14:textId="7132D254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40" w:history="1">
            <w:r w:rsidR="00311347" w:rsidRPr="009C5C89">
              <w:rPr>
                <w:rStyle w:val="Hyperlink"/>
                <w:noProof/>
              </w:rPr>
              <w:t>3.4.3. Màn hình đăng nhập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_Toc166667140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40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4916B57F" w14:textId="282416F7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41" w:history="1">
            <w:r w:rsidR="00311347" w:rsidRPr="009C5C89">
              <w:rPr>
                <w:rStyle w:val="Hyperlink"/>
                <w:noProof/>
              </w:rPr>
              <w:t>3.4.4. Màn hình người dùng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_Toc166667141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41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073DA095" w14:textId="5A9EC837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42" w:history="1">
            <w:r w:rsidR="00311347" w:rsidRPr="009C5C89">
              <w:rPr>
                <w:rStyle w:val="Hyperlink"/>
                <w:noProof/>
              </w:rPr>
              <w:t>3.4.5. Màn hình của ADMIN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_Toc166667142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42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624626A1" w14:textId="6A4E1230" w:rsidR="00311347" w:rsidRDefault="00000000">
          <w:pPr>
            <w:pStyle w:val="TOC3"/>
            <w:tabs>
              <w:tab w:val="right" w:leader="dot" w:pos="8777"/>
            </w:tabs>
            <w:ind w:left="112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43" w:history="1">
            <w:r w:rsidR="00311347" w:rsidRPr="009C5C89">
              <w:rPr>
                <w:rStyle w:val="Hyperlink"/>
                <w:noProof/>
              </w:rPr>
              <w:t>3.4.6. Màn hình quản trị website.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_Toc166667143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43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3844D8AA" w14:textId="78F4FCC7" w:rsidR="00311347" w:rsidRDefault="00000000">
          <w:pPr>
            <w:pStyle w:val="TOC2"/>
            <w:tabs>
              <w:tab w:val="right" w:leader="dot" w:pos="8777"/>
            </w:tabs>
            <w:ind w:left="560"/>
            <w:rPr>
              <w:rFonts w:asciiTheme="minorHAnsi" w:eastAsiaTheme="minorEastAsia" w:hAnsiTheme="minorHAnsi" w:cstheme="minorBidi"/>
              <w:iCs w:val="0"/>
              <w:noProof/>
              <w:kern w:val="2"/>
              <w:position w:val="0"/>
              <w:sz w:val="22"/>
              <w:szCs w:val="22"/>
              <w:lang w:eastAsia="en-US"/>
              <w14:ligatures w14:val="standardContextual"/>
            </w:rPr>
          </w:pPr>
          <w:hyperlink w:anchor="_Toc166667144" w:history="1">
            <w:r w:rsidR="00311347" w:rsidRPr="009C5C89">
              <w:rPr>
                <w:rStyle w:val="Hyperlink"/>
                <w:noProof/>
                <w:lang w:val="vi-VN"/>
              </w:rPr>
              <w:t>3.5 Tổng kết chương 3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_Toc166667144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44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4438B3FF" w14:textId="7A9440E4" w:rsidR="00311347" w:rsidRDefault="00000000">
          <w:pPr>
            <w:pStyle w:val="TOC1"/>
            <w:tabs>
              <w:tab w:val="right" w:leader="dot" w:pos="8777"/>
            </w:tabs>
            <w:rPr>
              <w:noProof/>
            </w:rPr>
          </w:pPr>
          <w:hyperlink w:anchor="_Toc166667145" w:history="1">
            <w:r w:rsidR="00311347" w:rsidRPr="009C5C89">
              <w:rPr>
                <w:rStyle w:val="Hyperlink"/>
                <w:noProof/>
              </w:rPr>
              <w:t>4. Tài liệu tham khảo</w:t>
            </w:r>
            <w:r w:rsidR="00311347">
              <w:rPr>
                <w:noProof/>
                <w:webHidden/>
              </w:rPr>
              <w:tab/>
            </w:r>
            <w:r w:rsidR="00311347">
              <w:rPr>
                <w:noProof/>
                <w:webHidden/>
              </w:rPr>
              <w:fldChar w:fldCharType="begin"/>
            </w:r>
            <w:r w:rsidR="00311347">
              <w:rPr>
                <w:noProof/>
                <w:webHidden/>
              </w:rPr>
              <w:instrText xml:space="preserve"> PAGEREF _Toc166667145 \h </w:instrText>
            </w:r>
            <w:r w:rsidR="00311347">
              <w:rPr>
                <w:noProof/>
                <w:webHidden/>
              </w:rPr>
            </w:r>
            <w:r w:rsidR="00311347">
              <w:rPr>
                <w:noProof/>
                <w:webHidden/>
              </w:rPr>
              <w:fldChar w:fldCharType="separate"/>
            </w:r>
            <w:r w:rsidR="00311347">
              <w:rPr>
                <w:noProof/>
                <w:webHidden/>
              </w:rPr>
              <w:t>44</w:t>
            </w:r>
            <w:r w:rsidR="00311347">
              <w:rPr>
                <w:noProof/>
                <w:webHidden/>
              </w:rPr>
              <w:fldChar w:fldCharType="end"/>
            </w:r>
          </w:hyperlink>
        </w:p>
        <w:p w14:paraId="72530ED0" w14:textId="77777777" w:rsidR="0025206C" w:rsidRDefault="0025206C" w:rsidP="0025206C"/>
        <w:p w14:paraId="0FF5A470" w14:textId="77777777" w:rsidR="0025206C" w:rsidRPr="0025206C" w:rsidRDefault="0025206C" w:rsidP="0025206C"/>
        <w:p w14:paraId="7883CCF8" w14:textId="27CDBC0D" w:rsidR="0025206C" w:rsidRPr="0025206C" w:rsidRDefault="00311347" w:rsidP="0025206C">
          <w:pPr>
            <w:rPr>
              <w:b/>
              <w:bCs/>
              <w:noProof/>
            </w:rPr>
            <w:sectPr w:rsidR="0025206C" w:rsidRPr="0025206C" w:rsidSect="00006F88">
              <w:footerReference w:type="default" r:id="rId12"/>
              <w:pgSz w:w="11906" w:h="16838" w:code="9"/>
              <w:pgMar w:top="1418" w:right="1134" w:bottom="1134" w:left="1985" w:header="720" w:footer="720" w:gutter="0"/>
              <w:pgNumType w:start="1"/>
              <w:cols w:space="720"/>
              <w:titlePg/>
              <w:docGrid w:linePitch="381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A603CFF" w14:textId="286C7F50" w:rsidR="00D2714C" w:rsidRDefault="00000000" w:rsidP="00E4008D">
      <w:pPr>
        <w:pStyle w:val="Heading1"/>
      </w:pPr>
      <w:bookmarkStart w:id="4" w:name="_Toc166667092"/>
      <w:bookmarkStart w:id="5" w:name="_Hlk166667452"/>
      <w:r w:rsidRPr="004A7902">
        <w:lastRenderedPageBreak/>
        <w:t>LỜI CẢM ƠN</w:t>
      </w:r>
      <w:bookmarkStart w:id="6" w:name="_Hlk166618674"/>
      <w:bookmarkEnd w:id="0"/>
      <w:bookmarkEnd w:id="1"/>
      <w:bookmarkEnd w:id="2"/>
      <w:bookmarkEnd w:id="3"/>
      <w:bookmarkEnd w:id="4"/>
    </w:p>
    <w:bookmarkEnd w:id="6"/>
    <w:p w14:paraId="75E70FAB" w14:textId="77777777" w:rsidR="004A7902" w:rsidRPr="004A7902" w:rsidRDefault="004A7902" w:rsidP="004A7902"/>
    <w:p w14:paraId="3910F6C7" w14:textId="77777777" w:rsidR="00D2714C" w:rsidRPr="004A7902" w:rsidRDefault="00000000" w:rsidP="00D84403">
      <w:pPr>
        <w:ind w:firstLine="720"/>
        <w:jc w:val="both"/>
      </w:pPr>
      <w:bookmarkStart w:id="7" w:name="_Hlk166618681"/>
      <w:proofErr w:type="spellStart"/>
      <w:r w:rsidRPr="004A7902">
        <w:t>Đối</w:t>
      </w:r>
      <w:proofErr w:type="spellEnd"/>
      <w:r w:rsidRPr="004A7902">
        <w:t xml:space="preserve"> </w:t>
      </w:r>
      <w:proofErr w:type="spellStart"/>
      <w:r w:rsidRPr="004A7902">
        <w:t>với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sinh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 </w:t>
      </w:r>
      <w:proofErr w:type="spellStart"/>
      <w:r w:rsidRPr="004A7902">
        <w:t>trường</w:t>
      </w:r>
      <w:proofErr w:type="spellEnd"/>
      <w:r w:rsidRPr="004A7902">
        <w:t xml:space="preserve"> </w:t>
      </w:r>
      <w:proofErr w:type="spellStart"/>
      <w:r w:rsidRPr="004A7902">
        <w:t>Đại</w:t>
      </w:r>
      <w:proofErr w:type="spellEnd"/>
      <w:r w:rsidRPr="004A7902">
        <w:t xml:space="preserve"> </w:t>
      </w:r>
      <w:proofErr w:type="spellStart"/>
      <w:r w:rsidRPr="004A7902">
        <w:t>học</w:t>
      </w:r>
      <w:proofErr w:type="spellEnd"/>
      <w:r w:rsidRPr="004A7902">
        <w:t xml:space="preserve"> Công </w:t>
      </w:r>
      <w:proofErr w:type="spellStart"/>
      <w:r w:rsidRPr="004A7902">
        <w:t>Nghiệp</w:t>
      </w:r>
      <w:proofErr w:type="spellEnd"/>
      <w:r w:rsidRPr="004A7902">
        <w:t xml:space="preserve"> Hà </w:t>
      </w:r>
      <w:proofErr w:type="spellStart"/>
      <w:r w:rsidRPr="004A7902">
        <w:t>Nội</w:t>
      </w:r>
      <w:proofErr w:type="spellEnd"/>
      <w:r w:rsidRPr="004A7902">
        <w:t xml:space="preserve">, </w:t>
      </w:r>
      <w:proofErr w:type="spellStart"/>
      <w:r w:rsidRPr="004A7902">
        <w:t>bài</w:t>
      </w:r>
      <w:proofErr w:type="spellEnd"/>
      <w:r w:rsidRPr="004A7902">
        <w:t xml:space="preserve"> </w:t>
      </w:r>
      <w:proofErr w:type="spellStart"/>
      <w:r w:rsidRPr="004A7902">
        <w:t>tập</w:t>
      </w:r>
      <w:proofErr w:type="spellEnd"/>
      <w:r w:rsidRPr="004A7902">
        <w:t xml:space="preserve"> </w:t>
      </w:r>
      <w:proofErr w:type="spellStart"/>
      <w:r w:rsidRPr="004A7902">
        <w:t>lớn</w:t>
      </w:r>
      <w:proofErr w:type="spellEnd"/>
      <w:r w:rsidRPr="004A7902">
        <w:t xml:space="preserve"> </w:t>
      </w:r>
      <w:proofErr w:type="spellStart"/>
      <w:r w:rsidRPr="004A7902">
        <w:t>học</w:t>
      </w:r>
      <w:proofErr w:type="spellEnd"/>
      <w:r w:rsidRPr="004A7902">
        <w:t xml:space="preserve"> </w:t>
      </w:r>
      <w:proofErr w:type="spellStart"/>
      <w:r w:rsidRPr="004A7902">
        <w:t>phần</w:t>
      </w:r>
      <w:proofErr w:type="spellEnd"/>
      <w:r w:rsidRPr="004A7902">
        <w:t xml:space="preserve"> </w:t>
      </w:r>
      <w:proofErr w:type="spellStart"/>
      <w:r w:rsidRPr="004A7902">
        <w:t>là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minh</w:t>
      </w:r>
      <w:proofErr w:type="spellEnd"/>
      <w:r w:rsidRPr="004A7902">
        <w:t xml:space="preserve"> </w:t>
      </w:r>
      <w:proofErr w:type="spellStart"/>
      <w:r w:rsidRPr="004A7902">
        <w:t>chứng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những</w:t>
      </w:r>
      <w:proofErr w:type="spellEnd"/>
      <w:r w:rsidRPr="004A7902">
        <w:t xml:space="preserve"> </w:t>
      </w:r>
      <w:proofErr w:type="spellStart"/>
      <w:r w:rsidRPr="004A7902">
        <w:t>kiến</w:t>
      </w:r>
      <w:proofErr w:type="spellEnd"/>
      <w:r w:rsidRPr="004A7902">
        <w:t xml:space="preserve"> </w:t>
      </w:r>
      <w:proofErr w:type="spellStart"/>
      <w:r w:rsidRPr="004A7902">
        <w:t>thức</w:t>
      </w:r>
      <w:proofErr w:type="spellEnd"/>
      <w:r w:rsidRPr="004A7902">
        <w:t xml:space="preserve"> </w:t>
      </w:r>
      <w:proofErr w:type="spellStart"/>
      <w:r w:rsidRPr="004A7902">
        <w:t>đã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được</w:t>
      </w:r>
      <w:proofErr w:type="spellEnd"/>
      <w:r w:rsidRPr="004A7902">
        <w:t xml:space="preserve"> </w:t>
      </w:r>
      <w:proofErr w:type="spellStart"/>
      <w:r w:rsidRPr="004A7902">
        <w:t>sau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học</w:t>
      </w:r>
      <w:proofErr w:type="spellEnd"/>
      <w:r w:rsidRPr="004A7902">
        <w:t xml:space="preserve"> </w:t>
      </w:r>
      <w:proofErr w:type="spellStart"/>
      <w:r w:rsidRPr="004A7902">
        <w:t>phần</w:t>
      </w:r>
      <w:proofErr w:type="spellEnd"/>
      <w:r w:rsidRPr="004A7902">
        <w:t xml:space="preserve"> </w:t>
      </w:r>
      <w:proofErr w:type="spellStart"/>
      <w:r w:rsidRPr="004A7902">
        <w:t>đã</w:t>
      </w:r>
      <w:proofErr w:type="spellEnd"/>
      <w:r w:rsidRPr="004A7902">
        <w:t xml:space="preserve"> </w:t>
      </w:r>
      <w:proofErr w:type="spellStart"/>
      <w:r w:rsidRPr="004A7902">
        <w:t>học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học</w:t>
      </w:r>
      <w:proofErr w:type="spellEnd"/>
      <w:r w:rsidRPr="004A7902">
        <w:t xml:space="preserve"> </w:t>
      </w:r>
      <w:proofErr w:type="spellStart"/>
      <w:r w:rsidRPr="004A7902">
        <w:t>phần</w:t>
      </w:r>
      <w:proofErr w:type="spellEnd"/>
      <w:r w:rsidRPr="004A7902">
        <w:t xml:space="preserve"> </w:t>
      </w:r>
      <w:proofErr w:type="spellStart"/>
      <w:r w:rsidRPr="004A7902">
        <w:t>hiện</w:t>
      </w:r>
      <w:proofErr w:type="spellEnd"/>
      <w:r w:rsidRPr="004A7902">
        <w:t xml:space="preserve"> </w:t>
      </w:r>
      <w:proofErr w:type="spellStart"/>
      <w:r w:rsidRPr="004A7902">
        <w:t>tại</w:t>
      </w:r>
      <w:proofErr w:type="spellEnd"/>
      <w:r w:rsidRPr="004A7902">
        <w:t xml:space="preserve">. Em </w:t>
      </w:r>
      <w:proofErr w:type="spellStart"/>
      <w:r w:rsidRPr="004A7902">
        <w:t>xin</w:t>
      </w:r>
      <w:proofErr w:type="spellEnd"/>
      <w:r w:rsidRPr="004A7902">
        <w:t xml:space="preserve"> </w:t>
      </w:r>
      <w:proofErr w:type="spellStart"/>
      <w:r w:rsidRPr="004A7902">
        <w:t>gửi</w:t>
      </w:r>
      <w:proofErr w:type="spellEnd"/>
      <w:r w:rsidRPr="004A7902">
        <w:t xml:space="preserve"> </w:t>
      </w:r>
      <w:proofErr w:type="spellStart"/>
      <w:r w:rsidRPr="004A7902">
        <w:t>lời</w:t>
      </w:r>
      <w:proofErr w:type="spellEnd"/>
      <w:r w:rsidRPr="004A7902">
        <w:t xml:space="preserve"> </w:t>
      </w:r>
      <w:proofErr w:type="spellStart"/>
      <w:r w:rsidRPr="004A7902">
        <w:t>cảm</w:t>
      </w:r>
      <w:proofErr w:type="spellEnd"/>
      <w:r w:rsidRPr="004A7902">
        <w:t xml:space="preserve"> </w:t>
      </w:r>
      <w:proofErr w:type="spellStart"/>
      <w:r w:rsidRPr="004A7902">
        <w:t>ơn</w:t>
      </w:r>
      <w:proofErr w:type="spellEnd"/>
      <w:r w:rsidRPr="004A7902">
        <w:t xml:space="preserve"> </w:t>
      </w:r>
      <w:proofErr w:type="spellStart"/>
      <w:r w:rsidRPr="004A7902">
        <w:t>đến</w:t>
      </w:r>
      <w:proofErr w:type="spellEnd"/>
      <w:r w:rsidRPr="004A7902">
        <w:t xml:space="preserve"> </w:t>
      </w:r>
      <w:proofErr w:type="spellStart"/>
      <w:r w:rsidRPr="004A7902">
        <w:t>trường</w:t>
      </w:r>
      <w:proofErr w:type="spellEnd"/>
      <w:r w:rsidRPr="004A7902">
        <w:t xml:space="preserve"> </w:t>
      </w:r>
      <w:proofErr w:type="spellStart"/>
      <w:r w:rsidRPr="004A7902">
        <w:t>Đại</w:t>
      </w:r>
      <w:proofErr w:type="spellEnd"/>
      <w:r w:rsidRPr="004A7902">
        <w:t xml:space="preserve"> </w:t>
      </w:r>
      <w:proofErr w:type="spellStart"/>
      <w:r w:rsidRPr="004A7902">
        <w:t>học</w:t>
      </w:r>
      <w:proofErr w:type="spellEnd"/>
      <w:r w:rsidRPr="004A7902">
        <w:t xml:space="preserve"> Công </w:t>
      </w:r>
      <w:proofErr w:type="spellStart"/>
      <w:r w:rsidRPr="004A7902">
        <w:t>Nghiệp</w:t>
      </w:r>
      <w:proofErr w:type="spellEnd"/>
      <w:r w:rsidRPr="004A7902">
        <w:t xml:space="preserve"> Hà </w:t>
      </w:r>
      <w:proofErr w:type="spellStart"/>
      <w:r w:rsidRPr="004A7902">
        <w:t>Nội</w:t>
      </w:r>
      <w:proofErr w:type="spellEnd"/>
      <w:r w:rsidRPr="004A7902">
        <w:t xml:space="preserve">, khoa Công </w:t>
      </w:r>
      <w:proofErr w:type="spellStart"/>
      <w:r w:rsidRPr="004A7902">
        <w:t>nghệ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đã</w:t>
      </w:r>
      <w:proofErr w:type="spellEnd"/>
      <w:r w:rsidRPr="004A7902">
        <w:t xml:space="preserve"> </w:t>
      </w:r>
      <w:proofErr w:type="spellStart"/>
      <w:r w:rsidRPr="004A7902">
        <w:t>tạo</w:t>
      </w:r>
      <w:proofErr w:type="spellEnd"/>
      <w:r w:rsidRPr="004A7902">
        <w:t xml:space="preserve"> </w:t>
      </w:r>
      <w:proofErr w:type="spellStart"/>
      <w:r w:rsidRPr="004A7902">
        <w:t>điều</w:t>
      </w:r>
      <w:proofErr w:type="spellEnd"/>
      <w:r w:rsidRPr="004A7902">
        <w:t xml:space="preserve"> </w:t>
      </w:r>
      <w:proofErr w:type="spellStart"/>
      <w:r w:rsidRPr="004A7902">
        <w:t>kiện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em</w:t>
      </w:r>
      <w:proofErr w:type="spellEnd"/>
      <w:r w:rsidRPr="004A7902">
        <w:t xml:space="preserve"> </w:t>
      </w:r>
      <w:proofErr w:type="spellStart"/>
      <w:r w:rsidRPr="004A7902">
        <w:t>được</w:t>
      </w:r>
      <w:proofErr w:type="spellEnd"/>
      <w:r w:rsidRPr="004A7902">
        <w:t xml:space="preserve"> </w:t>
      </w:r>
      <w:proofErr w:type="spellStart"/>
      <w:r w:rsidRPr="004A7902">
        <w:t>học</w:t>
      </w:r>
      <w:proofErr w:type="spellEnd"/>
      <w:r w:rsidRPr="004A7902">
        <w:t xml:space="preserve"> </w:t>
      </w:r>
      <w:proofErr w:type="spellStart"/>
      <w:r w:rsidRPr="004A7902">
        <w:t>tập</w:t>
      </w:r>
      <w:proofErr w:type="spellEnd"/>
      <w:r w:rsidRPr="004A7902">
        <w:t xml:space="preserve">. Em </w:t>
      </w:r>
      <w:proofErr w:type="spellStart"/>
      <w:r w:rsidRPr="004A7902">
        <w:t>xin</w:t>
      </w:r>
      <w:proofErr w:type="spellEnd"/>
      <w:r w:rsidRPr="004A7902">
        <w:t xml:space="preserve"> </w:t>
      </w:r>
      <w:proofErr w:type="spellStart"/>
      <w:r w:rsidRPr="004A7902">
        <w:t>chân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cảm</w:t>
      </w:r>
      <w:proofErr w:type="spellEnd"/>
      <w:r w:rsidRPr="004A7902">
        <w:t xml:space="preserve"> </w:t>
      </w:r>
      <w:proofErr w:type="spellStart"/>
      <w:r w:rsidRPr="004A7902">
        <w:t>ơn</w:t>
      </w:r>
      <w:proofErr w:type="spellEnd"/>
      <w:r w:rsidRPr="004A7902">
        <w:t xml:space="preserve"> </w:t>
      </w:r>
      <w:proofErr w:type="spellStart"/>
      <w:r w:rsidRPr="004A7902">
        <w:t>thầy</w:t>
      </w:r>
      <w:proofErr w:type="spellEnd"/>
      <w:r w:rsidRPr="004A7902">
        <w:t xml:space="preserve"> </w:t>
      </w:r>
      <w:proofErr w:type="spellStart"/>
      <w:r w:rsidRPr="004A7902">
        <w:t>cô</w:t>
      </w:r>
      <w:proofErr w:type="spellEnd"/>
      <w:r w:rsidRPr="004A7902">
        <w:t xml:space="preserve"> </w:t>
      </w:r>
      <w:proofErr w:type="spellStart"/>
      <w:r w:rsidRPr="004A7902">
        <w:t>trong</w:t>
      </w:r>
      <w:proofErr w:type="spellEnd"/>
      <w:r w:rsidRPr="004A7902">
        <w:t xml:space="preserve"> khoa </w:t>
      </w:r>
      <w:proofErr w:type="spellStart"/>
      <w:r w:rsidRPr="004A7902">
        <w:t>đã</w:t>
      </w:r>
      <w:proofErr w:type="spellEnd"/>
      <w:r w:rsidRPr="004A7902">
        <w:t xml:space="preserve"> </w:t>
      </w:r>
      <w:proofErr w:type="spellStart"/>
      <w:r w:rsidRPr="004A7902">
        <w:t>giảng</w:t>
      </w:r>
      <w:proofErr w:type="spellEnd"/>
      <w:r w:rsidRPr="004A7902">
        <w:t xml:space="preserve"> </w:t>
      </w:r>
      <w:proofErr w:type="spellStart"/>
      <w:r w:rsidRPr="004A7902">
        <w:t>dạy</w:t>
      </w:r>
      <w:proofErr w:type="spellEnd"/>
      <w:r w:rsidRPr="004A7902">
        <w:t xml:space="preserve"> </w:t>
      </w:r>
      <w:proofErr w:type="spellStart"/>
      <w:r w:rsidRPr="004A7902">
        <w:t>với</w:t>
      </w:r>
      <w:proofErr w:type="spellEnd"/>
      <w:r w:rsidRPr="004A7902">
        <w:t xml:space="preserve"> </w:t>
      </w:r>
      <w:proofErr w:type="spellStart"/>
      <w:r w:rsidRPr="004A7902">
        <w:t>tất</w:t>
      </w:r>
      <w:proofErr w:type="spellEnd"/>
      <w:r w:rsidRPr="004A7902">
        <w:t xml:space="preserve"> </w:t>
      </w:r>
      <w:proofErr w:type="spellStart"/>
      <w:r w:rsidRPr="004A7902">
        <w:t>cả</w:t>
      </w:r>
      <w:proofErr w:type="spellEnd"/>
      <w:r w:rsidRPr="004A7902">
        <w:t xml:space="preserve"> </w:t>
      </w:r>
      <w:proofErr w:type="spellStart"/>
      <w:r w:rsidRPr="004A7902">
        <w:t>tâm</w:t>
      </w:r>
      <w:proofErr w:type="spellEnd"/>
      <w:r w:rsidRPr="004A7902">
        <w:t xml:space="preserve"> </w:t>
      </w:r>
      <w:proofErr w:type="spellStart"/>
      <w:r w:rsidRPr="004A7902">
        <w:t>huyết</w:t>
      </w:r>
      <w:proofErr w:type="spellEnd"/>
      <w:r w:rsidRPr="004A7902">
        <w:t xml:space="preserve">, </w:t>
      </w:r>
      <w:proofErr w:type="spellStart"/>
      <w:r w:rsidRPr="004A7902">
        <w:t>truyền</w:t>
      </w:r>
      <w:proofErr w:type="spellEnd"/>
      <w:r w:rsidRPr="004A7902">
        <w:t xml:space="preserve"> </w:t>
      </w:r>
      <w:proofErr w:type="spellStart"/>
      <w:r w:rsidRPr="004A7902">
        <w:t>dạy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chúng</w:t>
      </w:r>
      <w:proofErr w:type="spellEnd"/>
      <w:r w:rsidRPr="004A7902">
        <w:t xml:space="preserve"> </w:t>
      </w:r>
      <w:proofErr w:type="spellStart"/>
      <w:r w:rsidRPr="004A7902">
        <w:t>em</w:t>
      </w:r>
      <w:proofErr w:type="spellEnd"/>
      <w:r w:rsidRPr="004A7902">
        <w:t xml:space="preserve"> </w:t>
      </w:r>
      <w:proofErr w:type="spellStart"/>
      <w:r w:rsidRPr="004A7902">
        <w:t>tất</w:t>
      </w:r>
      <w:proofErr w:type="spellEnd"/>
      <w:r w:rsidRPr="004A7902">
        <w:t xml:space="preserve"> </w:t>
      </w:r>
      <w:proofErr w:type="spellStart"/>
      <w:r w:rsidRPr="004A7902">
        <w:t>cả</w:t>
      </w:r>
      <w:proofErr w:type="spellEnd"/>
      <w:r w:rsidRPr="004A7902">
        <w:t xml:space="preserve"> </w:t>
      </w:r>
      <w:proofErr w:type="spellStart"/>
      <w:r w:rsidRPr="004A7902">
        <w:t>những</w:t>
      </w:r>
      <w:proofErr w:type="spellEnd"/>
      <w:r w:rsidRPr="004A7902">
        <w:t xml:space="preserve"> </w:t>
      </w:r>
      <w:proofErr w:type="spellStart"/>
      <w:r w:rsidRPr="004A7902">
        <w:t>kiến</w:t>
      </w:r>
      <w:proofErr w:type="spellEnd"/>
      <w:r w:rsidRPr="004A7902">
        <w:t xml:space="preserve"> </w:t>
      </w:r>
      <w:proofErr w:type="spellStart"/>
      <w:r w:rsidRPr="004A7902">
        <w:t>thức</w:t>
      </w:r>
      <w:proofErr w:type="spellEnd"/>
      <w:r w:rsidRPr="004A7902">
        <w:t xml:space="preserve"> </w:t>
      </w:r>
      <w:proofErr w:type="spellStart"/>
      <w:r w:rsidRPr="004A7902">
        <w:t>quý</w:t>
      </w:r>
      <w:proofErr w:type="spellEnd"/>
      <w:r w:rsidRPr="004A7902">
        <w:t xml:space="preserve"> </w:t>
      </w:r>
      <w:proofErr w:type="spellStart"/>
      <w:r w:rsidRPr="004A7902">
        <w:t>báu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mình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chúng</w:t>
      </w:r>
      <w:proofErr w:type="spellEnd"/>
      <w:r w:rsidRPr="004A7902">
        <w:t xml:space="preserve"> </w:t>
      </w:r>
      <w:proofErr w:type="spellStart"/>
      <w:r w:rsidRPr="004A7902">
        <w:t>em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vững</w:t>
      </w:r>
      <w:proofErr w:type="spellEnd"/>
      <w:r w:rsidRPr="004A7902">
        <w:t xml:space="preserve"> </w:t>
      </w:r>
      <w:proofErr w:type="spellStart"/>
      <w:r w:rsidRPr="004A7902">
        <w:t>bước</w:t>
      </w:r>
      <w:proofErr w:type="spellEnd"/>
      <w:r w:rsidRPr="004A7902">
        <w:t xml:space="preserve"> </w:t>
      </w:r>
      <w:proofErr w:type="spellStart"/>
      <w:r w:rsidRPr="004A7902">
        <w:t>trên</w:t>
      </w:r>
      <w:proofErr w:type="spellEnd"/>
      <w:r w:rsidRPr="004A7902">
        <w:t xml:space="preserve"> con </w:t>
      </w:r>
      <w:proofErr w:type="spellStart"/>
      <w:r w:rsidRPr="004A7902">
        <w:t>đường</w:t>
      </w:r>
      <w:proofErr w:type="spellEnd"/>
      <w:r w:rsidRPr="004A7902">
        <w:t xml:space="preserve"> </w:t>
      </w:r>
      <w:proofErr w:type="spellStart"/>
      <w:r w:rsidRPr="004A7902">
        <w:t>học</w:t>
      </w:r>
      <w:proofErr w:type="spellEnd"/>
      <w:r w:rsidRPr="004A7902">
        <w:t xml:space="preserve"> </w:t>
      </w:r>
      <w:proofErr w:type="spellStart"/>
      <w:r w:rsidRPr="004A7902">
        <w:t>tập</w:t>
      </w:r>
      <w:proofErr w:type="spellEnd"/>
      <w:r w:rsidRPr="004A7902">
        <w:t xml:space="preserve"> </w:t>
      </w:r>
      <w:proofErr w:type="spellStart"/>
      <w:r w:rsidRPr="004A7902">
        <w:t>hiện</w:t>
      </w:r>
      <w:proofErr w:type="spellEnd"/>
      <w:r w:rsidRPr="004A7902">
        <w:t xml:space="preserve"> </w:t>
      </w:r>
      <w:proofErr w:type="spellStart"/>
      <w:r w:rsidRPr="004A7902">
        <w:t>tại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sự</w:t>
      </w:r>
      <w:proofErr w:type="spellEnd"/>
      <w:r w:rsidRPr="004A7902">
        <w:t xml:space="preserve"> </w:t>
      </w:r>
      <w:proofErr w:type="spellStart"/>
      <w:r w:rsidRPr="004A7902">
        <w:t>nghiệp</w:t>
      </w:r>
      <w:proofErr w:type="spellEnd"/>
      <w:r w:rsidRPr="004A7902">
        <w:t xml:space="preserve"> </w:t>
      </w:r>
      <w:proofErr w:type="spellStart"/>
      <w:r w:rsidRPr="004A7902">
        <w:t>trong</w:t>
      </w:r>
      <w:proofErr w:type="spellEnd"/>
      <w:r w:rsidRPr="004A7902">
        <w:t xml:space="preserve"> </w:t>
      </w:r>
      <w:proofErr w:type="spellStart"/>
      <w:r w:rsidRPr="004A7902">
        <w:t>tương</w:t>
      </w:r>
      <w:proofErr w:type="spellEnd"/>
      <w:r w:rsidRPr="004A7902">
        <w:t xml:space="preserve"> </w:t>
      </w:r>
      <w:proofErr w:type="spellStart"/>
      <w:r w:rsidRPr="004A7902">
        <w:t>lai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mình</w:t>
      </w:r>
      <w:proofErr w:type="spellEnd"/>
      <w:r w:rsidRPr="004A7902">
        <w:t xml:space="preserve">. </w:t>
      </w:r>
      <w:proofErr w:type="spellStart"/>
      <w:r w:rsidRPr="004A7902">
        <w:t>Đặc</w:t>
      </w:r>
      <w:proofErr w:type="spellEnd"/>
      <w:r w:rsidRPr="004A7902">
        <w:t xml:space="preserve"> </w:t>
      </w:r>
      <w:proofErr w:type="spellStart"/>
      <w:r w:rsidRPr="004A7902">
        <w:t>biệt</w:t>
      </w:r>
      <w:proofErr w:type="spellEnd"/>
      <w:r w:rsidRPr="004A7902">
        <w:t xml:space="preserve"> </w:t>
      </w:r>
      <w:proofErr w:type="spellStart"/>
      <w:r w:rsidRPr="004A7902">
        <w:t>em</w:t>
      </w:r>
      <w:proofErr w:type="spellEnd"/>
      <w:r w:rsidRPr="004A7902">
        <w:t xml:space="preserve"> </w:t>
      </w:r>
      <w:proofErr w:type="spellStart"/>
      <w:r w:rsidRPr="004A7902">
        <w:t>xin</w:t>
      </w:r>
      <w:proofErr w:type="spellEnd"/>
      <w:r w:rsidRPr="004A7902">
        <w:t xml:space="preserve"> </w:t>
      </w:r>
      <w:proofErr w:type="spellStart"/>
      <w:r w:rsidRPr="004A7902">
        <w:t>chân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cảm</w:t>
      </w:r>
      <w:proofErr w:type="spellEnd"/>
      <w:r w:rsidRPr="004A7902">
        <w:t xml:space="preserve"> </w:t>
      </w:r>
      <w:proofErr w:type="spellStart"/>
      <w:r w:rsidRPr="004A7902">
        <w:t>ơn</w:t>
      </w:r>
      <w:proofErr w:type="spellEnd"/>
      <w:r w:rsidRPr="004A7902">
        <w:t xml:space="preserve"> </w:t>
      </w:r>
      <w:proofErr w:type="spellStart"/>
      <w:r w:rsidRPr="004A7902">
        <w:t>đến</w:t>
      </w:r>
      <w:proofErr w:type="spellEnd"/>
      <w:r w:rsidRPr="004A7902">
        <w:t xml:space="preserve"> </w:t>
      </w:r>
      <w:proofErr w:type="spellStart"/>
      <w:r w:rsidRPr="004A7902">
        <w:t>cô</w:t>
      </w:r>
      <w:proofErr w:type="spellEnd"/>
      <w:r w:rsidRPr="004A7902">
        <w:t xml:space="preserve"> </w:t>
      </w:r>
      <w:r w:rsidRPr="004A7902">
        <w:rPr>
          <w:b/>
          <w:lang w:val="vi-VN"/>
        </w:rPr>
        <w:t>...</w:t>
      </w:r>
      <w:r w:rsidRPr="004A7902">
        <w:t xml:space="preserve">. Trong </w:t>
      </w:r>
      <w:proofErr w:type="spellStart"/>
      <w:r w:rsidRPr="004A7902">
        <w:t>suốt</w:t>
      </w:r>
      <w:proofErr w:type="spellEnd"/>
      <w:r w:rsidRPr="004A7902">
        <w:t xml:space="preserve"> </w:t>
      </w:r>
      <w:proofErr w:type="spellStart"/>
      <w:r w:rsidRPr="004A7902">
        <w:t>quá</w:t>
      </w:r>
      <w:proofErr w:type="spellEnd"/>
      <w:r w:rsidRPr="004A7902">
        <w:t xml:space="preserve"> </w:t>
      </w:r>
      <w:proofErr w:type="spellStart"/>
      <w:r w:rsidRPr="004A7902">
        <w:t>trình</w:t>
      </w:r>
      <w:proofErr w:type="spellEnd"/>
      <w:r w:rsidRPr="004A7902">
        <w:t xml:space="preserve"> </w:t>
      </w:r>
      <w:proofErr w:type="spellStart"/>
      <w:r w:rsidRPr="004A7902">
        <w:t>nghiên</w:t>
      </w:r>
      <w:proofErr w:type="spellEnd"/>
      <w:r w:rsidRPr="004A7902">
        <w:t xml:space="preserve"> </w:t>
      </w:r>
      <w:proofErr w:type="spellStart"/>
      <w:r w:rsidRPr="004A7902">
        <w:t>cứu</w:t>
      </w:r>
      <w:proofErr w:type="spellEnd"/>
      <w:r w:rsidRPr="004A7902">
        <w:t xml:space="preserve">, </w:t>
      </w:r>
      <w:proofErr w:type="spellStart"/>
      <w:r w:rsidRPr="004A7902">
        <w:t>thực</w:t>
      </w:r>
      <w:proofErr w:type="spellEnd"/>
      <w:r w:rsidRPr="004A7902">
        <w:t xml:space="preserve"> </w:t>
      </w:r>
      <w:proofErr w:type="spellStart"/>
      <w:r w:rsidRPr="004A7902">
        <w:t>hiện</w:t>
      </w:r>
      <w:proofErr w:type="spellEnd"/>
      <w:r w:rsidRPr="004A7902">
        <w:t xml:space="preserve"> </w:t>
      </w:r>
      <w:proofErr w:type="spellStart"/>
      <w:r w:rsidRPr="004A7902">
        <w:t>bài</w:t>
      </w:r>
      <w:proofErr w:type="spellEnd"/>
      <w:r w:rsidRPr="004A7902">
        <w:t xml:space="preserve"> </w:t>
      </w:r>
      <w:proofErr w:type="spellStart"/>
      <w:r w:rsidRPr="004A7902">
        <w:t>tập</w:t>
      </w:r>
      <w:proofErr w:type="spellEnd"/>
      <w:r w:rsidRPr="004A7902">
        <w:t xml:space="preserve"> </w:t>
      </w:r>
      <w:proofErr w:type="spellStart"/>
      <w:r w:rsidRPr="004A7902">
        <w:t>lớn</w:t>
      </w:r>
      <w:proofErr w:type="spellEnd"/>
      <w:r w:rsidRPr="004A7902">
        <w:t xml:space="preserve"> </w:t>
      </w:r>
      <w:proofErr w:type="spellStart"/>
      <w:r w:rsidRPr="004A7902">
        <w:t>thầy</w:t>
      </w:r>
      <w:proofErr w:type="spellEnd"/>
      <w:r w:rsidRPr="004A7902">
        <w:t xml:space="preserve"> </w:t>
      </w:r>
      <w:proofErr w:type="spellStart"/>
      <w:r w:rsidRPr="004A7902">
        <w:t>đã</w:t>
      </w:r>
      <w:proofErr w:type="spellEnd"/>
      <w:r w:rsidRPr="004A7902">
        <w:t xml:space="preserve"> </w:t>
      </w:r>
      <w:proofErr w:type="spellStart"/>
      <w:r w:rsidRPr="004A7902">
        <w:t>giúp</w:t>
      </w:r>
      <w:proofErr w:type="spellEnd"/>
      <w:r w:rsidRPr="004A7902">
        <w:t xml:space="preserve"> </w:t>
      </w:r>
      <w:proofErr w:type="spellStart"/>
      <w:r w:rsidRPr="004A7902">
        <w:t>đỡ</w:t>
      </w:r>
      <w:proofErr w:type="spellEnd"/>
      <w:r w:rsidRPr="004A7902">
        <w:t xml:space="preserve">, </w:t>
      </w:r>
      <w:proofErr w:type="spellStart"/>
      <w:r w:rsidRPr="004A7902">
        <w:t>hướng</w:t>
      </w:r>
      <w:proofErr w:type="spellEnd"/>
      <w:r w:rsidRPr="004A7902">
        <w:t xml:space="preserve"> </w:t>
      </w:r>
      <w:proofErr w:type="spellStart"/>
      <w:r w:rsidRPr="004A7902">
        <w:t>dẫn</w:t>
      </w:r>
      <w:proofErr w:type="spellEnd"/>
      <w:r w:rsidRPr="004A7902">
        <w:t xml:space="preserve"> </w:t>
      </w:r>
      <w:proofErr w:type="spellStart"/>
      <w:r w:rsidRPr="004A7902">
        <w:t>tận</w:t>
      </w:r>
      <w:proofErr w:type="spellEnd"/>
      <w:r w:rsidRPr="004A7902">
        <w:t xml:space="preserve"> </w:t>
      </w:r>
      <w:proofErr w:type="spellStart"/>
      <w:r w:rsidRPr="004A7902">
        <w:t>tình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em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hoàn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đề</w:t>
      </w:r>
      <w:proofErr w:type="spellEnd"/>
      <w:r w:rsidRPr="004A7902">
        <w:t xml:space="preserve"> </w:t>
      </w:r>
      <w:proofErr w:type="spellStart"/>
      <w:r w:rsidRPr="004A7902">
        <w:t>tài</w:t>
      </w:r>
      <w:proofErr w:type="spellEnd"/>
      <w:r w:rsidRPr="004A7902">
        <w:t xml:space="preserve"> </w:t>
      </w:r>
      <w:proofErr w:type="spellStart"/>
      <w:r w:rsidRPr="004A7902">
        <w:t>này</w:t>
      </w:r>
      <w:proofErr w:type="spellEnd"/>
      <w:r w:rsidRPr="004A7902">
        <w:t>.</w:t>
      </w:r>
    </w:p>
    <w:p w14:paraId="5AD7F899" w14:textId="77777777" w:rsidR="00D2714C" w:rsidRPr="004A7902" w:rsidRDefault="00000000" w:rsidP="00D84403">
      <w:pPr>
        <w:ind w:firstLine="720"/>
        <w:jc w:val="both"/>
      </w:pPr>
      <w:proofErr w:type="spellStart"/>
      <w:r w:rsidRPr="004A7902">
        <w:t>Chúng</w:t>
      </w:r>
      <w:proofErr w:type="spellEnd"/>
      <w:r w:rsidRPr="004A7902">
        <w:t xml:space="preserve"> </w:t>
      </w:r>
      <w:proofErr w:type="spellStart"/>
      <w:r w:rsidRPr="004A7902">
        <w:t>em</w:t>
      </w:r>
      <w:proofErr w:type="spellEnd"/>
      <w:r w:rsidRPr="004A7902">
        <w:t xml:space="preserve"> </w:t>
      </w:r>
      <w:proofErr w:type="spellStart"/>
      <w:r w:rsidRPr="004A7902">
        <w:t>đã</w:t>
      </w:r>
      <w:proofErr w:type="spellEnd"/>
      <w:r w:rsidRPr="004A7902">
        <w:t xml:space="preserve"> </w:t>
      </w:r>
      <w:proofErr w:type="spellStart"/>
      <w:r w:rsidRPr="004A7902">
        <w:t>cố</w:t>
      </w:r>
      <w:proofErr w:type="spellEnd"/>
      <w:r w:rsidRPr="004A7902">
        <w:t xml:space="preserve"> </w:t>
      </w:r>
      <w:proofErr w:type="spellStart"/>
      <w:r w:rsidRPr="004A7902">
        <w:t>gắng</w:t>
      </w:r>
      <w:proofErr w:type="spellEnd"/>
      <w:r w:rsidRPr="004A7902">
        <w:t xml:space="preserve"> </w:t>
      </w:r>
      <w:proofErr w:type="spellStart"/>
      <w:r w:rsidRPr="004A7902">
        <w:t>hoàn</w:t>
      </w:r>
      <w:proofErr w:type="spellEnd"/>
      <w:r w:rsidRPr="004A7902">
        <w:t xml:space="preserve"> </w:t>
      </w:r>
      <w:proofErr w:type="spellStart"/>
      <w:r w:rsidRPr="004A7902">
        <w:t>thiện</w:t>
      </w:r>
      <w:proofErr w:type="spellEnd"/>
      <w:r w:rsidRPr="004A7902">
        <w:t xml:space="preserve"> </w:t>
      </w:r>
      <w:proofErr w:type="spellStart"/>
      <w:r w:rsidRPr="004A7902">
        <w:t>bài</w:t>
      </w:r>
      <w:proofErr w:type="spellEnd"/>
      <w:r w:rsidRPr="004A7902">
        <w:t xml:space="preserve"> </w:t>
      </w:r>
      <w:proofErr w:type="spellStart"/>
      <w:r w:rsidRPr="004A7902">
        <w:t>tập</w:t>
      </w:r>
      <w:proofErr w:type="spellEnd"/>
      <w:r w:rsidRPr="004A7902">
        <w:t xml:space="preserve"> </w:t>
      </w:r>
      <w:proofErr w:type="spellStart"/>
      <w:r w:rsidRPr="004A7902">
        <w:t>lớn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cách</w:t>
      </w:r>
      <w:proofErr w:type="spellEnd"/>
      <w:r w:rsidRPr="004A7902">
        <w:t xml:space="preserve"> </w:t>
      </w:r>
      <w:proofErr w:type="spellStart"/>
      <w:r w:rsidRPr="004A7902">
        <w:t>tốt</w:t>
      </w:r>
      <w:proofErr w:type="spellEnd"/>
      <w:r w:rsidRPr="004A7902">
        <w:t xml:space="preserve"> </w:t>
      </w:r>
      <w:proofErr w:type="spellStart"/>
      <w:r w:rsidRPr="004A7902">
        <w:t>nhất</w:t>
      </w:r>
      <w:proofErr w:type="spellEnd"/>
      <w:r w:rsidRPr="004A7902">
        <w:t xml:space="preserve"> </w:t>
      </w:r>
      <w:proofErr w:type="spellStart"/>
      <w:r w:rsidRPr="004A7902">
        <w:t>trong</w:t>
      </w:r>
      <w:proofErr w:type="spellEnd"/>
      <w:r w:rsidRPr="004A7902">
        <w:t xml:space="preserve"> </w:t>
      </w:r>
      <w:proofErr w:type="spellStart"/>
      <w:r w:rsidRPr="004A7902">
        <w:t>khả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mình</w:t>
      </w:r>
      <w:proofErr w:type="spellEnd"/>
      <w:r w:rsidRPr="004A7902">
        <w:t xml:space="preserve">, </w:t>
      </w:r>
      <w:proofErr w:type="spellStart"/>
      <w:r w:rsidRPr="004A7902">
        <w:t>tuy</w:t>
      </w:r>
      <w:proofErr w:type="spellEnd"/>
      <w:r w:rsidRPr="004A7902">
        <w:t xml:space="preserve"> </w:t>
      </w:r>
      <w:proofErr w:type="spellStart"/>
      <w:r w:rsidRPr="004A7902">
        <w:t>nhiên</w:t>
      </w:r>
      <w:proofErr w:type="spellEnd"/>
      <w:r w:rsidRPr="004A7902">
        <w:t xml:space="preserve"> </w:t>
      </w:r>
      <w:proofErr w:type="spellStart"/>
      <w:r w:rsidRPr="004A7902">
        <w:t>không</w:t>
      </w:r>
      <w:proofErr w:type="spellEnd"/>
      <w:r w:rsidRPr="004A7902">
        <w:t xml:space="preserve"> </w:t>
      </w:r>
      <w:proofErr w:type="spellStart"/>
      <w:r w:rsidRPr="004A7902">
        <w:t>thẻ</w:t>
      </w:r>
      <w:proofErr w:type="spellEnd"/>
      <w:r w:rsidRPr="004A7902">
        <w:t xml:space="preserve"> </w:t>
      </w:r>
      <w:proofErr w:type="spellStart"/>
      <w:r w:rsidRPr="004A7902">
        <w:t>tranh</w:t>
      </w:r>
      <w:proofErr w:type="spellEnd"/>
      <w:r w:rsidRPr="004A7902">
        <w:t xml:space="preserve"> </w:t>
      </w:r>
      <w:proofErr w:type="spellStart"/>
      <w:r w:rsidRPr="004A7902">
        <w:t>được</w:t>
      </w:r>
      <w:proofErr w:type="spellEnd"/>
      <w:r w:rsidRPr="004A7902">
        <w:t xml:space="preserve"> </w:t>
      </w:r>
      <w:proofErr w:type="spellStart"/>
      <w:r w:rsidRPr="004A7902">
        <w:t>những</w:t>
      </w:r>
      <w:proofErr w:type="spellEnd"/>
      <w:r w:rsidRPr="004A7902">
        <w:t xml:space="preserve"> </w:t>
      </w:r>
      <w:proofErr w:type="spellStart"/>
      <w:r w:rsidRPr="004A7902">
        <w:t>thiếu</w:t>
      </w:r>
      <w:proofErr w:type="spellEnd"/>
      <w:r w:rsidRPr="004A7902">
        <w:t xml:space="preserve"> </w:t>
      </w:r>
      <w:proofErr w:type="spellStart"/>
      <w:r w:rsidRPr="004A7902">
        <w:t>sót</w:t>
      </w:r>
      <w:proofErr w:type="spellEnd"/>
      <w:r w:rsidRPr="004A7902">
        <w:t xml:space="preserve">. </w:t>
      </w:r>
      <w:proofErr w:type="spellStart"/>
      <w:r w:rsidRPr="004A7902">
        <w:t>Chúng</w:t>
      </w:r>
      <w:proofErr w:type="spellEnd"/>
      <w:r w:rsidRPr="004A7902">
        <w:t xml:space="preserve"> </w:t>
      </w:r>
      <w:proofErr w:type="spellStart"/>
      <w:r w:rsidRPr="004A7902">
        <w:t>em</w:t>
      </w:r>
      <w:proofErr w:type="spellEnd"/>
      <w:r w:rsidRPr="004A7902">
        <w:t xml:space="preserve"> </w:t>
      </w:r>
      <w:proofErr w:type="spellStart"/>
      <w:r w:rsidRPr="004A7902">
        <w:t>rất</w:t>
      </w:r>
      <w:proofErr w:type="spellEnd"/>
      <w:r w:rsidRPr="004A7902">
        <w:t xml:space="preserve"> </w:t>
      </w:r>
      <w:proofErr w:type="spellStart"/>
      <w:r w:rsidRPr="004A7902">
        <w:t>mong</w:t>
      </w:r>
      <w:proofErr w:type="spellEnd"/>
      <w:r w:rsidRPr="004A7902">
        <w:t xml:space="preserve"> </w:t>
      </w:r>
      <w:proofErr w:type="spellStart"/>
      <w:r w:rsidRPr="004A7902">
        <w:t>nhận</w:t>
      </w:r>
      <w:proofErr w:type="spellEnd"/>
      <w:r w:rsidRPr="004A7902">
        <w:t xml:space="preserve"> </w:t>
      </w:r>
      <w:proofErr w:type="spellStart"/>
      <w:r w:rsidRPr="004A7902">
        <w:t>được</w:t>
      </w:r>
      <w:proofErr w:type="spellEnd"/>
      <w:r w:rsidRPr="004A7902">
        <w:t xml:space="preserve"> </w:t>
      </w:r>
      <w:proofErr w:type="spellStart"/>
      <w:r w:rsidRPr="004A7902">
        <w:t>sự</w:t>
      </w:r>
      <w:proofErr w:type="spellEnd"/>
      <w:r w:rsidRPr="004A7902">
        <w:t xml:space="preserve"> </w:t>
      </w:r>
      <w:proofErr w:type="spellStart"/>
      <w:r w:rsidRPr="004A7902">
        <w:t>góp</w:t>
      </w:r>
      <w:proofErr w:type="spellEnd"/>
      <w:r w:rsidRPr="004A7902">
        <w:t xml:space="preserve"> ý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thầy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bài</w:t>
      </w:r>
      <w:proofErr w:type="spellEnd"/>
      <w:r w:rsidRPr="004A7902">
        <w:t xml:space="preserve"> </w:t>
      </w:r>
      <w:proofErr w:type="spellStart"/>
      <w:r w:rsidRPr="004A7902">
        <w:t>tập</w:t>
      </w:r>
      <w:proofErr w:type="spellEnd"/>
      <w:r w:rsidRPr="004A7902">
        <w:t xml:space="preserve"> </w:t>
      </w:r>
      <w:proofErr w:type="spellStart"/>
      <w:r w:rsidRPr="004A7902">
        <w:t>lớn</w:t>
      </w:r>
      <w:proofErr w:type="spellEnd"/>
      <w:r w:rsidRPr="004A7902">
        <w:t xml:space="preserve"> </w:t>
      </w:r>
      <w:proofErr w:type="spellStart"/>
      <w:r w:rsidRPr="004A7902">
        <w:t>này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chúng</w:t>
      </w:r>
      <w:proofErr w:type="spellEnd"/>
      <w:r w:rsidRPr="004A7902">
        <w:t xml:space="preserve"> </w:t>
      </w:r>
      <w:proofErr w:type="spellStart"/>
      <w:r w:rsidRPr="004A7902">
        <w:t>em</w:t>
      </w:r>
      <w:proofErr w:type="spellEnd"/>
      <w:r w:rsidRPr="004A7902">
        <w:t xml:space="preserve"> </w:t>
      </w:r>
      <w:proofErr w:type="spellStart"/>
      <w:r w:rsidRPr="004A7902">
        <w:t>được</w:t>
      </w:r>
      <w:proofErr w:type="spellEnd"/>
      <w:r w:rsidRPr="004A7902">
        <w:t xml:space="preserve"> </w:t>
      </w:r>
      <w:proofErr w:type="spellStart"/>
      <w:r w:rsidRPr="004A7902">
        <w:t>hoàn</w:t>
      </w:r>
      <w:proofErr w:type="spellEnd"/>
      <w:r w:rsidRPr="004A7902">
        <w:t xml:space="preserve"> </w:t>
      </w:r>
      <w:proofErr w:type="spellStart"/>
      <w:r w:rsidRPr="004A7902">
        <w:t>thiện</w:t>
      </w:r>
      <w:proofErr w:type="spellEnd"/>
      <w:r w:rsidRPr="004A7902">
        <w:t xml:space="preserve"> </w:t>
      </w:r>
      <w:proofErr w:type="spellStart"/>
      <w:r w:rsidRPr="004A7902">
        <w:t>hơn</w:t>
      </w:r>
      <w:proofErr w:type="spellEnd"/>
      <w:r w:rsidRPr="004A7902">
        <w:t>.</w:t>
      </w:r>
    </w:p>
    <w:p w14:paraId="2A68EA4A" w14:textId="77777777" w:rsidR="00D2714C" w:rsidRPr="004A7902" w:rsidRDefault="00000000" w:rsidP="00D84403">
      <w:pPr>
        <w:ind w:firstLine="720"/>
        <w:jc w:val="both"/>
        <w:rPr>
          <w:lang w:val="vi-VN"/>
        </w:rPr>
      </w:pPr>
      <w:proofErr w:type="spellStart"/>
      <w:r w:rsidRPr="004A7902">
        <w:t>Lời</w:t>
      </w:r>
      <w:proofErr w:type="spellEnd"/>
      <w:r w:rsidRPr="004A7902">
        <w:t xml:space="preserve"> </w:t>
      </w:r>
      <w:proofErr w:type="spellStart"/>
      <w:r w:rsidRPr="004A7902">
        <w:t>cuối</w:t>
      </w:r>
      <w:proofErr w:type="spellEnd"/>
      <w:r w:rsidRPr="004A7902">
        <w:t xml:space="preserve"> </w:t>
      </w:r>
      <w:proofErr w:type="spellStart"/>
      <w:r w:rsidRPr="004A7902">
        <w:t>cùng</w:t>
      </w:r>
      <w:proofErr w:type="spellEnd"/>
      <w:r w:rsidRPr="004A7902">
        <w:t xml:space="preserve"> </w:t>
      </w:r>
      <w:proofErr w:type="spellStart"/>
      <w:r w:rsidRPr="004A7902">
        <w:t>chúng</w:t>
      </w:r>
      <w:proofErr w:type="spellEnd"/>
      <w:r w:rsidRPr="004A7902">
        <w:t xml:space="preserve"> </w:t>
      </w:r>
      <w:proofErr w:type="spellStart"/>
      <w:r w:rsidRPr="004A7902">
        <w:t>em</w:t>
      </w:r>
      <w:proofErr w:type="spellEnd"/>
      <w:r w:rsidRPr="004A7902">
        <w:t xml:space="preserve"> </w:t>
      </w:r>
      <w:proofErr w:type="spellStart"/>
      <w:r w:rsidRPr="004A7902">
        <w:t>xin</w:t>
      </w:r>
      <w:proofErr w:type="spellEnd"/>
      <w:r w:rsidRPr="004A7902">
        <w:t xml:space="preserve"> </w:t>
      </w:r>
      <w:proofErr w:type="spellStart"/>
      <w:r w:rsidRPr="004A7902">
        <w:t>chúc</w:t>
      </w:r>
      <w:proofErr w:type="spellEnd"/>
      <w:r w:rsidRPr="004A7902">
        <w:t xml:space="preserve"> </w:t>
      </w:r>
      <w:proofErr w:type="spellStart"/>
      <w:r w:rsidRPr="004A7902">
        <w:t>thầy</w:t>
      </w:r>
      <w:proofErr w:type="spellEnd"/>
      <w:r w:rsidRPr="004A7902">
        <w:t xml:space="preserve"> </w:t>
      </w:r>
      <w:proofErr w:type="spellStart"/>
      <w:r w:rsidRPr="004A7902">
        <w:t>luôn</w:t>
      </w:r>
      <w:proofErr w:type="spellEnd"/>
      <w:r w:rsidRPr="004A7902">
        <w:t xml:space="preserve"> </w:t>
      </w:r>
      <w:proofErr w:type="spellStart"/>
      <w:r w:rsidRPr="004A7902">
        <w:t>dồi</w:t>
      </w:r>
      <w:proofErr w:type="spellEnd"/>
      <w:r w:rsidRPr="004A7902">
        <w:t xml:space="preserve"> </w:t>
      </w:r>
      <w:proofErr w:type="spellStart"/>
      <w:r w:rsidRPr="004A7902">
        <w:t>dào</w:t>
      </w:r>
      <w:proofErr w:type="spellEnd"/>
      <w:r w:rsidRPr="004A7902">
        <w:t xml:space="preserve"> </w:t>
      </w:r>
      <w:proofErr w:type="spellStart"/>
      <w:r w:rsidRPr="004A7902">
        <w:t>sức</w:t>
      </w:r>
      <w:proofErr w:type="spellEnd"/>
      <w:r w:rsidRPr="004A7902">
        <w:t xml:space="preserve"> </w:t>
      </w:r>
      <w:proofErr w:type="spellStart"/>
      <w:r w:rsidRPr="004A7902">
        <w:t>khỏe</w:t>
      </w:r>
      <w:proofErr w:type="spellEnd"/>
      <w:r w:rsidRPr="004A7902">
        <w:t xml:space="preserve">, </w:t>
      </w:r>
      <w:proofErr w:type="spellStart"/>
      <w:r w:rsidRPr="004A7902">
        <w:t>luôn</w:t>
      </w:r>
      <w:proofErr w:type="spellEnd"/>
      <w:r w:rsidRPr="004A7902">
        <w:t xml:space="preserve"> </w:t>
      </w:r>
      <w:proofErr w:type="spellStart"/>
      <w:r w:rsidRPr="004A7902">
        <w:t>vui</w:t>
      </w:r>
      <w:proofErr w:type="spellEnd"/>
      <w:r w:rsidRPr="004A7902">
        <w:t xml:space="preserve"> </w:t>
      </w:r>
      <w:proofErr w:type="spellStart"/>
      <w:r w:rsidRPr="004A7902">
        <w:t>vẻ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công</w:t>
      </w:r>
      <w:proofErr w:type="spellEnd"/>
      <w:r w:rsidRPr="004A7902">
        <w:t xml:space="preserve"> </w:t>
      </w:r>
      <w:proofErr w:type="spellStart"/>
      <w:r w:rsidRPr="004A7902">
        <w:t>trong</w:t>
      </w:r>
      <w:proofErr w:type="spellEnd"/>
      <w:r w:rsidRPr="004A7902">
        <w:t xml:space="preserve"> </w:t>
      </w:r>
      <w:proofErr w:type="spellStart"/>
      <w:r w:rsidRPr="004A7902">
        <w:t>cuốc</w:t>
      </w:r>
      <w:proofErr w:type="spellEnd"/>
      <w:r w:rsidRPr="004A7902">
        <w:t xml:space="preserve"> </w:t>
      </w:r>
      <w:proofErr w:type="spellStart"/>
      <w:r w:rsidRPr="004A7902">
        <w:t>sống</w:t>
      </w:r>
      <w:proofErr w:type="spellEnd"/>
      <w:r w:rsidRPr="004A7902">
        <w:t>!</w:t>
      </w:r>
    </w:p>
    <w:bookmarkEnd w:id="7"/>
    <w:p w14:paraId="15F0D128" w14:textId="77777777" w:rsidR="00D2714C" w:rsidRPr="004A7902" w:rsidRDefault="00D2714C" w:rsidP="00D84403">
      <w:pPr>
        <w:jc w:val="both"/>
        <w:rPr>
          <w:lang w:val="vi-VN"/>
        </w:rPr>
      </w:pPr>
    </w:p>
    <w:p w14:paraId="5294AED1" w14:textId="77777777" w:rsidR="00D2714C" w:rsidRDefault="00000000" w:rsidP="00D84403">
      <w:pPr>
        <w:spacing w:line="360" w:lineRule="auto"/>
        <w:jc w:val="center"/>
        <w:rPr>
          <w:rFonts w:eastAsia="Times New Roman"/>
        </w:rPr>
      </w:pPr>
      <w:bookmarkStart w:id="8" w:name="_Hlk166618690"/>
      <w:proofErr w:type="spellStart"/>
      <w:r w:rsidRPr="004A7902">
        <w:rPr>
          <w:rFonts w:eastAsia="Times New Roman"/>
        </w:rPr>
        <w:t>Chúng</w:t>
      </w:r>
      <w:proofErr w:type="spellEnd"/>
      <w:r w:rsidRPr="004A7902">
        <w:rPr>
          <w:rFonts w:eastAsia="Times New Roman"/>
        </w:rPr>
        <w:t xml:space="preserve"> </w:t>
      </w:r>
      <w:proofErr w:type="spellStart"/>
      <w:r w:rsidRPr="004A7902">
        <w:rPr>
          <w:rFonts w:eastAsia="Times New Roman"/>
        </w:rPr>
        <w:t>em</w:t>
      </w:r>
      <w:proofErr w:type="spellEnd"/>
      <w:r w:rsidRPr="004A7902">
        <w:rPr>
          <w:rFonts w:eastAsia="Times New Roman"/>
        </w:rPr>
        <w:t xml:space="preserve"> </w:t>
      </w:r>
      <w:proofErr w:type="spellStart"/>
      <w:r w:rsidRPr="004A7902">
        <w:rPr>
          <w:rFonts w:eastAsia="Times New Roman"/>
        </w:rPr>
        <w:t>xin</w:t>
      </w:r>
      <w:proofErr w:type="spellEnd"/>
      <w:r w:rsidRPr="004A7902">
        <w:rPr>
          <w:rFonts w:eastAsia="Times New Roman"/>
        </w:rPr>
        <w:t xml:space="preserve"> </w:t>
      </w:r>
      <w:proofErr w:type="spellStart"/>
      <w:r w:rsidRPr="004A7902">
        <w:rPr>
          <w:rFonts w:eastAsia="Times New Roman"/>
        </w:rPr>
        <w:t>chân</w:t>
      </w:r>
      <w:proofErr w:type="spellEnd"/>
      <w:r w:rsidRPr="004A7902">
        <w:rPr>
          <w:rFonts w:eastAsia="Times New Roman"/>
        </w:rPr>
        <w:t xml:space="preserve"> </w:t>
      </w:r>
      <w:proofErr w:type="spellStart"/>
      <w:r w:rsidRPr="004A7902">
        <w:rPr>
          <w:rFonts w:eastAsia="Times New Roman"/>
        </w:rPr>
        <w:t>thành</w:t>
      </w:r>
      <w:proofErr w:type="spellEnd"/>
      <w:r w:rsidRPr="004A7902">
        <w:rPr>
          <w:rFonts w:eastAsia="Times New Roman"/>
        </w:rPr>
        <w:t xml:space="preserve"> </w:t>
      </w:r>
      <w:proofErr w:type="spellStart"/>
      <w:r w:rsidRPr="004A7902">
        <w:rPr>
          <w:rFonts w:eastAsia="Times New Roman"/>
        </w:rPr>
        <w:t>cảm</w:t>
      </w:r>
      <w:proofErr w:type="spellEnd"/>
      <w:r w:rsidRPr="004A7902">
        <w:rPr>
          <w:rFonts w:eastAsia="Times New Roman"/>
        </w:rPr>
        <w:t xml:space="preserve"> </w:t>
      </w:r>
      <w:proofErr w:type="spellStart"/>
      <w:r w:rsidRPr="004A7902">
        <w:rPr>
          <w:rFonts w:eastAsia="Times New Roman"/>
        </w:rPr>
        <w:t>ơn</w:t>
      </w:r>
      <w:proofErr w:type="spellEnd"/>
      <w:r w:rsidRPr="004A7902">
        <w:rPr>
          <w:rFonts w:eastAsia="Times New Roman"/>
        </w:rPr>
        <w:t>!</w:t>
      </w:r>
    </w:p>
    <w:bookmarkEnd w:id="8"/>
    <w:p w14:paraId="5F135B40" w14:textId="77777777" w:rsidR="004A7902" w:rsidRDefault="004A7902">
      <w:pPr>
        <w:spacing w:line="360" w:lineRule="auto"/>
        <w:jc w:val="center"/>
        <w:rPr>
          <w:rFonts w:eastAsia="Times New Roman"/>
        </w:rPr>
      </w:pPr>
    </w:p>
    <w:p w14:paraId="1CC35F81" w14:textId="77777777" w:rsidR="004A7902" w:rsidRDefault="004A7902">
      <w:pPr>
        <w:spacing w:line="360" w:lineRule="auto"/>
        <w:jc w:val="center"/>
        <w:rPr>
          <w:rFonts w:eastAsia="Times New Roman"/>
        </w:rPr>
      </w:pPr>
    </w:p>
    <w:p w14:paraId="3B613FA4" w14:textId="77777777" w:rsidR="004A7902" w:rsidRDefault="004A7902">
      <w:pPr>
        <w:spacing w:line="360" w:lineRule="auto"/>
        <w:jc w:val="center"/>
        <w:rPr>
          <w:rFonts w:eastAsia="Times New Roman"/>
        </w:rPr>
      </w:pPr>
    </w:p>
    <w:p w14:paraId="6EA2D9F5" w14:textId="77777777" w:rsidR="004A7902" w:rsidRDefault="004A7902">
      <w:pPr>
        <w:spacing w:line="360" w:lineRule="auto"/>
        <w:jc w:val="center"/>
        <w:rPr>
          <w:rFonts w:eastAsia="Times New Roman"/>
        </w:rPr>
      </w:pPr>
    </w:p>
    <w:p w14:paraId="43CFAD6F" w14:textId="77777777" w:rsidR="004A7902" w:rsidRDefault="004A7902">
      <w:pPr>
        <w:spacing w:line="360" w:lineRule="auto"/>
        <w:jc w:val="center"/>
        <w:rPr>
          <w:rFonts w:eastAsia="Times New Roman"/>
        </w:rPr>
      </w:pPr>
    </w:p>
    <w:p w14:paraId="6C942CEA" w14:textId="77777777" w:rsidR="004A7902" w:rsidRDefault="004A7902">
      <w:pPr>
        <w:spacing w:line="360" w:lineRule="auto"/>
        <w:jc w:val="center"/>
        <w:rPr>
          <w:rFonts w:eastAsia="Times New Roman"/>
        </w:rPr>
      </w:pPr>
    </w:p>
    <w:p w14:paraId="112D85F7" w14:textId="77777777" w:rsidR="004A7902" w:rsidRDefault="004A7902">
      <w:pPr>
        <w:spacing w:line="360" w:lineRule="auto"/>
        <w:jc w:val="center"/>
        <w:rPr>
          <w:rFonts w:eastAsia="Times New Roman"/>
        </w:rPr>
      </w:pPr>
    </w:p>
    <w:p w14:paraId="79E97298" w14:textId="77777777" w:rsidR="008512DA" w:rsidRDefault="008512DA" w:rsidP="003904C1">
      <w:pPr>
        <w:pStyle w:val="Heading1"/>
        <w:jc w:val="both"/>
      </w:pPr>
      <w:bookmarkStart w:id="9" w:name="_Toc6921"/>
      <w:bookmarkStart w:id="10" w:name="_Toc16276"/>
      <w:bookmarkStart w:id="11" w:name="_Toc11778"/>
      <w:bookmarkStart w:id="12" w:name="_Hlk166618727"/>
    </w:p>
    <w:p w14:paraId="67F39958" w14:textId="0B9F50BF" w:rsidR="00D2714C" w:rsidRPr="004A7902" w:rsidRDefault="00000000" w:rsidP="003904C1">
      <w:pPr>
        <w:pStyle w:val="Heading1"/>
        <w:jc w:val="both"/>
        <w:rPr>
          <w:lang w:val="vi-VN"/>
        </w:rPr>
      </w:pPr>
      <w:bookmarkStart w:id="13" w:name="_Toc166667093"/>
      <w:r w:rsidRPr="004A7902">
        <w:t>M</w:t>
      </w:r>
      <w:r w:rsidRPr="004A7902">
        <w:rPr>
          <w:lang w:val="vi-VN"/>
        </w:rPr>
        <w:t>Ở ĐẦU</w:t>
      </w:r>
      <w:bookmarkEnd w:id="9"/>
      <w:bookmarkEnd w:id="10"/>
      <w:bookmarkEnd w:id="11"/>
      <w:bookmarkEnd w:id="13"/>
    </w:p>
    <w:p w14:paraId="074EB55D" w14:textId="77777777" w:rsidR="00D2714C" w:rsidRPr="004A7902" w:rsidRDefault="00000000" w:rsidP="003904C1">
      <w:pPr>
        <w:pStyle w:val="Heading2"/>
        <w:numPr>
          <w:ilvl w:val="0"/>
          <w:numId w:val="11"/>
        </w:numPr>
        <w:jc w:val="both"/>
        <w:rPr>
          <w:lang w:val="vi-VN"/>
        </w:rPr>
      </w:pPr>
      <w:bookmarkStart w:id="14" w:name="_Toc21193"/>
      <w:bookmarkStart w:id="15" w:name="_Toc26794"/>
      <w:bookmarkStart w:id="16" w:name="_Toc27858"/>
      <w:bookmarkStart w:id="17" w:name="_Toc166667094"/>
      <w:bookmarkStart w:id="18" w:name="_Hlk166618742"/>
      <w:bookmarkEnd w:id="12"/>
      <w:r w:rsidRPr="004A7902">
        <w:rPr>
          <w:lang w:val="vi-VN"/>
        </w:rPr>
        <w:t>Lý do chọn lựa đề tài</w:t>
      </w:r>
      <w:bookmarkEnd w:id="14"/>
      <w:bookmarkEnd w:id="15"/>
      <w:bookmarkEnd w:id="16"/>
      <w:bookmarkEnd w:id="17"/>
    </w:p>
    <w:p w14:paraId="719075F1" w14:textId="77777777" w:rsidR="00D2714C" w:rsidRPr="004A7902" w:rsidRDefault="00000000" w:rsidP="003904C1">
      <w:pPr>
        <w:numPr>
          <w:ilvl w:val="0"/>
          <w:numId w:val="12"/>
        </w:numPr>
        <w:jc w:val="both"/>
        <w:rPr>
          <w:bCs/>
        </w:rPr>
      </w:pPr>
      <w:bookmarkStart w:id="19" w:name="_Hlk166618762"/>
      <w:bookmarkEnd w:id="18"/>
      <w:proofErr w:type="spellStart"/>
      <w:r w:rsidRPr="004A7902">
        <w:rPr>
          <w:bCs/>
        </w:rPr>
        <w:t>Có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một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điều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không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thể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phủ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nhận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được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đó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là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hiện</w:t>
      </w:r>
      <w:proofErr w:type="spellEnd"/>
      <w:r w:rsidRPr="004A7902">
        <w:rPr>
          <w:bCs/>
        </w:rPr>
        <w:t xml:space="preserve"> nay </w:t>
      </w:r>
      <w:proofErr w:type="spellStart"/>
      <w:r w:rsidRPr="004A7902">
        <w:rPr>
          <w:bCs/>
        </w:rPr>
        <w:t>hầu</w:t>
      </w:r>
      <w:proofErr w:type="spellEnd"/>
      <w:r w:rsidRPr="004A7902">
        <w:rPr>
          <w:bCs/>
          <w:lang w:val="vi-VN"/>
        </w:rPr>
        <w:t xml:space="preserve"> </w:t>
      </w:r>
      <w:proofErr w:type="spellStart"/>
      <w:r w:rsidRPr="004A7902">
        <w:rPr>
          <w:bCs/>
        </w:rPr>
        <w:t>hết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các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khách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hàng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trước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khi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quyết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định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mua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một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sản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phẩm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nào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đó</w:t>
      </w:r>
      <w:proofErr w:type="spellEnd"/>
      <w:r w:rsidRPr="004A7902">
        <w:rPr>
          <w:bCs/>
        </w:rPr>
        <w:t xml:space="preserve"> </w:t>
      </w:r>
      <w:proofErr w:type="spellStart"/>
      <w:proofErr w:type="gramStart"/>
      <w:r w:rsidRPr="004A7902">
        <w:rPr>
          <w:bCs/>
        </w:rPr>
        <w:t>đều</w:t>
      </w:r>
      <w:proofErr w:type="spellEnd"/>
      <w:r w:rsidRPr="004A7902">
        <w:rPr>
          <w:bCs/>
        </w:rPr>
        <w:t xml:space="preserve">  </w:t>
      </w:r>
      <w:proofErr w:type="spellStart"/>
      <w:r w:rsidRPr="004A7902">
        <w:rPr>
          <w:bCs/>
        </w:rPr>
        <w:t>lên</w:t>
      </w:r>
      <w:proofErr w:type="spellEnd"/>
      <w:proofErr w:type="gram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mạng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và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tìm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kiếm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cũng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như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tham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khảo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các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thông</w:t>
      </w:r>
      <w:proofErr w:type="spellEnd"/>
      <w:r w:rsidRPr="004A7902">
        <w:rPr>
          <w:bCs/>
        </w:rPr>
        <w:t xml:space="preserve"> tin </w:t>
      </w:r>
      <w:proofErr w:type="spellStart"/>
      <w:r w:rsidRPr="004A7902">
        <w:rPr>
          <w:bCs/>
        </w:rPr>
        <w:t>cũng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như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sản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phẩm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trước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sau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đó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mới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quyết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định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mua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hàng</w:t>
      </w:r>
      <w:proofErr w:type="spellEnd"/>
      <w:r w:rsidRPr="004A7902">
        <w:rPr>
          <w:bCs/>
        </w:rPr>
        <w:t xml:space="preserve"> hay </w:t>
      </w:r>
      <w:proofErr w:type="spellStart"/>
      <w:r w:rsidRPr="004A7902">
        <w:rPr>
          <w:bCs/>
        </w:rPr>
        <w:t>không</w:t>
      </w:r>
      <w:proofErr w:type="spellEnd"/>
      <w:r w:rsidRPr="004A7902">
        <w:rPr>
          <w:bCs/>
        </w:rPr>
        <w:t xml:space="preserve">. </w:t>
      </w:r>
      <w:proofErr w:type="spellStart"/>
      <w:r w:rsidRPr="004A7902">
        <w:rPr>
          <w:bCs/>
        </w:rPr>
        <w:t>Nếu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chúng</w:t>
      </w:r>
      <w:proofErr w:type="spellEnd"/>
      <w:r w:rsidRPr="004A7902">
        <w:rPr>
          <w:bCs/>
        </w:rPr>
        <w:t xml:space="preserve"> ta </w:t>
      </w:r>
      <w:proofErr w:type="spellStart"/>
      <w:r w:rsidRPr="004A7902">
        <w:rPr>
          <w:bCs/>
        </w:rPr>
        <w:t>là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người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làm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kinh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doanh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trong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lĩnh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vực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thời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trang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mà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cụ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thể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là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bán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quần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áo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thì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việc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đầu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tư</w:t>
      </w:r>
      <w:proofErr w:type="spellEnd"/>
      <w:r w:rsidRPr="004A7902">
        <w:rPr>
          <w:bCs/>
        </w:rPr>
        <w:t> </w:t>
      </w:r>
      <w:hyperlink r:id="rId13" w:history="1">
        <w:r w:rsidRPr="004A7902">
          <w:rPr>
            <w:rStyle w:val="Hyperlink"/>
            <w:bCs/>
            <w:color w:val="334862"/>
            <w:shd w:val="clear" w:color="auto" w:fill="FFFFFF"/>
          </w:rPr>
          <w:t> </w:t>
        </w:r>
        <w:proofErr w:type="spellStart"/>
        <w:r w:rsidRPr="004A7902">
          <w:rPr>
            <w:bCs/>
          </w:rPr>
          <w:t>thiết</w:t>
        </w:r>
        <w:proofErr w:type="spellEnd"/>
        <w:r w:rsidRPr="004A7902">
          <w:rPr>
            <w:bCs/>
          </w:rPr>
          <w:t xml:space="preserve"> </w:t>
        </w:r>
        <w:proofErr w:type="spellStart"/>
        <w:r w:rsidRPr="004A7902">
          <w:rPr>
            <w:bCs/>
          </w:rPr>
          <w:t>kế</w:t>
        </w:r>
        <w:proofErr w:type="spellEnd"/>
        <w:r w:rsidRPr="004A7902">
          <w:rPr>
            <w:bCs/>
          </w:rPr>
          <w:t xml:space="preserve"> web </w:t>
        </w:r>
        <w:proofErr w:type="spellStart"/>
        <w:r w:rsidRPr="004A7902">
          <w:rPr>
            <w:bCs/>
          </w:rPr>
          <w:t>bán</w:t>
        </w:r>
        <w:proofErr w:type="spellEnd"/>
        <w:r w:rsidRPr="004A7902">
          <w:rPr>
            <w:bCs/>
          </w:rPr>
          <w:t xml:space="preserve"> </w:t>
        </w:r>
        <w:proofErr w:type="spellStart"/>
        <w:r w:rsidRPr="004A7902">
          <w:rPr>
            <w:bCs/>
          </w:rPr>
          <w:t>quần</w:t>
        </w:r>
        <w:proofErr w:type="spellEnd"/>
        <w:r w:rsidRPr="004A7902">
          <w:rPr>
            <w:bCs/>
          </w:rPr>
          <w:t xml:space="preserve"> </w:t>
        </w:r>
        <w:proofErr w:type="spellStart"/>
        <w:r w:rsidRPr="004A7902">
          <w:rPr>
            <w:bCs/>
          </w:rPr>
          <w:t>áo</w:t>
        </w:r>
        <w:proofErr w:type="spellEnd"/>
      </w:hyperlink>
      <w:r w:rsidRPr="004A7902">
        <w:rPr>
          <w:bCs/>
        </w:rPr>
        <w:t> </w:t>
      </w:r>
      <w:proofErr w:type="spellStart"/>
      <w:r w:rsidRPr="004A7902">
        <w:rPr>
          <w:bCs/>
        </w:rPr>
        <w:t>là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vô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cùng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cần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thiết</w:t>
      </w:r>
      <w:proofErr w:type="spellEnd"/>
      <w:r w:rsidRPr="004A7902">
        <w:rPr>
          <w:bCs/>
        </w:rPr>
        <w:t>. </w:t>
      </w:r>
    </w:p>
    <w:p w14:paraId="4E09917E" w14:textId="77777777" w:rsidR="00D2714C" w:rsidRPr="004A7902" w:rsidRDefault="00000000" w:rsidP="003904C1">
      <w:pPr>
        <w:spacing w:before="0" w:after="0" w:line="240" w:lineRule="auto"/>
        <w:ind w:firstLine="720"/>
        <w:jc w:val="both"/>
        <w:rPr>
          <w:bCs/>
        </w:rPr>
      </w:pPr>
      <w:r w:rsidRPr="004A7902">
        <w:rPr>
          <w:bCs/>
        </w:rPr>
        <w:t xml:space="preserve">+ Website </w:t>
      </w:r>
      <w:proofErr w:type="spellStart"/>
      <w:r w:rsidRPr="004A7902">
        <w:rPr>
          <w:bCs/>
        </w:rPr>
        <w:t>giúp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chúng</w:t>
      </w:r>
      <w:proofErr w:type="spellEnd"/>
      <w:r w:rsidRPr="004A7902">
        <w:rPr>
          <w:bCs/>
        </w:rPr>
        <w:t xml:space="preserve"> ta </w:t>
      </w:r>
      <w:proofErr w:type="spellStart"/>
      <w:r w:rsidRPr="004A7902">
        <w:rPr>
          <w:bCs/>
        </w:rPr>
        <w:t>vượt</w:t>
      </w:r>
      <w:proofErr w:type="spellEnd"/>
      <w:r w:rsidRPr="004A7902">
        <w:rPr>
          <w:bCs/>
        </w:rPr>
        <w:t xml:space="preserve"> qua </w:t>
      </w:r>
      <w:proofErr w:type="spellStart"/>
      <w:r w:rsidRPr="004A7902">
        <w:rPr>
          <w:bCs/>
        </w:rPr>
        <w:t>rào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cản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địa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lý</w:t>
      </w:r>
      <w:proofErr w:type="spellEnd"/>
      <w:r w:rsidRPr="004A7902">
        <w:rPr>
          <w:bCs/>
        </w:rPr>
        <w:t xml:space="preserve">, </w:t>
      </w:r>
      <w:proofErr w:type="spellStart"/>
      <w:r w:rsidRPr="004A7902">
        <w:rPr>
          <w:bCs/>
        </w:rPr>
        <w:t>tiếp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cận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khách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hàng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trên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toàn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thế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giới</w:t>
      </w:r>
      <w:proofErr w:type="spellEnd"/>
    </w:p>
    <w:p w14:paraId="601F5AD3" w14:textId="77777777" w:rsidR="00D2714C" w:rsidRPr="004A7902" w:rsidRDefault="00000000" w:rsidP="003904C1">
      <w:pPr>
        <w:spacing w:before="0" w:after="0" w:line="240" w:lineRule="auto"/>
        <w:ind w:firstLine="720"/>
        <w:jc w:val="both"/>
        <w:rPr>
          <w:bCs/>
        </w:rPr>
      </w:pPr>
      <w:r w:rsidRPr="004A7902">
        <w:rPr>
          <w:bCs/>
        </w:rPr>
        <w:t xml:space="preserve">+ </w:t>
      </w:r>
      <w:proofErr w:type="spellStart"/>
      <w:r w:rsidRPr="004A7902">
        <w:rPr>
          <w:bCs/>
        </w:rPr>
        <w:t>Khách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hàng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có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thể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xem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và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mua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sắm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bất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cứ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lúc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nào</w:t>
      </w:r>
      <w:proofErr w:type="spellEnd"/>
      <w:r w:rsidRPr="004A7902">
        <w:rPr>
          <w:bCs/>
        </w:rPr>
        <w:t xml:space="preserve">, </w:t>
      </w:r>
      <w:proofErr w:type="spellStart"/>
      <w:r w:rsidRPr="004A7902">
        <w:rPr>
          <w:bCs/>
        </w:rPr>
        <w:t>không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giới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hạn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bởi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giờ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làm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việc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cửa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hàng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truyền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thống</w:t>
      </w:r>
      <w:proofErr w:type="spellEnd"/>
    </w:p>
    <w:p w14:paraId="2DEC3881" w14:textId="77777777" w:rsidR="00D2714C" w:rsidRPr="004A7902" w:rsidRDefault="00000000" w:rsidP="003904C1">
      <w:pPr>
        <w:spacing w:before="0" w:after="0" w:line="240" w:lineRule="auto"/>
        <w:ind w:firstLine="720"/>
        <w:jc w:val="both"/>
        <w:rPr>
          <w:bCs/>
        </w:rPr>
      </w:pPr>
      <w:r w:rsidRPr="004A7902">
        <w:rPr>
          <w:bCs/>
        </w:rPr>
        <w:t xml:space="preserve">+ </w:t>
      </w:r>
      <w:proofErr w:type="spellStart"/>
      <w:r w:rsidRPr="004A7902">
        <w:rPr>
          <w:bCs/>
        </w:rPr>
        <w:t>Một</w:t>
      </w:r>
      <w:proofErr w:type="spellEnd"/>
      <w:r w:rsidRPr="004A7902">
        <w:rPr>
          <w:bCs/>
        </w:rPr>
        <w:t xml:space="preserve"> website </w:t>
      </w:r>
      <w:proofErr w:type="spellStart"/>
      <w:r w:rsidRPr="004A7902">
        <w:rPr>
          <w:bCs/>
        </w:rPr>
        <w:t>chuyên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nghiệp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tăng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cường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độ</w:t>
      </w:r>
      <w:proofErr w:type="spellEnd"/>
      <w:r w:rsidRPr="004A7902">
        <w:rPr>
          <w:bCs/>
        </w:rPr>
        <w:t xml:space="preserve"> tin </w:t>
      </w:r>
      <w:proofErr w:type="spellStart"/>
      <w:r w:rsidRPr="004A7902">
        <w:rPr>
          <w:bCs/>
        </w:rPr>
        <w:t>cậy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cho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thương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hiệu</w:t>
      </w:r>
      <w:proofErr w:type="spellEnd"/>
      <w:r w:rsidRPr="004A7902">
        <w:rPr>
          <w:bCs/>
        </w:rPr>
        <w:t xml:space="preserve">, </w:t>
      </w:r>
      <w:proofErr w:type="spellStart"/>
      <w:r w:rsidRPr="004A7902">
        <w:rPr>
          <w:bCs/>
        </w:rPr>
        <w:t>giúp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khách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hàng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cảm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thấy</w:t>
      </w:r>
      <w:proofErr w:type="spellEnd"/>
      <w:r w:rsidRPr="004A7902">
        <w:rPr>
          <w:bCs/>
        </w:rPr>
        <w:t xml:space="preserve"> an </w:t>
      </w:r>
      <w:proofErr w:type="spellStart"/>
      <w:r w:rsidRPr="004A7902">
        <w:rPr>
          <w:bCs/>
        </w:rPr>
        <w:t>tâm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khi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mua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sắm</w:t>
      </w:r>
      <w:proofErr w:type="spellEnd"/>
    </w:p>
    <w:p w14:paraId="5A407D43" w14:textId="77777777" w:rsidR="00D2714C" w:rsidRPr="004A7902" w:rsidRDefault="00000000" w:rsidP="003904C1">
      <w:pPr>
        <w:spacing w:before="0" w:after="0" w:line="240" w:lineRule="auto"/>
        <w:ind w:firstLine="720"/>
        <w:jc w:val="both"/>
        <w:rPr>
          <w:bCs/>
        </w:rPr>
      </w:pPr>
      <w:r w:rsidRPr="004A7902">
        <w:rPr>
          <w:bCs/>
        </w:rPr>
        <w:t xml:space="preserve">+ </w:t>
      </w:r>
      <w:proofErr w:type="spellStart"/>
      <w:r w:rsidRPr="004A7902">
        <w:rPr>
          <w:bCs/>
        </w:rPr>
        <w:t>Việc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mở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một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cửa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hàng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trực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tuyến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thường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đòi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hỏi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ít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vốn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hơn</w:t>
      </w:r>
      <w:proofErr w:type="spellEnd"/>
      <w:r w:rsidRPr="004A7902">
        <w:rPr>
          <w:bCs/>
        </w:rPr>
        <w:t xml:space="preserve"> so </w:t>
      </w:r>
      <w:proofErr w:type="spellStart"/>
      <w:r w:rsidRPr="004A7902">
        <w:rPr>
          <w:bCs/>
        </w:rPr>
        <w:t>với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cửa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hàng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bán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lẻ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truyền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thống</w:t>
      </w:r>
      <w:proofErr w:type="spellEnd"/>
      <w:r w:rsidRPr="004A7902">
        <w:rPr>
          <w:bCs/>
        </w:rPr>
        <w:t>.</w:t>
      </w:r>
    </w:p>
    <w:p w14:paraId="7712495B" w14:textId="77777777" w:rsidR="00D2714C" w:rsidRPr="004A7902" w:rsidRDefault="00000000" w:rsidP="003904C1">
      <w:pPr>
        <w:spacing w:before="0" w:after="0" w:line="240" w:lineRule="auto"/>
        <w:ind w:firstLine="720"/>
        <w:jc w:val="both"/>
        <w:rPr>
          <w:bCs/>
        </w:rPr>
      </w:pPr>
      <w:r w:rsidRPr="004A7902">
        <w:rPr>
          <w:bCs/>
        </w:rPr>
        <w:t xml:space="preserve">+ </w:t>
      </w:r>
      <w:proofErr w:type="spellStart"/>
      <w:r w:rsidRPr="004A7902">
        <w:rPr>
          <w:bCs/>
        </w:rPr>
        <w:t>Bạn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có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quyền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kiểm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soát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hoàn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toàn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trải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nghiệm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mua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sắm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của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khách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hàng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trên</w:t>
      </w:r>
      <w:proofErr w:type="spellEnd"/>
      <w:r w:rsidRPr="004A7902">
        <w:rPr>
          <w:bCs/>
        </w:rPr>
        <w:t xml:space="preserve"> website </w:t>
      </w:r>
      <w:proofErr w:type="spellStart"/>
      <w:r w:rsidRPr="004A7902">
        <w:rPr>
          <w:bCs/>
        </w:rPr>
        <w:t>của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mình</w:t>
      </w:r>
      <w:proofErr w:type="spellEnd"/>
    </w:p>
    <w:p w14:paraId="139515FB" w14:textId="77777777" w:rsidR="00D2714C" w:rsidRPr="004A7902" w:rsidRDefault="00000000" w:rsidP="003904C1">
      <w:pPr>
        <w:spacing w:before="0" w:after="0" w:line="240" w:lineRule="auto"/>
        <w:ind w:firstLine="720"/>
        <w:jc w:val="both"/>
        <w:rPr>
          <w:bCs/>
        </w:rPr>
      </w:pPr>
      <w:r w:rsidRPr="004A7902">
        <w:rPr>
          <w:bCs/>
        </w:rPr>
        <w:t xml:space="preserve">+ Website </w:t>
      </w:r>
      <w:proofErr w:type="spellStart"/>
      <w:r w:rsidRPr="004A7902">
        <w:rPr>
          <w:bCs/>
        </w:rPr>
        <w:t>cho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phép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chúng</w:t>
      </w:r>
      <w:proofErr w:type="spellEnd"/>
      <w:r w:rsidRPr="004A7902">
        <w:rPr>
          <w:bCs/>
        </w:rPr>
        <w:t xml:space="preserve"> ta </w:t>
      </w:r>
      <w:proofErr w:type="spellStart"/>
      <w:r w:rsidRPr="004A7902">
        <w:rPr>
          <w:bCs/>
        </w:rPr>
        <w:t>thu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thập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thông</w:t>
      </w:r>
      <w:proofErr w:type="spellEnd"/>
      <w:r w:rsidRPr="004A7902">
        <w:rPr>
          <w:bCs/>
        </w:rPr>
        <w:t xml:space="preserve"> tin </w:t>
      </w:r>
      <w:proofErr w:type="spellStart"/>
      <w:r w:rsidRPr="004A7902">
        <w:rPr>
          <w:bCs/>
        </w:rPr>
        <w:t>và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dữ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liệu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từ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khách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hàng</w:t>
      </w:r>
      <w:proofErr w:type="spellEnd"/>
      <w:r w:rsidRPr="004A7902">
        <w:rPr>
          <w:bCs/>
        </w:rPr>
        <w:t xml:space="preserve">, </w:t>
      </w:r>
      <w:proofErr w:type="spellStart"/>
      <w:r w:rsidRPr="004A7902">
        <w:rPr>
          <w:bCs/>
        </w:rPr>
        <w:t>giúp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chúng</w:t>
      </w:r>
      <w:proofErr w:type="spellEnd"/>
      <w:r w:rsidRPr="004A7902">
        <w:rPr>
          <w:bCs/>
        </w:rPr>
        <w:t xml:space="preserve"> ta </w:t>
      </w:r>
      <w:proofErr w:type="spellStart"/>
      <w:r w:rsidRPr="004A7902">
        <w:rPr>
          <w:bCs/>
        </w:rPr>
        <w:t>hiểu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rõ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hơn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về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hành</w:t>
      </w:r>
      <w:proofErr w:type="spellEnd"/>
      <w:r w:rsidRPr="004A7902">
        <w:rPr>
          <w:bCs/>
        </w:rPr>
        <w:t xml:space="preserve"> vi </w:t>
      </w:r>
      <w:proofErr w:type="spellStart"/>
      <w:r w:rsidRPr="004A7902">
        <w:rPr>
          <w:bCs/>
        </w:rPr>
        <w:t>và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sở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thích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của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họ</w:t>
      </w:r>
      <w:proofErr w:type="spellEnd"/>
    </w:p>
    <w:p w14:paraId="597903A4" w14:textId="77777777" w:rsidR="00D2714C" w:rsidRPr="004A7902" w:rsidRDefault="00000000" w:rsidP="003904C1">
      <w:pPr>
        <w:spacing w:before="0" w:after="0" w:line="240" w:lineRule="auto"/>
        <w:ind w:firstLine="720"/>
        <w:jc w:val="both"/>
        <w:rPr>
          <w:bCs/>
        </w:rPr>
      </w:pPr>
      <w:proofErr w:type="spellStart"/>
      <w:r w:rsidRPr="004A7902">
        <w:rPr>
          <w:bCs/>
        </w:rPr>
        <w:t>Những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lý</w:t>
      </w:r>
      <w:proofErr w:type="spellEnd"/>
      <w:r w:rsidRPr="004A7902">
        <w:rPr>
          <w:bCs/>
        </w:rPr>
        <w:t xml:space="preserve"> do </w:t>
      </w:r>
      <w:proofErr w:type="spellStart"/>
      <w:r w:rsidRPr="004A7902">
        <w:rPr>
          <w:bCs/>
        </w:rPr>
        <w:t>này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đã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chỉ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ra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rằng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việc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tạo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một</w:t>
      </w:r>
      <w:proofErr w:type="spellEnd"/>
      <w:r w:rsidRPr="004A7902">
        <w:rPr>
          <w:bCs/>
        </w:rPr>
        <w:t xml:space="preserve"> website </w:t>
      </w:r>
      <w:proofErr w:type="spellStart"/>
      <w:r w:rsidRPr="004A7902">
        <w:rPr>
          <w:bCs/>
        </w:rPr>
        <w:t>bán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quần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áo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không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chỉ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giúp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mở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rộng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thị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trường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mà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còn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cung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cấp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một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nền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tảng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vững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chắc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để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xây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dựng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và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phát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triển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thương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hiệu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của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bạn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trong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ngành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công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nghiệp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thời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trang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đầy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cạnh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tranh</w:t>
      </w:r>
      <w:proofErr w:type="spellEnd"/>
      <w:r w:rsidRPr="004A7902">
        <w:rPr>
          <w:bCs/>
        </w:rPr>
        <w:t>.</w:t>
      </w:r>
    </w:p>
    <w:p w14:paraId="128D9308" w14:textId="77777777" w:rsidR="00D2714C" w:rsidRPr="004A7902" w:rsidRDefault="00000000" w:rsidP="003904C1">
      <w:pPr>
        <w:pStyle w:val="Heading2"/>
        <w:numPr>
          <w:ilvl w:val="0"/>
          <w:numId w:val="11"/>
        </w:numPr>
        <w:jc w:val="both"/>
        <w:rPr>
          <w:lang w:val="vi-VN"/>
        </w:rPr>
      </w:pPr>
      <w:bookmarkStart w:id="20" w:name="_Toc25792"/>
      <w:bookmarkStart w:id="21" w:name="_Toc29052"/>
      <w:bookmarkStart w:id="22" w:name="_Toc30093"/>
      <w:bookmarkStart w:id="23" w:name="_Toc166667095"/>
      <w:r w:rsidRPr="004A7902">
        <w:rPr>
          <w:lang w:val="vi-VN"/>
        </w:rPr>
        <w:t>Đối tượng, phạm vi nghiên cứu</w:t>
      </w:r>
      <w:bookmarkEnd w:id="20"/>
      <w:bookmarkEnd w:id="21"/>
      <w:bookmarkEnd w:id="22"/>
      <w:bookmarkEnd w:id="23"/>
    </w:p>
    <w:p w14:paraId="5C4E5553" w14:textId="77777777" w:rsidR="00D2714C" w:rsidRPr="004A7902" w:rsidRDefault="00000000" w:rsidP="003904C1">
      <w:pPr>
        <w:numPr>
          <w:ilvl w:val="0"/>
          <w:numId w:val="13"/>
        </w:numPr>
        <w:spacing w:before="0"/>
        <w:jc w:val="both"/>
        <w:rPr>
          <w:b/>
          <w:bCs/>
        </w:rPr>
      </w:pPr>
      <w:proofErr w:type="spellStart"/>
      <w:r w:rsidRPr="004A7902">
        <w:rPr>
          <w:b/>
          <w:bCs/>
        </w:rPr>
        <w:t>Đối</w:t>
      </w:r>
      <w:proofErr w:type="spellEnd"/>
      <w:r w:rsidRPr="004A7902">
        <w:rPr>
          <w:b/>
          <w:bCs/>
        </w:rPr>
        <w:t xml:space="preserve"> </w:t>
      </w:r>
      <w:proofErr w:type="spellStart"/>
      <w:r w:rsidRPr="004A7902">
        <w:rPr>
          <w:b/>
          <w:bCs/>
        </w:rPr>
        <w:t>tượng</w:t>
      </w:r>
      <w:proofErr w:type="spellEnd"/>
    </w:p>
    <w:p w14:paraId="442C2C91" w14:textId="77777777" w:rsidR="00D2714C" w:rsidRPr="004A7902" w:rsidRDefault="00000000" w:rsidP="003904C1">
      <w:pPr>
        <w:ind w:firstLine="720"/>
        <w:jc w:val="both"/>
      </w:pPr>
      <w:r w:rsidRPr="004A7902">
        <w:t xml:space="preserve">- Khi </w:t>
      </w:r>
      <w:proofErr w:type="spellStart"/>
      <w:r w:rsidRPr="004A7902">
        <w:t>tạo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website </w:t>
      </w:r>
      <w:proofErr w:type="spellStart"/>
      <w:r w:rsidRPr="004A7902">
        <w:t>bán</w:t>
      </w:r>
      <w:proofErr w:type="spellEnd"/>
      <w:r w:rsidRPr="004A7902">
        <w:t xml:space="preserve"> </w:t>
      </w:r>
      <w:proofErr w:type="spellStart"/>
      <w:r w:rsidRPr="004A7902">
        <w:t>quần</w:t>
      </w:r>
      <w:proofErr w:type="spellEnd"/>
      <w:r w:rsidRPr="004A7902">
        <w:t xml:space="preserve"> </w:t>
      </w:r>
      <w:proofErr w:type="spellStart"/>
      <w:r w:rsidRPr="004A7902">
        <w:t>áo</w:t>
      </w:r>
      <w:proofErr w:type="spellEnd"/>
      <w:r w:rsidRPr="004A7902">
        <w:t xml:space="preserve">, </w:t>
      </w:r>
      <w:proofErr w:type="spellStart"/>
      <w:r w:rsidRPr="004A7902">
        <w:t>việc</w:t>
      </w:r>
      <w:proofErr w:type="spellEnd"/>
      <w:r w:rsidRPr="004A7902">
        <w:t xml:space="preserve"> </w:t>
      </w:r>
      <w:proofErr w:type="spellStart"/>
      <w:r w:rsidRPr="004A7902">
        <w:t>xác</w:t>
      </w:r>
      <w:proofErr w:type="spellEnd"/>
      <w:r w:rsidRPr="004A7902">
        <w:t xml:space="preserve"> </w:t>
      </w:r>
      <w:proofErr w:type="spellStart"/>
      <w:r w:rsidRPr="004A7902">
        <w:t>định</w:t>
      </w:r>
      <w:proofErr w:type="spellEnd"/>
      <w:r w:rsidRPr="004A7902">
        <w:t xml:space="preserve"> </w:t>
      </w:r>
      <w:proofErr w:type="spellStart"/>
      <w:r w:rsidRPr="004A7902">
        <w:t>đối</w:t>
      </w:r>
      <w:proofErr w:type="spellEnd"/>
      <w:r w:rsidRPr="004A7902">
        <w:t xml:space="preserve"> </w:t>
      </w:r>
      <w:proofErr w:type="spellStart"/>
      <w:r w:rsidRPr="004A7902">
        <w:t>tượng</w:t>
      </w:r>
      <w:proofErr w:type="spellEnd"/>
      <w:r w:rsidRPr="004A7902">
        <w:t xml:space="preserve"> </w:t>
      </w:r>
      <w:proofErr w:type="spellStart"/>
      <w:r w:rsidRPr="004A7902">
        <w:t>mục</w:t>
      </w:r>
      <w:proofErr w:type="spellEnd"/>
      <w:r w:rsidRPr="004A7902">
        <w:t xml:space="preserve"> </w:t>
      </w:r>
      <w:proofErr w:type="spellStart"/>
      <w:r w:rsidRPr="004A7902">
        <w:t>tiêu</w:t>
      </w:r>
      <w:proofErr w:type="spellEnd"/>
      <w:r w:rsidRPr="004A7902">
        <w:t xml:space="preserve"> </w:t>
      </w:r>
      <w:proofErr w:type="spellStart"/>
      <w:r w:rsidRPr="004A7902">
        <w:t>là</w:t>
      </w:r>
      <w:proofErr w:type="spellEnd"/>
      <w:r w:rsidRPr="004A7902">
        <w:t xml:space="preserve"> </w:t>
      </w:r>
      <w:proofErr w:type="spellStart"/>
      <w:r w:rsidRPr="004A7902">
        <w:t>rất</w:t>
      </w:r>
      <w:proofErr w:type="spellEnd"/>
      <w:r w:rsidRPr="004A7902">
        <w:t xml:space="preserve"> </w:t>
      </w:r>
      <w:proofErr w:type="spellStart"/>
      <w:r w:rsidRPr="004A7902">
        <w:t>quan</w:t>
      </w:r>
      <w:proofErr w:type="spellEnd"/>
      <w:r w:rsidRPr="004A7902">
        <w:t xml:space="preserve"> </w:t>
      </w:r>
      <w:proofErr w:type="spellStart"/>
      <w:r w:rsidRPr="004A7902">
        <w:t>trọng</w:t>
      </w:r>
      <w:proofErr w:type="spellEnd"/>
      <w:r w:rsidRPr="004A7902">
        <w:t xml:space="preserve">. </w:t>
      </w:r>
      <w:proofErr w:type="spellStart"/>
      <w:r w:rsidRPr="004A7902">
        <w:t>Đối</w:t>
      </w:r>
      <w:proofErr w:type="spellEnd"/>
      <w:r w:rsidRPr="004A7902">
        <w:t xml:space="preserve"> </w:t>
      </w:r>
      <w:proofErr w:type="spellStart"/>
      <w:r w:rsidRPr="004A7902">
        <w:t>tượng</w:t>
      </w:r>
      <w:proofErr w:type="spellEnd"/>
      <w:r w:rsidRPr="004A7902">
        <w:t xml:space="preserve"> </w:t>
      </w:r>
      <w:proofErr w:type="spellStart"/>
      <w:r w:rsidRPr="004A7902">
        <w:t>mục</w:t>
      </w:r>
      <w:proofErr w:type="spellEnd"/>
      <w:r w:rsidRPr="004A7902">
        <w:t xml:space="preserve"> </w:t>
      </w:r>
      <w:proofErr w:type="spellStart"/>
      <w:r w:rsidRPr="004A7902">
        <w:t>tiêu</w:t>
      </w:r>
      <w:proofErr w:type="spellEnd"/>
      <w:r w:rsidRPr="004A7902">
        <w:t xml:space="preserve"> </w:t>
      </w:r>
      <w:proofErr w:type="spellStart"/>
      <w:r w:rsidRPr="004A7902">
        <w:t>sẽ</w:t>
      </w:r>
      <w:proofErr w:type="spellEnd"/>
      <w:r w:rsidRPr="004A7902">
        <w:t xml:space="preserve"> </w:t>
      </w:r>
      <w:proofErr w:type="spellStart"/>
      <w:r w:rsidRPr="004A7902">
        <w:t>ảnh</w:t>
      </w:r>
      <w:proofErr w:type="spellEnd"/>
      <w:r w:rsidRPr="004A7902">
        <w:t xml:space="preserve"> </w:t>
      </w:r>
      <w:proofErr w:type="spellStart"/>
      <w:r w:rsidRPr="004A7902">
        <w:t>hưởng</w:t>
      </w:r>
      <w:proofErr w:type="spellEnd"/>
      <w:r w:rsidRPr="004A7902">
        <w:t xml:space="preserve"> </w:t>
      </w:r>
      <w:proofErr w:type="spellStart"/>
      <w:r w:rsidRPr="004A7902">
        <w:t>đến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website, </w:t>
      </w:r>
      <w:proofErr w:type="spellStart"/>
      <w:r w:rsidRPr="004A7902">
        <w:t>chiến</w:t>
      </w:r>
      <w:proofErr w:type="spellEnd"/>
      <w:r w:rsidRPr="004A7902">
        <w:t xml:space="preserve"> </w:t>
      </w:r>
      <w:proofErr w:type="spellStart"/>
      <w:r w:rsidRPr="004A7902">
        <w:t>lược</w:t>
      </w:r>
      <w:proofErr w:type="spellEnd"/>
      <w:r w:rsidRPr="004A7902">
        <w:t xml:space="preserve"> </w:t>
      </w:r>
      <w:proofErr w:type="spellStart"/>
      <w:r w:rsidRPr="004A7902">
        <w:t>tiếp</w:t>
      </w:r>
      <w:proofErr w:type="spellEnd"/>
      <w:r w:rsidRPr="004A7902">
        <w:t xml:space="preserve"> </w:t>
      </w:r>
      <w:proofErr w:type="spellStart"/>
      <w:r w:rsidRPr="004A7902">
        <w:t>thị</w:t>
      </w:r>
      <w:proofErr w:type="spellEnd"/>
      <w:r w:rsidRPr="004A7902">
        <w:t xml:space="preserve">,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thậm</w:t>
      </w:r>
      <w:proofErr w:type="spellEnd"/>
      <w:r w:rsidRPr="004A7902">
        <w:t xml:space="preserve"> </w:t>
      </w:r>
      <w:proofErr w:type="spellStart"/>
      <w:r w:rsidRPr="004A7902">
        <w:t>chí</w:t>
      </w:r>
      <w:proofErr w:type="spellEnd"/>
      <w:r w:rsidRPr="004A7902">
        <w:t xml:space="preserve"> </w:t>
      </w:r>
      <w:proofErr w:type="spellStart"/>
      <w:r w:rsidRPr="004A7902">
        <w:t>là</w:t>
      </w:r>
      <w:proofErr w:type="spellEnd"/>
      <w:r w:rsidRPr="004A7902">
        <w:t xml:space="preserve"> </w:t>
      </w:r>
      <w:proofErr w:type="spellStart"/>
      <w:r w:rsidRPr="004A7902">
        <w:t>loại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được</w:t>
      </w:r>
      <w:proofErr w:type="spellEnd"/>
      <w:r w:rsidRPr="004A7902">
        <w:t xml:space="preserve"> </w:t>
      </w:r>
      <w:proofErr w:type="spellStart"/>
      <w:r w:rsidRPr="004A7902">
        <w:t>chọn</w:t>
      </w:r>
      <w:proofErr w:type="spellEnd"/>
      <w:r w:rsidRPr="004A7902">
        <w:t xml:space="preserve"> </w:t>
      </w:r>
      <w:proofErr w:type="spellStart"/>
      <w:r w:rsidRPr="004A7902">
        <w:t>bán</w:t>
      </w:r>
      <w:proofErr w:type="spellEnd"/>
      <w:r w:rsidRPr="004A7902">
        <w:t xml:space="preserve">. </w:t>
      </w:r>
      <w:proofErr w:type="spellStart"/>
      <w:r w:rsidRPr="004A7902">
        <w:t>Dưới</w:t>
      </w:r>
      <w:proofErr w:type="spellEnd"/>
      <w:r w:rsidRPr="004A7902">
        <w:t xml:space="preserve"> </w:t>
      </w:r>
      <w:proofErr w:type="spellStart"/>
      <w:r w:rsidRPr="004A7902">
        <w:t>đây</w:t>
      </w:r>
      <w:proofErr w:type="spellEnd"/>
      <w:r w:rsidRPr="004A7902">
        <w:t xml:space="preserve"> </w:t>
      </w:r>
      <w:proofErr w:type="spellStart"/>
      <w:r w:rsidRPr="004A7902">
        <w:t>là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số</w:t>
      </w:r>
      <w:proofErr w:type="spellEnd"/>
      <w:r w:rsidRPr="004A7902">
        <w:t xml:space="preserve"> </w:t>
      </w:r>
      <w:proofErr w:type="spellStart"/>
      <w:r w:rsidRPr="004A7902">
        <w:t>đối</w:t>
      </w:r>
      <w:proofErr w:type="spellEnd"/>
      <w:r w:rsidRPr="004A7902">
        <w:t xml:space="preserve"> </w:t>
      </w:r>
      <w:proofErr w:type="spellStart"/>
      <w:r w:rsidRPr="004A7902">
        <w:t>tượng</w:t>
      </w:r>
      <w:proofErr w:type="spellEnd"/>
      <w:r w:rsidRPr="004A7902">
        <w:t xml:space="preserve"> </w:t>
      </w:r>
      <w:proofErr w:type="spellStart"/>
      <w:r w:rsidRPr="004A7902">
        <w:t>phổ</w:t>
      </w:r>
      <w:proofErr w:type="spellEnd"/>
      <w:r w:rsidRPr="004A7902">
        <w:t xml:space="preserve"> </w:t>
      </w:r>
      <w:proofErr w:type="spellStart"/>
      <w:r w:rsidRPr="004A7902">
        <w:t>biến</w:t>
      </w:r>
      <w:proofErr w:type="spellEnd"/>
      <w:r w:rsidRPr="004A7902">
        <w:t>:</w:t>
      </w:r>
    </w:p>
    <w:p w14:paraId="6DB6813A" w14:textId="77777777" w:rsidR="00D2714C" w:rsidRPr="004A7902" w:rsidRDefault="00000000" w:rsidP="003904C1">
      <w:pPr>
        <w:ind w:firstLine="720"/>
        <w:jc w:val="both"/>
      </w:pPr>
      <w:r w:rsidRPr="004A7902">
        <w:t xml:space="preserve">+ </w:t>
      </w:r>
      <w:proofErr w:type="spellStart"/>
      <w:r w:rsidRPr="004A7902">
        <w:t>Xác</w:t>
      </w:r>
      <w:proofErr w:type="spellEnd"/>
      <w:r w:rsidRPr="004A7902">
        <w:t xml:space="preserve"> </w:t>
      </w:r>
      <w:proofErr w:type="spellStart"/>
      <w:r w:rsidRPr="004A7902">
        <w:t>định</w:t>
      </w:r>
      <w:proofErr w:type="spellEnd"/>
      <w:r w:rsidRPr="004A7902">
        <w:t xml:space="preserve"> </w:t>
      </w:r>
      <w:proofErr w:type="spellStart"/>
      <w:r w:rsidRPr="004A7902">
        <w:t>đối</w:t>
      </w:r>
      <w:proofErr w:type="spellEnd"/>
      <w:r w:rsidRPr="004A7902">
        <w:t xml:space="preserve"> </w:t>
      </w:r>
      <w:proofErr w:type="spellStart"/>
      <w:r w:rsidRPr="004A7902">
        <w:t>tượng</w:t>
      </w:r>
      <w:proofErr w:type="spellEnd"/>
      <w:r w:rsidRPr="004A7902">
        <w:t xml:space="preserve"> </w:t>
      </w:r>
      <w:proofErr w:type="spellStart"/>
      <w:r w:rsidRPr="004A7902">
        <w:t>theo</w:t>
      </w:r>
      <w:proofErr w:type="spellEnd"/>
      <w:r w:rsidRPr="004A7902">
        <w:t xml:space="preserve"> </w:t>
      </w:r>
      <w:proofErr w:type="spellStart"/>
      <w:r w:rsidRPr="004A7902">
        <w:t>độ</w:t>
      </w:r>
      <w:proofErr w:type="spellEnd"/>
      <w:r w:rsidRPr="004A7902">
        <w:t xml:space="preserve"> </w:t>
      </w:r>
      <w:proofErr w:type="spellStart"/>
      <w:r w:rsidRPr="004A7902">
        <w:t>tuổi</w:t>
      </w:r>
      <w:proofErr w:type="spellEnd"/>
      <w:r w:rsidRPr="004A7902">
        <w:t xml:space="preserve">, </w:t>
      </w:r>
      <w:proofErr w:type="spellStart"/>
      <w:r w:rsidRPr="004A7902">
        <w:t>ví</w:t>
      </w:r>
      <w:proofErr w:type="spellEnd"/>
      <w:r w:rsidRPr="004A7902">
        <w:t xml:space="preserve"> </w:t>
      </w:r>
      <w:proofErr w:type="spellStart"/>
      <w:r w:rsidRPr="004A7902">
        <w:t>dụ</w:t>
      </w:r>
      <w:proofErr w:type="spellEnd"/>
      <w:r w:rsidRPr="004A7902">
        <w:t xml:space="preserve"> </w:t>
      </w:r>
      <w:proofErr w:type="spellStart"/>
      <w:r w:rsidRPr="004A7902">
        <w:t>như</w:t>
      </w:r>
      <w:proofErr w:type="spellEnd"/>
      <w:r w:rsidRPr="004A7902">
        <w:t xml:space="preserve"> </w:t>
      </w:r>
      <w:proofErr w:type="spellStart"/>
      <w:r w:rsidRPr="004A7902">
        <w:t>thanh</w:t>
      </w:r>
      <w:proofErr w:type="spellEnd"/>
      <w:r w:rsidRPr="004A7902">
        <w:t xml:space="preserve"> </w:t>
      </w:r>
      <w:proofErr w:type="spellStart"/>
      <w:r w:rsidRPr="004A7902">
        <w:t>thiếu</w:t>
      </w:r>
      <w:proofErr w:type="spellEnd"/>
      <w:r w:rsidRPr="004A7902">
        <w:t xml:space="preserve"> </w:t>
      </w:r>
      <w:proofErr w:type="spellStart"/>
      <w:r w:rsidRPr="004A7902">
        <w:t>niên</w:t>
      </w:r>
      <w:proofErr w:type="spellEnd"/>
      <w:r w:rsidRPr="004A7902">
        <w:t xml:space="preserve">,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trẻ</w:t>
      </w:r>
      <w:proofErr w:type="spellEnd"/>
      <w:r w:rsidRPr="004A7902">
        <w:t xml:space="preserve"> </w:t>
      </w:r>
      <w:proofErr w:type="spellStart"/>
      <w:r w:rsidRPr="004A7902">
        <w:t>tuổi</w:t>
      </w:r>
      <w:proofErr w:type="spellEnd"/>
      <w:r w:rsidRPr="004A7902">
        <w:t xml:space="preserve">, hay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lớn</w:t>
      </w:r>
      <w:proofErr w:type="spellEnd"/>
      <w:r w:rsidRPr="004A7902">
        <w:t xml:space="preserve"> </w:t>
      </w:r>
      <w:proofErr w:type="spellStart"/>
      <w:r w:rsidRPr="004A7902">
        <w:t>tuổi</w:t>
      </w:r>
      <w:proofErr w:type="spellEnd"/>
    </w:p>
    <w:p w14:paraId="0D888403" w14:textId="77777777" w:rsidR="00D2714C" w:rsidRPr="004A7902" w:rsidRDefault="00000000" w:rsidP="003904C1">
      <w:pPr>
        <w:ind w:firstLine="720"/>
        <w:jc w:val="both"/>
      </w:pPr>
      <w:r w:rsidRPr="004A7902">
        <w:t xml:space="preserve">+ </w:t>
      </w:r>
      <w:proofErr w:type="spellStart"/>
      <w:r w:rsidRPr="004A7902">
        <w:t>Quần</w:t>
      </w:r>
      <w:proofErr w:type="spellEnd"/>
      <w:r w:rsidRPr="004A7902">
        <w:t xml:space="preserve"> </w:t>
      </w:r>
      <w:proofErr w:type="spellStart"/>
      <w:r w:rsidRPr="004A7902">
        <w:t>áo</w:t>
      </w:r>
      <w:proofErr w:type="spellEnd"/>
      <w:r w:rsidRPr="004A7902">
        <w:t xml:space="preserve"> </w:t>
      </w:r>
      <w:proofErr w:type="spellStart"/>
      <w:r w:rsidRPr="004A7902">
        <w:t>nam</w:t>
      </w:r>
      <w:proofErr w:type="spellEnd"/>
      <w:r w:rsidRPr="004A7902">
        <w:t xml:space="preserve"> </w:t>
      </w:r>
      <w:proofErr w:type="spellStart"/>
      <w:r w:rsidRPr="004A7902">
        <w:t>hoặc</w:t>
      </w:r>
      <w:proofErr w:type="spellEnd"/>
      <w:r w:rsidRPr="004A7902">
        <w:t xml:space="preserve"> </w:t>
      </w:r>
      <w:proofErr w:type="spellStart"/>
      <w:r w:rsidRPr="004A7902">
        <w:t>nữ</w:t>
      </w:r>
      <w:proofErr w:type="spellEnd"/>
      <w:r w:rsidRPr="004A7902">
        <w:t xml:space="preserve">, </w:t>
      </w:r>
      <w:proofErr w:type="spellStart"/>
      <w:r w:rsidRPr="004A7902">
        <w:t>hoặc</w:t>
      </w:r>
      <w:proofErr w:type="spellEnd"/>
      <w:r w:rsidRPr="004A7902">
        <w:t xml:space="preserve"> </w:t>
      </w:r>
      <w:proofErr w:type="spellStart"/>
      <w:r w:rsidRPr="004A7902">
        <w:t>cả</w:t>
      </w:r>
      <w:proofErr w:type="spellEnd"/>
      <w:r w:rsidRPr="004A7902">
        <w:t xml:space="preserve"> </w:t>
      </w:r>
      <w:proofErr w:type="spellStart"/>
      <w:r w:rsidRPr="004A7902">
        <w:t>hai</w:t>
      </w:r>
      <w:proofErr w:type="spellEnd"/>
      <w:r w:rsidRPr="004A7902">
        <w:t>.</w:t>
      </w:r>
    </w:p>
    <w:p w14:paraId="493D16F8" w14:textId="4764FE13" w:rsidR="00D2714C" w:rsidRPr="004A7902" w:rsidRDefault="00000000" w:rsidP="003904C1">
      <w:pPr>
        <w:ind w:firstLine="720"/>
        <w:jc w:val="both"/>
      </w:pPr>
      <w:r w:rsidRPr="004A7902">
        <w:t xml:space="preserve">+ </w:t>
      </w:r>
      <w:proofErr w:type="spellStart"/>
      <w:r w:rsidRPr="004A7902">
        <w:t>Những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sở</w:t>
      </w:r>
      <w:proofErr w:type="spellEnd"/>
      <w:r w:rsidRPr="004A7902">
        <w:t xml:space="preserve"> </w:t>
      </w:r>
      <w:proofErr w:type="spellStart"/>
      <w:r w:rsidRPr="004A7902">
        <w:t>thích</w:t>
      </w:r>
      <w:proofErr w:type="spellEnd"/>
      <w:r w:rsidRPr="004A7902">
        <w:t xml:space="preserve"> </w:t>
      </w:r>
      <w:proofErr w:type="spellStart"/>
      <w:r w:rsidRPr="004A7902">
        <w:t>cụ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như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thao</w:t>
      </w:r>
      <w:proofErr w:type="spellEnd"/>
      <w:r w:rsidRPr="004A7902">
        <w:t xml:space="preserve">, du </w:t>
      </w:r>
      <w:proofErr w:type="spellStart"/>
      <w:r w:rsidRPr="004A7902">
        <w:t>lịch</w:t>
      </w:r>
      <w:proofErr w:type="spellEnd"/>
      <w:r w:rsidRPr="004A7902">
        <w:t xml:space="preserve">, </w:t>
      </w:r>
      <w:proofErr w:type="spellStart"/>
      <w:r w:rsidRPr="004A7902">
        <w:t>hoặc</w:t>
      </w:r>
      <w:proofErr w:type="spellEnd"/>
      <w:r w:rsidRPr="004A7902">
        <w:t xml:space="preserve"> </w:t>
      </w:r>
      <w:proofErr w:type="spellStart"/>
      <w:r w:rsidRPr="004A7902">
        <w:t>thời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 xml:space="preserve"> </w:t>
      </w:r>
      <w:proofErr w:type="spellStart"/>
      <w:r w:rsidRPr="004A7902">
        <w:t>cao</w:t>
      </w:r>
      <w:proofErr w:type="spellEnd"/>
      <w:r w:rsidRPr="004A7902">
        <w:t xml:space="preserve"> </w:t>
      </w:r>
      <w:proofErr w:type="spellStart"/>
      <w:r w:rsidRPr="004A7902">
        <w:t>cấp</w:t>
      </w:r>
      <w:proofErr w:type="spellEnd"/>
      <w:r w:rsidR="00105D96">
        <w:t>.</w:t>
      </w:r>
    </w:p>
    <w:p w14:paraId="47A7048E" w14:textId="77777777" w:rsidR="00D2714C" w:rsidRPr="004A7902" w:rsidRDefault="00000000" w:rsidP="003904C1">
      <w:pPr>
        <w:ind w:firstLine="720"/>
        <w:jc w:val="both"/>
      </w:pPr>
      <w:bookmarkStart w:id="24" w:name="_Hlk166619009"/>
      <w:bookmarkEnd w:id="19"/>
      <w:r w:rsidRPr="004A7902">
        <w:lastRenderedPageBreak/>
        <w:t xml:space="preserve">+ </w:t>
      </w:r>
      <w:proofErr w:type="spellStart"/>
      <w:r w:rsidRPr="004A7902">
        <w:t>Quần</w:t>
      </w:r>
      <w:proofErr w:type="spellEnd"/>
      <w:r w:rsidRPr="004A7902">
        <w:t xml:space="preserve"> </w:t>
      </w:r>
      <w:proofErr w:type="spellStart"/>
      <w:r w:rsidRPr="004A7902">
        <w:t>áo</w:t>
      </w:r>
      <w:proofErr w:type="spellEnd"/>
      <w:r w:rsidRPr="004A7902">
        <w:t xml:space="preserve"> </w:t>
      </w:r>
      <w:proofErr w:type="spellStart"/>
      <w:r w:rsidRPr="004A7902">
        <w:t>dành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những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làm</w:t>
      </w:r>
      <w:proofErr w:type="spellEnd"/>
      <w:r w:rsidRPr="004A7902">
        <w:t xml:space="preserve"> </w:t>
      </w:r>
      <w:proofErr w:type="spellStart"/>
      <w:r w:rsidRPr="004A7902">
        <w:t>việc</w:t>
      </w:r>
      <w:proofErr w:type="spellEnd"/>
      <w:r w:rsidRPr="004A7902">
        <w:t xml:space="preserve"> </w:t>
      </w:r>
      <w:proofErr w:type="spellStart"/>
      <w:r w:rsidRPr="004A7902">
        <w:t>trong</w:t>
      </w:r>
      <w:proofErr w:type="spellEnd"/>
      <w:r w:rsidRPr="004A7902">
        <w:t xml:space="preserve"> </w:t>
      </w:r>
      <w:proofErr w:type="spellStart"/>
      <w:r w:rsidRPr="004A7902">
        <w:t>môi</w:t>
      </w:r>
      <w:proofErr w:type="spellEnd"/>
      <w:r w:rsidRPr="004A7902">
        <w:t xml:space="preserve"> </w:t>
      </w:r>
      <w:proofErr w:type="spellStart"/>
      <w:r w:rsidRPr="004A7902">
        <w:t>trường</w:t>
      </w:r>
      <w:proofErr w:type="spellEnd"/>
      <w:r w:rsidRPr="004A7902">
        <w:t xml:space="preserve"> </w:t>
      </w:r>
      <w:proofErr w:type="spellStart"/>
      <w:r w:rsidRPr="004A7902">
        <w:t>chuyên</w:t>
      </w:r>
      <w:proofErr w:type="spellEnd"/>
      <w:r w:rsidRPr="004A7902">
        <w:t xml:space="preserve"> </w:t>
      </w:r>
      <w:proofErr w:type="spellStart"/>
      <w:r w:rsidRPr="004A7902">
        <w:t>nghiệp</w:t>
      </w:r>
      <w:proofErr w:type="spellEnd"/>
      <w:r w:rsidRPr="004A7902">
        <w:t xml:space="preserve"> </w:t>
      </w:r>
      <w:proofErr w:type="spellStart"/>
      <w:r w:rsidRPr="004A7902">
        <w:t>như</w:t>
      </w:r>
      <w:proofErr w:type="spellEnd"/>
      <w:r w:rsidRPr="004A7902">
        <w:t xml:space="preserve"> </w:t>
      </w:r>
      <w:proofErr w:type="spellStart"/>
      <w:r w:rsidRPr="004A7902">
        <w:t>văn</w:t>
      </w:r>
      <w:proofErr w:type="spellEnd"/>
      <w:r w:rsidRPr="004A7902">
        <w:t xml:space="preserve"> </w:t>
      </w:r>
      <w:proofErr w:type="spellStart"/>
      <w:r w:rsidRPr="004A7902">
        <w:t>phòng</w:t>
      </w:r>
      <w:proofErr w:type="spellEnd"/>
      <w:r w:rsidRPr="004A7902">
        <w:t xml:space="preserve">, </w:t>
      </w:r>
      <w:proofErr w:type="spellStart"/>
      <w:r w:rsidRPr="004A7902">
        <w:t>hoặc</w:t>
      </w:r>
      <w:proofErr w:type="spellEnd"/>
      <w:r w:rsidRPr="004A7902">
        <w:t xml:space="preserve"> </w:t>
      </w:r>
      <w:proofErr w:type="spellStart"/>
      <w:r w:rsidRPr="004A7902">
        <w:t>quần</w:t>
      </w:r>
      <w:proofErr w:type="spellEnd"/>
      <w:r w:rsidRPr="004A7902">
        <w:t xml:space="preserve"> </w:t>
      </w:r>
      <w:proofErr w:type="spellStart"/>
      <w:r w:rsidRPr="004A7902">
        <w:t>áo</w:t>
      </w:r>
      <w:proofErr w:type="spellEnd"/>
      <w:r w:rsidRPr="004A7902">
        <w:t xml:space="preserve"> </w:t>
      </w:r>
      <w:proofErr w:type="spellStart"/>
      <w:r w:rsidRPr="004A7902">
        <w:t>bảo</w:t>
      </w:r>
      <w:proofErr w:type="spellEnd"/>
      <w:r w:rsidRPr="004A7902">
        <w:t xml:space="preserve"> </w:t>
      </w:r>
      <w:proofErr w:type="spellStart"/>
      <w:r w:rsidRPr="004A7902">
        <w:t>hộ</w:t>
      </w:r>
      <w:proofErr w:type="spellEnd"/>
      <w:r w:rsidRPr="004A7902">
        <w:t xml:space="preserve"> </w:t>
      </w:r>
      <w:proofErr w:type="spellStart"/>
      <w:r w:rsidRPr="004A7902">
        <w:t>lao</w:t>
      </w:r>
      <w:proofErr w:type="spellEnd"/>
      <w:r w:rsidRPr="004A7902">
        <w:t xml:space="preserve"> </w:t>
      </w:r>
      <w:proofErr w:type="spellStart"/>
      <w:r w:rsidRPr="004A7902">
        <w:t>động</w:t>
      </w:r>
      <w:proofErr w:type="spellEnd"/>
      <w:r w:rsidRPr="004A7902">
        <w:t>.</w:t>
      </w:r>
    </w:p>
    <w:p w14:paraId="6D669AF8" w14:textId="77777777" w:rsidR="00D2714C" w:rsidRPr="004A7902" w:rsidRDefault="00000000" w:rsidP="003904C1">
      <w:pPr>
        <w:ind w:firstLine="720"/>
        <w:jc w:val="both"/>
      </w:pPr>
      <w:r w:rsidRPr="004A7902">
        <w:t xml:space="preserve">+ </w:t>
      </w:r>
      <w:proofErr w:type="spellStart"/>
      <w:r w:rsidRPr="004A7902">
        <w:t>Quần</w:t>
      </w:r>
      <w:proofErr w:type="spellEnd"/>
      <w:r w:rsidRPr="004A7902">
        <w:t xml:space="preserve"> </w:t>
      </w:r>
      <w:proofErr w:type="spellStart"/>
      <w:r w:rsidRPr="004A7902">
        <w:t>áo</w:t>
      </w:r>
      <w:proofErr w:type="spellEnd"/>
      <w:r w:rsidRPr="004A7902">
        <w:t xml:space="preserve"> </w:t>
      </w:r>
      <w:proofErr w:type="spellStart"/>
      <w:r w:rsidRPr="004A7902">
        <w:t>phản</w:t>
      </w:r>
      <w:proofErr w:type="spellEnd"/>
      <w:r w:rsidRPr="004A7902">
        <w:t xml:space="preserve"> </w:t>
      </w:r>
      <w:proofErr w:type="spellStart"/>
      <w:r w:rsidRPr="004A7902">
        <w:t>ánh</w:t>
      </w:r>
      <w:proofErr w:type="spellEnd"/>
      <w:r w:rsidRPr="004A7902">
        <w:t xml:space="preserve"> </w:t>
      </w:r>
      <w:proofErr w:type="spellStart"/>
      <w:r w:rsidRPr="004A7902">
        <w:t>văn</w:t>
      </w:r>
      <w:proofErr w:type="spellEnd"/>
      <w:r w:rsidRPr="004A7902">
        <w:t xml:space="preserve"> </w:t>
      </w:r>
      <w:proofErr w:type="spellStart"/>
      <w:r w:rsidRPr="004A7902">
        <w:t>hóa</w:t>
      </w:r>
      <w:proofErr w:type="spellEnd"/>
      <w:r w:rsidRPr="004A7902">
        <w:t xml:space="preserve"> </w:t>
      </w:r>
      <w:proofErr w:type="spellStart"/>
      <w:r w:rsidRPr="004A7902">
        <w:t>cụ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hoặc</w:t>
      </w:r>
      <w:proofErr w:type="spellEnd"/>
      <w:r w:rsidRPr="004A7902">
        <w:t xml:space="preserve"> </w:t>
      </w:r>
      <w:proofErr w:type="spellStart"/>
      <w:r w:rsidRPr="004A7902">
        <w:t>phong</w:t>
      </w:r>
      <w:proofErr w:type="spellEnd"/>
      <w:r w:rsidRPr="004A7902">
        <w:t xml:space="preserve"> </w:t>
      </w:r>
      <w:proofErr w:type="spellStart"/>
      <w:r w:rsidRPr="004A7902">
        <w:t>cách</w:t>
      </w:r>
      <w:proofErr w:type="spellEnd"/>
      <w:r w:rsidRPr="004A7902">
        <w:t xml:space="preserve"> </w:t>
      </w:r>
      <w:proofErr w:type="spellStart"/>
      <w:r w:rsidRPr="004A7902">
        <w:t>thời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>.</w:t>
      </w:r>
    </w:p>
    <w:p w14:paraId="1453FEB4" w14:textId="77777777" w:rsidR="00D2714C" w:rsidRPr="004A7902" w:rsidRDefault="00000000" w:rsidP="003904C1">
      <w:pPr>
        <w:ind w:firstLine="720"/>
        <w:jc w:val="both"/>
      </w:pPr>
      <w:r w:rsidRPr="004A7902">
        <w:t xml:space="preserve">+ Cung </w:t>
      </w:r>
      <w:proofErr w:type="spellStart"/>
      <w:r w:rsidRPr="004A7902">
        <w:t>cấp</w:t>
      </w:r>
      <w:proofErr w:type="spellEnd"/>
      <w:r w:rsidRPr="004A7902">
        <w:t xml:space="preserve"> </w:t>
      </w:r>
      <w:proofErr w:type="spellStart"/>
      <w:r w:rsidRPr="004A7902">
        <w:t>quần</w:t>
      </w:r>
      <w:proofErr w:type="spellEnd"/>
      <w:r w:rsidRPr="004A7902">
        <w:t xml:space="preserve"> </w:t>
      </w:r>
      <w:proofErr w:type="spellStart"/>
      <w:r w:rsidRPr="004A7902">
        <w:t>áo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kích</w:t>
      </w:r>
      <w:proofErr w:type="spellEnd"/>
      <w:r w:rsidRPr="004A7902">
        <w:t xml:space="preserve"> </w:t>
      </w:r>
      <w:proofErr w:type="spellStart"/>
      <w:r w:rsidRPr="004A7902">
        <w:t>cỡ</w:t>
      </w:r>
      <w:proofErr w:type="spellEnd"/>
      <w:r w:rsidRPr="004A7902">
        <w:t xml:space="preserve"> </w:t>
      </w:r>
      <w:proofErr w:type="spellStart"/>
      <w:r w:rsidRPr="004A7902">
        <w:t>đặc</w:t>
      </w:r>
      <w:proofErr w:type="spellEnd"/>
      <w:r w:rsidRPr="004A7902">
        <w:t xml:space="preserve"> </w:t>
      </w:r>
      <w:proofErr w:type="spellStart"/>
      <w:r w:rsidRPr="004A7902">
        <w:t>biệt</w:t>
      </w:r>
      <w:proofErr w:type="spellEnd"/>
    </w:p>
    <w:p w14:paraId="56D17DBC" w14:textId="77777777" w:rsidR="00D2714C" w:rsidRPr="004A7902" w:rsidRDefault="00000000" w:rsidP="00D84403">
      <w:pPr>
        <w:jc w:val="both"/>
      </w:pPr>
      <w:bookmarkStart w:id="25" w:name="_Hlk166619144"/>
      <w:bookmarkEnd w:id="24"/>
      <w:proofErr w:type="spellStart"/>
      <w:r w:rsidRPr="004A7902">
        <w:t>Bằng</w:t>
      </w:r>
      <w:proofErr w:type="spellEnd"/>
      <w:r w:rsidRPr="004A7902">
        <w:t xml:space="preserve"> </w:t>
      </w:r>
      <w:proofErr w:type="spellStart"/>
      <w:r w:rsidRPr="004A7902">
        <w:t>cách</w:t>
      </w:r>
      <w:proofErr w:type="spellEnd"/>
      <w:r w:rsidRPr="004A7902">
        <w:t xml:space="preserve"> </w:t>
      </w:r>
      <w:proofErr w:type="spellStart"/>
      <w:r w:rsidRPr="004A7902">
        <w:t>nắm</w:t>
      </w:r>
      <w:proofErr w:type="spellEnd"/>
      <w:r w:rsidRPr="004A7902">
        <w:t xml:space="preserve"> </w:t>
      </w:r>
      <w:proofErr w:type="spellStart"/>
      <w:r w:rsidRPr="004A7902">
        <w:t>bắt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hiểu</w:t>
      </w:r>
      <w:proofErr w:type="spellEnd"/>
      <w:r w:rsidRPr="004A7902">
        <w:t xml:space="preserve"> </w:t>
      </w:r>
      <w:proofErr w:type="spellStart"/>
      <w:r w:rsidRPr="004A7902">
        <w:t>rõ</w:t>
      </w:r>
      <w:proofErr w:type="spellEnd"/>
      <w:r w:rsidRPr="004A7902">
        <w:t xml:space="preserve"> </w:t>
      </w:r>
      <w:proofErr w:type="spellStart"/>
      <w:r w:rsidRPr="004A7902">
        <w:t>đối</w:t>
      </w:r>
      <w:proofErr w:type="spellEnd"/>
      <w:r w:rsidRPr="004A7902">
        <w:t xml:space="preserve"> </w:t>
      </w:r>
      <w:proofErr w:type="spellStart"/>
      <w:r w:rsidRPr="004A7902">
        <w:t>tượng</w:t>
      </w:r>
      <w:proofErr w:type="spellEnd"/>
      <w:r w:rsidRPr="004A7902">
        <w:t xml:space="preserve"> </w:t>
      </w:r>
      <w:proofErr w:type="spellStart"/>
      <w:r w:rsidRPr="004A7902">
        <w:t>mục</w:t>
      </w:r>
      <w:proofErr w:type="spellEnd"/>
      <w:r w:rsidRPr="004A7902">
        <w:t xml:space="preserve"> </w:t>
      </w:r>
      <w:proofErr w:type="spellStart"/>
      <w:r w:rsidRPr="004A7902">
        <w:t>tiêu</w:t>
      </w:r>
      <w:proofErr w:type="spellEnd"/>
      <w:r w:rsidRPr="004A7902">
        <w:t xml:space="preserve">,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tạo</w:t>
      </w:r>
      <w:proofErr w:type="spellEnd"/>
      <w:r w:rsidRPr="004A7902">
        <w:t xml:space="preserve"> </w:t>
      </w:r>
      <w:proofErr w:type="spellStart"/>
      <w:r w:rsidRPr="004A7902">
        <w:t>ra</w:t>
      </w:r>
      <w:proofErr w:type="spellEnd"/>
      <w:r w:rsidRPr="004A7902">
        <w:t xml:space="preserve"> </w:t>
      </w:r>
      <w:proofErr w:type="spellStart"/>
      <w:r w:rsidRPr="004A7902">
        <w:t>những</w:t>
      </w:r>
      <w:proofErr w:type="spellEnd"/>
      <w:r w:rsidRPr="004A7902">
        <w:t xml:space="preserve"> </w:t>
      </w:r>
      <w:proofErr w:type="spellStart"/>
      <w:r w:rsidRPr="004A7902">
        <w:t>chiến</w:t>
      </w:r>
      <w:proofErr w:type="spellEnd"/>
      <w:r w:rsidRPr="004A7902">
        <w:t xml:space="preserve"> </w:t>
      </w:r>
      <w:proofErr w:type="spellStart"/>
      <w:r w:rsidRPr="004A7902">
        <w:t>lược</w:t>
      </w:r>
      <w:proofErr w:type="spellEnd"/>
      <w:r w:rsidRPr="004A7902">
        <w:t xml:space="preserve"> </w:t>
      </w:r>
      <w:proofErr w:type="spellStart"/>
      <w:r w:rsidRPr="004A7902">
        <w:t>tiếp</w:t>
      </w:r>
      <w:proofErr w:type="spellEnd"/>
      <w:r w:rsidRPr="004A7902">
        <w:t xml:space="preserve"> </w:t>
      </w:r>
      <w:proofErr w:type="spellStart"/>
      <w:r w:rsidRPr="004A7902">
        <w:t>thị</w:t>
      </w:r>
      <w:proofErr w:type="spellEnd"/>
      <w:r w:rsidRPr="004A7902">
        <w:t xml:space="preserve"> </w:t>
      </w:r>
      <w:proofErr w:type="spellStart"/>
      <w:r w:rsidRPr="004A7902">
        <w:t>hiệu</w:t>
      </w:r>
      <w:proofErr w:type="spellEnd"/>
      <w:r w:rsidRPr="004A7902">
        <w:t xml:space="preserve"> </w:t>
      </w:r>
      <w:proofErr w:type="spellStart"/>
      <w:r w:rsidRPr="004A7902">
        <w:t>quả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phát</w:t>
      </w:r>
      <w:proofErr w:type="spellEnd"/>
      <w:r w:rsidRPr="004A7902">
        <w:t xml:space="preserve"> </w:t>
      </w:r>
      <w:proofErr w:type="spellStart"/>
      <w:r w:rsidRPr="004A7902">
        <w:t>triển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phù</w:t>
      </w:r>
      <w:proofErr w:type="spellEnd"/>
      <w:r w:rsidRPr="004A7902">
        <w:t xml:space="preserve"> </w:t>
      </w:r>
      <w:proofErr w:type="spellStart"/>
      <w:r w:rsidRPr="004A7902">
        <w:t>hợp</w:t>
      </w:r>
      <w:proofErr w:type="spellEnd"/>
      <w:r w:rsidRPr="004A7902">
        <w:t xml:space="preserve"> </w:t>
      </w:r>
      <w:proofErr w:type="spellStart"/>
      <w:r w:rsidRPr="004A7902">
        <w:t>với</w:t>
      </w:r>
      <w:proofErr w:type="spellEnd"/>
      <w:r w:rsidRPr="004A7902">
        <w:t xml:space="preserve"> </w:t>
      </w:r>
      <w:proofErr w:type="spellStart"/>
      <w:r w:rsidRPr="004A7902">
        <w:t>nhu</w:t>
      </w:r>
      <w:proofErr w:type="spellEnd"/>
      <w:r w:rsidRPr="004A7902">
        <w:t xml:space="preserve"> </w:t>
      </w:r>
      <w:proofErr w:type="spellStart"/>
      <w:r w:rsidRPr="004A7902">
        <w:t>cầu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mong</w:t>
      </w:r>
      <w:proofErr w:type="spellEnd"/>
      <w:r w:rsidRPr="004A7902">
        <w:t xml:space="preserve"> </w:t>
      </w:r>
      <w:proofErr w:type="spellStart"/>
      <w:r w:rsidRPr="004A7902">
        <w:t>muốn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họ</w:t>
      </w:r>
      <w:proofErr w:type="spellEnd"/>
      <w:r w:rsidRPr="004A7902">
        <w:t xml:space="preserve">. </w:t>
      </w:r>
      <w:proofErr w:type="spellStart"/>
      <w:r w:rsidRPr="004A7902">
        <w:t>Điều</w:t>
      </w:r>
      <w:proofErr w:type="spellEnd"/>
      <w:r w:rsidRPr="004A7902">
        <w:t xml:space="preserve"> </w:t>
      </w:r>
      <w:proofErr w:type="spellStart"/>
      <w:r w:rsidRPr="004A7902">
        <w:t>này</w:t>
      </w:r>
      <w:proofErr w:type="spellEnd"/>
      <w:r w:rsidRPr="004A7902">
        <w:t xml:space="preserve"> </w:t>
      </w:r>
      <w:proofErr w:type="spellStart"/>
      <w:r w:rsidRPr="004A7902">
        <w:t>không</w:t>
      </w:r>
      <w:proofErr w:type="spellEnd"/>
      <w:r w:rsidRPr="004A7902">
        <w:t xml:space="preserve"> </w:t>
      </w:r>
      <w:proofErr w:type="spellStart"/>
      <w:r w:rsidRPr="004A7902">
        <w:t>chỉ</w:t>
      </w:r>
      <w:proofErr w:type="spellEnd"/>
      <w:r w:rsidRPr="004A7902">
        <w:t xml:space="preserve"> </w:t>
      </w:r>
      <w:proofErr w:type="spellStart"/>
      <w:r w:rsidRPr="004A7902">
        <w:t>giúp</w:t>
      </w:r>
      <w:proofErr w:type="spellEnd"/>
      <w:r w:rsidRPr="004A7902">
        <w:t xml:space="preserve"> </w:t>
      </w:r>
      <w:proofErr w:type="spellStart"/>
      <w:r w:rsidRPr="004A7902">
        <w:t>tăng</w:t>
      </w:r>
      <w:proofErr w:type="spellEnd"/>
      <w:r w:rsidRPr="004A7902">
        <w:t xml:space="preserve"> </w:t>
      </w:r>
      <w:proofErr w:type="spellStart"/>
      <w:r w:rsidRPr="004A7902">
        <w:t>doanh</w:t>
      </w:r>
      <w:proofErr w:type="spellEnd"/>
      <w:r w:rsidRPr="004A7902">
        <w:t xml:space="preserve"> </w:t>
      </w:r>
      <w:proofErr w:type="spellStart"/>
      <w:r w:rsidRPr="004A7902">
        <w:t>số</w:t>
      </w:r>
      <w:proofErr w:type="spellEnd"/>
      <w:r w:rsidRPr="004A7902">
        <w:t xml:space="preserve"> </w:t>
      </w:r>
      <w:proofErr w:type="spellStart"/>
      <w:r w:rsidRPr="004A7902">
        <w:t>bán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mà</w:t>
      </w:r>
      <w:proofErr w:type="spellEnd"/>
      <w:r w:rsidRPr="004A7902">
        <w:t xml:space="preserve"> </w:t>
      </w:r>
      <w:proofErr w:type="spellStart"/>
      <w:r w:rsidRPr="004A7902">
        <w:t>còn</w:t>
      </w:r>
      <w:proofErr w:type="spellEnd"/>
      <w:r w:rsidRPr="004A7902">
        <w:t xml:space="preserve"> </w:t>
      </w:r>
      <w:proofErr w:type="spellStart"/>
      <w:r w:rsidRPr="004A7902">
        <w:t>góp</w:t>
      </w:r>
      <w:proofErr w:type="spellEnd"/>
      <w:r w:rsidRPr="004A7902">
        <w:t xml:space="preserve"> </w:t>
      </w:r>
      <w:proofErr w:type="spellStart"/>
      <w:r w:rsidRPr="004A7902">
        <w:t>phần</w:t>
      </w:r>
      <w:proofErr w:type="spellEnd"/>
      <w:r w:rsidRPr="004A7902">
        <w:t xml:space="preserve"> </w:t>
      </w:r>
      <w:proofErr w:type="spellStart"/>
      <w:r w:rsidRPr="004A7902">
        <w:t>xây</w:t>
      </w:r>
      <w:proofErr w:type="spellEnd"/>
      <w:r w:rsidRPr="004A7902">
        <w:t xml:space="preserve"> </w:t>
      </w:r>
      <w:proofErr w:type="spellStart"/>
      <w:r w:rsidRPr="004A7902">
        <w:t>dựng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thương</w:t>
      </w:r>
      <w:proofErr w:type="spellEnd"/>
      <w:r w:rsidRPr="004A7902">
        <w:t xml:space="preserve"> </w:t>
      </w:r>
      <w:proofErr w:type="spellStart"/>
      <w:r w:rsidRPr="004A7902">
        <w:t>hiệu</w:t>
      </w:r>
      <w:proofErr w:type="spellEnd"/>
      <w:r w:rsidRPr="004A7902">
        <w:t xml:space="preserve"> </w:t>
      </w:r>
      <w:proofErr w:type="spellStart"/>
      <w:r w:rsidRPr="004A7902">
        <w:t>mạnh</w:t>
      </w:r>
      <w:proofErr w:type="spellEnd"/>
      <w:r w:rsidRPr="004A7902">
        <w:t xml:space="preserve"> </w:t>
      </w:r>
      <w:proofErr w:type="spellStart"/>
      <w:r w:rsidRPr="004A7902">
        <w:t>mẽ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sức</w:t>
      </w:r>
      <w:proofErr w:type="spellEnd"/>
      <w:r w:rsidRPr="004A7902">
        <w:t xml:space="preserve"> </w:t>
      </w:r>
      <w:proofErr w:type="spellStart"/>
      <w:r w:rsidRPr="004A7902">
        <w:t>ảnh</w:t>
      </w:r>
      <w:proofErr w:type="spellEnd"/>
      <w:r w:rsidRPr="004A7902">
        <w:t xml:space="preserve"> </w:t>
      </w:r>
      <w:proofErr w:type="spellStart"/>
      <w:r w:rsidRPr="004A7902">
        <w:t>hưởng</w:t>
      </w:r>
      <w:proofErr w:type="spellEnd"/>
      <w:r w:rsidRPr="004A7902">
        <w:t xml:space="preserve"> </w:t>
      </w:r>
      <w:proofErr w:type="spellStart"/>
      <w:r w:rsidRPr="004A7902">
        <w:t>trong</w:t>
      </w:r>
      <w:proofErr w:type="spellEnd"/>
      <w:r w:rsidRPr="004A7902">
        <w:t xml:space="preserve"> </w:t>
      </w:r>
      <w:proofErr w:type="spellStart"/>
      <w:r w:rsidRPr="004A7902">
        <w:t>ngành</w:t>
      </w:r>
      <w:proofErr w:type="spellEnd"/>
      <w:r w:rsidRPr="004A7902">
        <w:t xml:space="preserve"> </w:t>
      </w:r>
      <w:proofErr w:type="spellStart"/>
      <w:r w:rsidRPr="004A7902">
        <w:t>công</w:t>
      </w:r>
      <w:proofErr w:type="spellEnd"/>
      <w:r w:rsidRPr="004A7902">
        <w:t xml:space="preserve"> </w:t>
      </w:r>
      <w:proofErr w:type="spellStart"/>
      <w:r w:rsidRPr="004A7902">
        <w:t>nghiệp</w:t>
      </w:r>
      <w:proofErr w:type="spellEnd"/>
      <w:r w:rsidRPr="004A7902">
        <w:t xml:space="preserve"> </w:t>
      </w:r>
      <w:proofErr w:type="spellStart"/>
      <w:r w:rsidRPr="004A7902">
        <w:t>thời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>.</w:t>
      </w:r>
    </w:p>
    <w:p w14:paraId="3DD16924" w14:textId="05B6CE4C" w:rsidR="00D2714C" w:rsidRPr="004A7902" w:rsidRDefault="00000000" w:rsidP="003904C1">
      <w:pPr>
        <w:numPr>
          <w:ilvl w:val="0"/>
          <w:numId w:val="14"/>
        </w:numPr>
        <w:spacing w:before="0" w:after="0"/>
        <w:ind w:left="648" w:hanging="648"/>
        <w:jc w:val="both"/>
      </w:pPr>
      <w:bookmarkStart w:id="26" w:name="_Hlk166619164"/>
      <w:bookmarkEnd w:id="25"/>
      <w:r w:rsidRPr="004A7902">
        <w:rPr>
          <w:b/>
          <w:bCs/>
        </w:rPr>
        <w:t xml:space="preserve">Phạm vi </w:t>
      </w:r>
      <w:proofErr w:type="spellStart"/>
      <w:r w:rsidRPr="004A7902">
        <w:rPr>
          <w:b/>
          <w:bCs/>
        </w:rPr>
        <w:t>nghiên</w:t>
      </w:r>
      <w:proofErr w:type="spellEnd"/>
      <w:r w:rsidRPr="004A7902">
        <w:rPr>
          <w:b/>
          <w:bCs/>
        </w:rPr>
        <w:t xml:space="preserve"> </w:t>
      </w:r>
      <w:proofErr w:type="spellStart"/>
      <w:r w:rsidRPr="004A7902">
        <w:rPr>
          <w:b/>
          <w:bCs/>
        </w:rPr>
        <w:t>cứu</w:t>
      </w:r>
      <w:proofErr w:type="spellEnd"/>
    </w:p>
    <w:bookmarkEnd w:id="26"/>
    <w:p w14:paraId="25BB6DBC" w14:textId="77777777" w:rsidR="00D2714C" w:rsidRPr="004A7902" w:rsidRDefault="00000000" w:rsidP="003904C1">
      <w:pPr>
        <w:numPr>
          <w:ilvl w:val="0"/>
          <w:numId w:val="15"/>
        </w:numPr>
        <w:jc w:val="both"/>
      </w:pPr>
      <w:proofErr w:type="spellStart"/>
      <w:r w:rsidRPr="004A7902">
        <w:t>Khảo</w:t>
      </w:r>
      <w:proofErr w:type="spellEnd"/>
      <w:r w:rsidRPr="004A7902">
        <w:t xml:space="preserve"> </w:t>
      </w:r>
      <w:proofErr w:type="spellStart"/>
      <w:r w:rsidRPr="004A7902">
        <w:t>Sát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: </w:t>
      </w:r>
      <w:proofErr w:type="spellStart"/>
      <w:r w:rsidRPr="004A7902">
        <w:t>Nghiên</w:t>
      </w:r>
      <w:proofErr w:type="spellEnd"/>
      <w:r w:rsidRPr="004A7902">
        <w:t xml:space="preserve"> </w:t>
      </w:r>
      <w:proofErr w:type="spellStart"/>
      <w:r w:rsidRPr="004A7902">
        <w:t>cứu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 xml:space="preserve"> web </w:t>
      </w:r>
      <w:proofErr w:type="spellStart"/>
      <w:r w:rsidRPr="004A7902">
        <w:t>bán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trực</w:t>
      </w:r>
      <w:proofErr w:type="spellEnd"/>
      <w:r w:rsidRPr="004A7902">
        <w:t xml:space="preserve"> </w:t>
      </w:r>
      <w:proofErr w:type="spellStart"/>
      <w:r w:rsidRPr="004A7902">
        <w:t>tuyến</w:t>
      </w:r>
      <w:proofErr w:type="spellEnd"/>
      <w:r w:rsidRPr="004A7902">
        <w:t xml:space="preserve"> </w:t>
      </w:r>
      <w:proofErr w:type="spellStart"/>
      <w:r w:rsidRPr="004A7902">
        <w:t>hiện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áp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những</w:t>
      </w:r>
      <w:proofErr w:type="spellEnd"/>
      <w:r w:rsidRPr="004A7902">
        <w:t xml:space="preserve"> </w:t>
      </w:r>
      <w:proofErr w:type="spellStart"/>
      <w:r w:rsidRPr="004A7902">
        <w:t>điểm</w:t>
      </w:r>
      <w:proofErr w:type="spellEnd"/>
      <w:r w:rsidRPr="004A7902">
        <w:t xml:space="preserve"> </w:t>
      </w:r>
      <w:proofErr w:type="spellStart"/>
      <w:r w:rsidRPr="004A7902">
        <w:t>mạnh</w:t>
      </w:r>
      <w:proofErr w:type="spellEnd"/>
      <w:r w:rsidRPr="004A7902">
        <w:t xml:space="preserve"> </w:t>
      </w:r>
      <w:proofErr w:type="spellStart"/>
      <w:r w:rsidRPr="004A7902">
        <w:t>vào</w:t>
      </w:r>
      <w:proofErr w:type="spellEnd"/>
      <w:r w:rsidRPr="004A7902">
        <w:t xml:space="preserve"> website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mình</w:t>
      </w:r>
      <w:proofErr w:type="spellEnd"/>
      <w:r w:rsidRPr="004A7902">
        <w:t>.</w:t>
      </w:r>
    </w:p>
    <w:p w14:paraId="226D8F1A" w14:textId="77777777" w:rsidR="00D2714C" w:rsidRPr="004A7902" w:rsidRDefault="00000000" w:rsidP="003904C1">
      <w:pPr>
        <w:numPr>
          <w:ilvl w:val="0"/>
          <w:numId w:val="15"/>
        </w:numPr>
        <w:jc w:val="both"/>
      </w:pPr>
      <w:proofErr w:type="spellStart"/>
      <w:r w:rsidRPr="004A7902">
        <w:t>Phân</w:t>
      </w:r>
      <w:proofErr w:type="spellEnd"/>
      <w:r w:rsidRPr="004A7902">
        <w:t xml:space="preserve"> </w:t>
      </w:r>
      <w:proofErr w:type="spellStart"/>
      <w:r w:rsidRPr="004A7902">
        <w:t>Tích</w:t>
      </w:r>
      <w:proofErr w:type="spellEnd"/>
      <w:r w:rsidRPr="004A7902">
        <w:t xml:space="preserve"> </w:t>
      </w: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: </w:t>
      </w:r>
      <w:proofErr w:type="spellStart"/>
      <w:r w:rsidRPr="004A7902">
        <w:t>Xác</w:t>
      </w:r>
      <w:proofErr w:type="spellEnd"/>
      <w:r w:rsidRPr="004A7902">
        <w:t xml:space="preserve"> </w:t>
      </w:r>
      <w:proofErr w:type="spellStart"/>
      <w:r w:rsidRPr="004A7902">
        <w:t>định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phân</w:t>
      </w:r>
      <w:proofErr w:type="spellEnd"/>
      <w:r w:rsidRPr="004A7902">
        <w:t xml:space="preserve"> </w:t>
      </w:r>
      <w:proofErr w:type="spellStart"/>
      <w:r w:rsidRPr="004A7902">
        <w:t>tích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chính</w:t>
      </w:r>
      <w:proofErr w:type="spellEnd"/>
      <w:r w:rsidRPr="004A7902">
        <w:t xml:space="preserve"> </w:t>
      </w:r>
      <w:proofErr w:type="spellStart"/>
      <w:r w:rsidRPr="004A7902">
        <w:t>mà</w:t>
      </w:r>
      <w:proofErr w:type="spellEnd"/>
      <w:r w:rsidRPr="004A7902">
        <w:t xml:space="preserve"> website </w:t>
      </w:r>
      <w:proofErr w:type="spellStart"/>
      <w:r w:rsidRPr="004A7902">
        <w:t>cần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, </w:t>
      </w:r>
      <w:proofErr w:type="spellStart"/>
      <w:r w:rsidRPr="004A7902">
        <w:t>từ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đến</w:t>
      </w:r>
      <w:proofErr w:type="spellEnd"/>
      <w:r w:rsidRPr="004A7902">
        <w:t xml:space="preserve"> </w:t>
      </w:r>
      <w:proofErr w:type="spellStart"/>
      <w:r w:rsidRPr="004A7902">
        <w:t>xử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thanh</w:t>
      </w:r>
      <w:proofErr w:type="spellEnd"/>
      <w:r w:rsidRPr="004A7902">
        <w:t xml:space="preserve"> </w:t>
      </w:r>
      <w:proofErr w:type="spellStart"/>
      <w:r w:rsidRPr="004A7902">
        <w:t>toán</w:t>
      </w:r>
      <w:proofErr w:type="spellEnd"/>
      <w:r w:rsidRPr="004A7902">
        <w:t>.</w:t>
      </w:r>
    </w:p>
    <w:p w14:paraId="6017AF10" w14:textId="77777777" w:rsidR="00D2714C" w:rsidRPr="004A7902" w:rsidRDefault="00000000" w:rsidP="003904C1">
      <w:pPr>
        <w:numPr>
          <w:ilvl w:val="0"/>
          <w:numId w:val="15"/>
        </w:numPr>
        <w:jc w:val="both"/>
      </w:pP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UML: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biểu</w:t>
      </w:r>
      <w:proofErr w:type="spellEnd"/>
      <w:r w:rsidRPr="004A7902">
        <w:t xml:space="preserve"> </w:t>
      </w:r>
      <w:proofErr w:type="spellStart"/>
      <w:r w:rsidRPr="004A7902">
        <w:t>đồ</w:t>
      </w:r>
      <w:proofErr w:type="spellEnd"/>
      <w:r w:rsidRPr="004A7902">
        <w:t xml:space="preserve"> UML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phân</w:t>
      </w:r>
      <w:proofErr w:type="spellEnd"/>
      <w:r w:rsidRPr="004A7902">
        <w:t xml:space="preserve"> </w:t>
      </w:r>
      <w:proofErr w:type="spellStart"/>
      <w:r w:rsidRPr="004A7902">
        <w:t>tích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, bao </w:t>
      </w:r>
      <w:proofErr w:type="spellStart"/>
      <w:r w:rsidRPr="004A7902">
        <w:t>gồm</w:t>
      </w:r>
      <w:proofErr w:type="spellEnd"/>
      <w:r w:rsidRPr="004A7902">
        <w:t xml:space="preserve"> </w:t>
      </w:r>
      <w:proofErr w:type="spellStart"/>
      <w:r w:rsidRPr="004A7902">
        <w:t>biểu</w:t>
      </w:r>
      <w:proofErr w:type="spellEnd"/>
      <w:r w:rsidRPr="004A7902">
        <w:t xml:space="preserve"> </w:t>
      </w:r>
      <w:proofErr w:type="spellStart"/>
      <w:r w:rsidRPr="004A7902">
        <w:t>đồ</w:t>
      </w:r>
      <w:proofErr w:type="spellEnd"/>
      <w:r w:rsidRPr="004A7902">
        <w:t xml:space="preserve"> use case, </w:t>
      </w:r>
      <w:proofErr w:type="spellStart"/>
      <w:r w:rsidRPr="004A7902">
        <w:t>biểu</w:t>
      </w:r>
      <w:proofErr w:type="spellEnd"/>
      <w:r w:rsidRPr="004A7902">
        <w:t xml:space="preserve"> </w:t>
      </w:r>
      <w:proofErr w:type="spellStart"/>
      <w:r w:rsidRPr="004A7902">
        <w:t>đồ</w:t>
      </w:r>
      <w:proofErr w:type="spellEnd"/>
      <w:r w:rsidRPr="004A7902">
        <w:t xml:space="preserve"> </w:t>
      </w:r>
      <w:proofErr w:type="spellStart"/>
      <w:r w:rsidRPr="004A7902">
        <w:t>tuần</w:t>
      </w:r>
      <w:proofErr w:type="spellEnd"/>
      <w:r w:rsidRPr="004A7902">
        <w:t xml:space="preserve"> </w:t>
      </w:r>
      <w:proofErr w:type="spellStart"/>
      <w:r w:rsidRPr="004A7902">
        <w:t>tự</w:t>
      </w:r>
      <w:proofErr w:type="spellEnd"/>
      <w:r w:rsidRPr="004A7902">
        <w:t xml:space="preserve">,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biểu</w:t>
      </w:r>
      <w:proofErr w:type="spellEnd"/>
      <w:r w:rsidRPr="004A7902">
        <w:t xml:space="preserve"> </w:t>
      </w:r>
      <w:proofErr w:type="spellStart"/>
      <w:r w:rsidRPr="004A7902">
        <w:t>đồ</w:t>
      </w:r>
      <w:proofErr w:type="spellEnd"/>
      <w:r w:rsidRPr="004A7902">
        <w:t xml:space="preserve"> </w:t>
      </w:r>
      <w:proofErr w:type="spellStart"/>
      <w:r w:rsidRPr="004A7902">
        <w:t>lớp</w:t>
      </w:r>
      <w:proofErr w:type="spellEnd"/>
      <w:r w:rsidRPr="004A7902">
        <w:t>.</w:t>
      </w:r>
    </w:p>
    <w:p w14:paraId="07A3D1C2" w14:textId="77777777" w:rsidR="00D2714C" w:rsidRPr="004A7902" w:rsidRDefault="00000000" w:rsidP="003904C1">
      <w:pPr>
        <w:numPr>
          <w:ilvl w:val="0"/>
          <w:numId w:val="15"/>
        </w:numPr>
        <w:jc w:val="both"/>
      </w:pPr>
      <w:proofErr w:type="spellStart"/>
      <w:r w:rsidRPr="004A7902">
        <w:t>Phân</w:t>
      </w:r>
      <w:proofErr w:type="spellEnd"/>
      <w:r w:rsidRPr="004A7902">
        <w:t xml:space="preserve"> </w:t>
      </w:r>
      <w:proofErr w:type="spellStart"/>
      <w:r w:rsidRPr="004A7902">
        <w:t>Tích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CSDL: </w:t>
      </w:r>
      <w:proofErr w:type="spellStart"/>
      <w:r w:rsidRPr="004A7902">
        <w:t>Xây</w:t>
      </w:r>
      <w:proofErr w:type="spellEnd"/>
      <w:r w:rsidRPr="004A7902">
        <w:t xml:space="preserve"> </w:t>
      </w:r>
      <w:proofErr w:type="spellStart"/>
      <w:r w:rsidRPr="004A7902">
        <w:t>dựng</w:t>
      </w:r>
      <w:proofErr w:type="spellEnd"/>
      <w:r w:rsidRPr="004A7902">
        <w:t xml:space="preserve"> </w:t>
      </w:r>
      <w:proofErr w:type="spellStart"/>
      <w:r w:rsidRPr="004A7902">
        <w:t>cơ</w:t>
      </w:r>
      <w:proofErr w:type="spellEnd"/>
      <w:r w:rsidRPr="004A7902">
        <w:t xml:space="preserve"> </w:t>
      </w:r>
      <w:proofErr w:type="spellStart"/>
      <w:r w:rsidRPr="004A7902">
        <w:t>sở</w:t>
      </w:r>
      <w:proofErr w:type="spellEnd"/>
      <w:r w:rsidRPr="004A7902">
        <w:t xml:space="preserve"> </w:t>
      </w:r>
      <w:proofErr w:type="spellStart"/>
      <w:r w:rsidRPr="004A7902">
        <w:t>dữ</w:t>
      </w:r>
      <w:proofErr w:type="spellEnd"/>
      <w:r w:rsidRPr="004A7902">
        <w:t xml:space="preserve"> </w:t>
      </w:r>
      <w:proofErr w:type="spellStart"/>
      <w:r w:rsidRPr="004A7902">
        <w:t>liệu</w:t>
      </w:r>
      <w:proofErr w:type="spellEnd"/>
      <w:r w:rsidRPr="004A7902">
        <w:t xml:space="preserve"> </w:t>
      </w:r>
      <w:proofErr w:type="spellStart"/>
      <w:r w:rsidRPr="004A7902">
        <w:t>phù</w:t>
      </w:r>
      <w:proofErr w:type="spellEnd"/>
      <w:r w:rsidRPr="004A7902">
        <w:t xml:space="preserve"> </w:t>
      </w:r>
      <w:proofErr w:type="spellStart"/>
      <w:r w:rsidRPr="004A7902">
        <w:t>hợp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>.</w:t>
      </w:r>
    </w:p>
    <w:p w14:paraId="32B2A3E5" w14:textId="77777777" w:rsidR="00D2714C" w:rsidRPr="004A7902" w:rsidRDefault="00000000" w:rsidP="003904C1">
      <w:pPr>
        <w:numPr>
          <w:ilvl w:val="0"/>
          <w:numId w:val="15"/>
        </w:numPr>
        <w:jc w:val="both"/>
      </w:pPr>
      <w:proofErr w:type="spellStart"/>
      <w:r w:rsidRPr="004A7902">
        <w:t>Phát</w:t>
      </w:r>
      <w:proofErr w:type="spellEnd"/>
      <w:r w:rsidRPr="004A7902">
        <w:t xml:space="preserve"> </w:t>
      </w:r>
      <w:proofErr w:type="spellStart"/>
      <w:r w:rsidRPr="004A7902">
        <w:t>Triển</w:t>
      </w:r>
      <w:proofErr w:type="spellEnd"/>
      <w:r w:rsidRPr="004A7902">
        <w:t xml:space="preserve"> </w:t>
      </w:r>
      <w:proofErr w:type="spellStart"/>
      <w:r w:rsidRPr="004A7902">
        <w:t>Chương</w:t>
      </w:r>
      <w:proofErr w:type="spellEnd"/>
      <w:r w:rsidRPr="004A7902">
        <w:t xml:space="preserve"> </w:t>
      </w:r>
      <w:proofErr w:type="spellStart"/>
      <w:r w:rsidRPr="004A7902">
        <w:t>Trình</w:t>
      </w:r>
      <w:proofErr w:type="spellEnd"/>
      <w:r w:rsidRPr="004A7902">
        <w:t xml:space="preserve">: </w:t>
      </w:r>
      <w:proofErr w:type="spellStart"/>
      <w:r w:rsidRPr="004A7902">
        <w:t>Xây</w:t>
      </w:r>
      <w:proofErr w:type="spellEnd"/>
      <w:r w:rsidRPr="004A7902">
        <w:t xml:space="preserve"> </w:t>
      </w:r>
      <w:proofErr w:type="spellStart"/>
      <w:r w:rsidRPr="004A7902">
        <w:t>dựng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website </w:t>
      </w:r>
      <w:proofErr w:type="spellStart"/>
      <w:r w:rsidRPr="004A7902">
        <w:t>dựa</w:t>
      </w:r>
      <w:proofErr w:type="spellEnd"/>
      <w:r w:rsidRPr="004A7902">
        <w:t xml:space="preserve"> </w:t>
      </w:r>
      <w:proofErr w:type="spellStart"/>
      <w:r w:rsidRPr="004A7902">
        <w:t>trên</w:t>
      </w:r>
      <w:proofErr w:type="spellEnd"/>
      <w:r w:rsidRPr="004A7902">
        <w:t xml:space="preserve"> </w:t>
      </w:r>
      <w:proofErr w:type="spellStart"/>
      <w:r w:rsidRPr="004A7902">
        <w:t>phân</w:t>
      </w:r>
      <w:proofErr w:type="spellEnd"/>
      <w:r w:rsidRPr="004A7902">
        <w:t xml:space="preserve"> </w:t>
      </w:r>
      <w:proofErr w:type="spellStart"/>
      <w:r w:rsidRPr="004A7902">
        <w:t>tích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</w:t>
      </w:r>
      <w:proofErr w:type="spellStart"/>
      <w:r w:rsidRPr="004A7902">
        <w:t>đã</w:t>
      </w:r>
      <w:proofErr w:type="spellEnd"/>
      <w:r w:rsidRPr="004A7902">
        <w:t xml:space="preserve"> </w:t>
      </w:r>
      <w:proofErr w:type="spellStart"/>
      <w:r w:rsidRPr="004A7902">
        <w:t>làm</w:t>
      </w:r>
      <w:proofErr w:type="spellEnd"/>
      <w:r w:rsidRPr="004A7902">
        <w:t>.</w:t>
      </w:r>
    </w:p>
    <w:p w14:paraId="0A464650" w14:textId="77777777" w:rsidR="00D2714C" w:rsidRPr="004A7902" w:rsidRDefault="00000000" w:rsidP="003904C1">
      <w:pPr>
        <w:numPr>
          <w:ilvl w:val="0"/>
          <w:numId w:val="15"/>
        </w:numPr>
        <w:jc w:val="both"/>
      </w:pPr>
      <w:r w:rsidRPr="004A7902">
        <w:t xml:space="preserve">Bảo </w:t>
      </w:r>
      <w:proofErr w:type="spellStart"/>
      <w:r w:rsidRPr="004A7902">
        <w:t>Mật</w:t>
      </w:r>
      <w:proofErr w:type="spellEnd"/>
      <w:r w:rsidRPr="004A7902">
        <w:t xml:space="preserve">: </w:t>
      </w:r>
      <w:proofErr w:type="spellStart"/>
      <w:r w:rsidRPr="004A7902">
        <w:t>Đảm</w:t>
      </w:r>
      <w:proofErr w:type="spellEnd"/>
      <w:r w:rsidRPr="004A7902">
        <w:t xml:space="preserve"> </w:t>
      </w:r>
      <w:proofErr w:type="spellStart"/>
      <w:r w:rsidRPr="004A7902">
        <w:t>bảo</w:t>
      </w:r>
      <w:proofErr w:type="spellEnd"/>
      <w:r w:rsidRPr="004A7902">
        <w:t xml:space="preserve"> an </w:t>
      </w:r>
      <w:proofErr w:type="spellStart"/>
      <w:r w:rsidRPr="004A7902">
        <w:t>toàn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dữ</w:t>
      </w:r>
      <w:proofErr w:type="spellEnd"/>
      <w:r w:rsidRPr="004A7902">
        <w:t xml:space="preserve"> </w:t>
      </w:r>
      <w:proofErr w:type="spellStart"/>
      <w:r w:rsidRPr="004A7902">
        <w:t>liệu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website.</w:t>
      </w:r>
    </w:p>
    <w:p w14:paraId="45040E6E" w14:textId="77777777" w:rsidR="00D2714C" w:rsidRPr="004A7902" w:rsidRDefault="00000000" w:rsidP="003904C1">
      <w:pPr>
        <w:ind w:left="480" w:firstLine="715"/>
        <w:jc w:val="both"/>
        <w:rPr>
          <w:lang w:val="vi-VN"/>
        </w:rPr>
      </w:pPr>
      <w:r w:rsidRPr="004A7902">
        <w:t xml:space="preserve"> Phạm vi </w:t>
      </w:r>
      <w:proofErr w:type="spellStart"/>
      <w:r w:rsidRPr="004A7902">
        <w:t>nghiên</w:t>
      </w:r>
      <w:proofErr w:type="spellEnd"/>
      <w:r w:rsidRPr="004A7902">
        <w:t xml:space="preserve"> </w:t>
      </w:r>
      <w:proofErr w:type="spellStart"/>
      <w:r w:rsidRPr="004A7902">
        <w:t>cứu</w:t>
      </w:r>
      <w:proofErr w:type="spellEnd"/>
      <w:r w:rsidRPr="004A7902">
        <w:t xml:space="preserve"> </w:t>
      </w:r>
      <w:proofErr w:type="spellStart"/>
      <w:r w:rsidRPr="004A7902">
        <w:t>cũng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mở</w:t>
      </w:r>
      <w:proofErr w:type="spellEnd"/>
      <w:r w:rsidRPr="004A7902">
        <w:t xml:space="preserve"> </w:t>
      </w:r>
      <w:proofErr w:type="spellStart"/>
      <w:r w:rsidRPr="004A7902">
        <w:t>rộng</w:t>
      </w:r>
      <w:proofErr w:type="spellEnd"/>
      <w:r w:rsidRPr="004A7902">
        <w:t xml:space="preserve"> </w:t>
      </w:r>
      <w:proofErr w:type="spellStart"/>
      <w:r w:rsidRPr="004A7902">
        <w:t>ra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yếu</w:t>
      </w:r>
      <w:proofErr w:type="spellEnd"/>
      <w:r w:rsidRPr="004A7902">
        <w:t xml:space="preserve"> </w:t>
      </w:r>
      <w:proofErr w:type="spellStart"/>
      <w:r w:rsidRPr="004A7902">
        <w:t>tố</w:t>
      </w:r>
      <w:proofErr w:type="spellEnd"/>
      <w:r w:rsidRPr="004A7902">
        <w:t xml:space="preserve"> </w:t>
      </w:r>
      <w:proofErr w:type="spellStart"/>
      <w:r w:rsidRPr="004A7902">
        <w:t>khác</w:t>
      </w:r>
      <w:proofErr w:type="spellEnd"/>
      <w:r w:rsidRPr="004A7902">
        <w:t xml:space="preserve"> </w:t>
      </w:r>
      <w:proofErr w:type="spellStart"/>
      <w:r w:rsidRPr="004A7902">
        <w:t>như</w:t>
      </w:r>
      <w:proofErr w:type="spellEnd"/>
      <w:r w:rsidRPr="004A7902">
        <w:t xml:space="preserve"> </w:t>
      </w:r>
      <w:proofErr w:type="spellStart"/>
      <w:r w:rsidRPr="004A7902">
        <w:t>tối</w:t>
      </w:r>
      <w:proofErr w:type="spellEnd"/>
      <w:r w:rsidRPr="004A7902">
        <w:t xml:space="preserve"> </w:t>
      </w:r>
      <w:proofErr w:type="spellStart"/>
      <w:r w:rsidRPr="004A7902">
        <w:t>ưu</w:t>
      </w:r>
      <w:proofErr w:type="spellEnd"/>
      <w:r w:rsidRPr="004A7902">
        <w:t xml:space="preserve"> </w:t>
      </w:r>
      <w:proofErr w:type="spellStart"/>
      <w:r w:rsidRPr="004A7902">
        <w:t>hóa</w:t>
      </w:r>
      <w:proofErr w:type="spellEnd"/>
      <w:r w:rsidRPr="004A7902">
        <w:t xml:space="preserve"> </w:t>
      </w:r>
      <w:proofErr w:type="spellStart"/>
      <w:r w:rsidRPr="004A7902">
        <w:t>trải</w:t>
      </w:r>
      <w:proofErr w:type="spellEnd"/>
      <w:r w:rsidRPr="004A7902">
        <w:t xml:space="preserve"> </w:t>
      </w:r>
      <w:proofErr w:type="spellStart"/>
      <w:r w:rsidRPr="004A7902">
        <w:t>nghiệm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, </w:t>
      </w:r>
      <w:proofErr w:type="spellStart"/>
      <w:r w:rsidRPr="004A7902">
        <w:t>kiểm</w:t>
      </w:r>
      <w:proofErr w:type="spellEnd"/>
      <w:r w:rsidRPr="004A7902">
        <w:t xml:space="preserve"> </w:t>
      </w:r>
      <w:proofErr w:type="spellStart"/>
      <w:r w:rsidRPr="004A7902">
        <w:t>thử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đánh</w:t>
      </w:r>
      <w:proofErr w:type="spellEnd"/>
      <w:r w:rsidRPr="004A7902">
        <w:t xml:space="preserve"> </w:t>
      </w:r>
      <w:proofErr w:type="spellStart"/>
      <w:r w:rsidRPr="004A7902">
        <w:t>giá</w:t>
      </w:r>
      <w:proofErr w:type="spellEnd"/>
      <w:r w:rsidRPr="004A7902">
        <w:t xml:space="preserve"> </w:t>
      </w:r>
      <w:proofErr w:type="spellStart"/>
      <w:r w:rsidRPr="004A7902">
        <w:t>phần</w:t>
      </w:r>
      <w:proofErr w:type="spellEnd"/>
      <w:r w:rsidRPr="004A7902">
        <w:t xml:space="preserve"> </w:t>
      </w:r>
      <w:proofErr w:type="spellStart"/>
      <w:r w:rsidRPr="004A7902">
        <w:t>mềm</w:t>
      </w:r>
      <w:proofErr w:type="spellEnd"/>
      <w:r w:rsidRPr="004A7902">
        <w:t xml:space="preserve">,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dự</w:t>
      </w:r>
      <w:proofErr w:type="spellEnd"/>
      <w:r w:rsidRPr="004A7902">
        <w:t xml:space="preserve"> </w:t>
      </w:r>
      <w:proofErr w:type="spellStart"/>
      <w:r w:rsidRPr="004A7902">
        <w:t>án</w:t>
      </w:r>
      <w:proofErr w:type="spellEnd"/>
      <w:r w:rsidRPr="004A7902">
        <w:t xml:space="preserve">. </w:t>
      </w:r>
      <w:proofErr w:type="spellStart"/>
      <w:r w:rsidRPr="004A7902">
        <w:t>Mục</w:t>
      </w:r>
      <w:proofErr w:type="spellEnd"/>
      <w:r w:rsidRPr="004A7902">
        <w:t xml:space="preserve"> </w:t>
      </w:r>
      <w:proofErr w:type="spellStart"/>
      <w:r w:rsidRPr="004A7902">
        <w:t>tiêu</w:t>
      </w:r>
      <w:proofErr w:type="spellEnd"/>
      <w:r w:rsidRPr="004A7902">
        <w:t xml:space="preserve"> </w:t>
      </w:r>
      <w:proofErr w:type="spellStart"/>
      <w:r w:rsidRPr="004A7902">
        <w:t>chính</w:t>
      </w:r>
      <w:proofErr w:type="spellEnd"/>
      <w:r w:rsidRPr="004A7902">
        <w:t xml:space="preserve"> </w:t>
      </w:r>
      <w:proofErr w:type="spellStart"/>
      <w:r w:rsidRPr="004A7902">
        <w:t>là</w:t>
      </w:r>
      <w:proofErr w:type="spellEnd"/>
      <w:r w:rsidRPr="004A7902">
        <w:t xml:space="preserve"> </w:t>
      </w:r>
      <w:proofErr w:type="spellStart"/>
      <w:r w:rsidRPr="004A7902">
        <w:t>tạo</w:t>
      </w:r>
      <w:proofErr w:type="spellEnd"/>
      <w:r w:rsidRPr="004A7902">
        <w:t xml:space="preserve"> </w:t>
      </w:r>
      <w:proofErr w:type="spellStart"/>
      <w:r w:rsidRPr="004A7902">
        <w:t>ra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website </w:t>
      </w:r>
      <w:proofErr w:type="spellStart"/>
      <w:r w:rsidRPr="004A7902">
        <w:t>bán</w:t>
      </w:r>
      <w:proofErr w:type="spellEnd"/>
      <w:r w:rsidRPr="004A7902">
        <w:t xml:space="preserve"> </w:t>
      </w:r>
      <w:proofErr w:type="spellStart"/>
      <w:r w:rsidRPr="004A7902">
        <w:t>quần</w:t>
      </w:r>
      <w:proofErr w:type="spellEnd"/>
      <w:r w:rsidRPr="004A7902">
        <w:t xml:space="preserve"> </w:t>
      </w:r>
      <w:proofErr w:type="spellStart"/>
      <w:r w:rsidRPr="004A7902">
        <w:t>áo</w:t>
      </w:r>
      <w:proofErr w:type="spellEnd"/>
      <w:r w:rsidRPr="004A7902">
        <w:t xml:space="preserve"> </w:t>
      </w:r>
      <w:proofErr w:type="spellStart"/>
      <w:r w:rsidRPr="004A7902">
        <w:t>hiệu</w:t>
      </w:r>
      <w:proofErr w:type="spellEnd"/>
      <w:r w:rsidRPr="004A7902">
        <w:t xml:space="preserve"> </w:t>
      </w:r>
      <w:proofErr w:type="spellStart"/>
      <w:r w:rsidRPr="004A7902">
        <w:t>quả</w:t>
      </w:r>
      <w:proofErr w:type="spellEnd"/>
      <w:r w:rsidRPr="004A7902">
        <w:t xml:space="preserve">, </w:t>
      </w:r>
      <w:proofErr w:type="gramStart"/>
      <w:r w:rsidRPr="004A7902">
        <w:t>an</w:t>
      </w:r>
      <w:proofErr w:type="gramEnd"/>
      <w:r w:rsidRPr="004A7902">
        <w:t xml:space="preserve"> </w:t>
      </w:r>
      <w:proofErr w:type="spellStart"/>
      <w:r w:rsidRPr="004A7902">
        <w:t>toàn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thân</w:t>
      </w:r>
      <w:proofErr w:type="spellEnd"/>
      <w:r w:rsidRPr="004A7902">
        <w:t xml:space="preserve"> </w:t>
      </w:r>
      <w:proofErr w:type="spellStart"/>
      <w:r w:rsidRPr="004A7902">
        <w:t>thiện</w:t>
      </w:r>
      <w:proofErr w:type="spellEnd"/>
      <w:r w:rsidRPr="004A7902">
        <w:t xml:space="preserve"> </w:t>
      </w:r>
      <w:proofErr w:type="spellStart"/>
      <w:r w:rsidRPr="004A7902">
        <w:t>với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>.</w:t>
      </w:r>
    </w:p>
    <w:p w14:paraId="47AA619C" w14:textId="77777777" w:rsidR="00D2714C" w:rsidRPr="004A7902" w:rsidRDefault="00000000" w:rsidP="003904C1">
      <w:pPr>
        <w:pStyle w:val="Heading2"/>
        <w:numPr>
          <w:ilvl w:val="0"/>
          <w:numId w:val="11"/>
        </w:numPr>
        <w:jc w:val="both"/>
        <w:rPr>
          <w:lang w:val="vi-VN"/>
        </w:rPr>
      </w:pPr>
      <w:bookmarkStart w:id="27" w:name="_Toc18021"/>
      <w:bookmarkStart w:id="28" w:name="_Toc10871"/>
      <w:bookmarkStart w:id="29" w:name="_Toc28680"/>
      <w:bookmarkStart w:id="30" w:name="_Toc166667096"/>
      <w:r w:rsidRPr="004A7902">
        <w:rPr>
          <w:lang w:val="vi-VN"/>
        </w:rPr>
        <w:t>Kết quả mong muốn</w:t>
      </w:r>
      <w:bookmarkEnd w:id="27"/>
      <w:bookmarkEnd w:id="28"/>
      <w:bookmarkEnd w:id="29"/>
      <w:bookmarkEnd w:id="30"/>
    </w:p>
    <w:p w14:paraId="6E6F7ABB" w14:textId="77777777" w:rsidR="00D2714C" w:rsidRPr="004A7902" w:rsidRDefault="00000000" w:rsidP="003904C1">
      <w:pPr>
        <w:pStyle w:val="ListParagraph"/>
        <w:numPr>
          <w:ilvl w:val="0"/>
          <w:numId w:val="16"/>
        </w:numPr>
        <w:spacing w:before="0"/>
        <w:jc w:val="both"/>
      </w:pPr>
      <w:proofErr w:type="spellStart"/>
      <w:r w:rsidRPr="004A7902">
        <w:t>Hiểu</w:t>
      </w:r>
      <w:proofErr w:type="spellEnd"/>
      <w:r w:rsidRPr="004A7902">
        <w:t xml:space="preserve"> </w:t>
      </w:r>
      <w:proofErr w:type="spellStart"/>
      <w:r w:rsidRPr="004A7902">
        <w:t>rõ</w:t>
      </w:r>
      <w:proofErr w:type="spellEnd"/>
      <w:r w:rsidRPr="004A7902">
        <w:t xml:space="preserve"> </w:t>
      </w:r>
      <w:proofErr w:type="spellStart"/>
      <w:r w:rsidRPr="004A7902">
        <w:t>hơn</w:t>
      </w:r>
      <w:proofErr w:type="spellEnd"/>
      <w:r w:rsidRPr="004A7902">
        <w:t xml:space="preserve"> </w:t>
      </w:r>
      <w:proofErr w:type="spellStart"/>
      <w:r w:rsidRPr="004A7902">
        <w:t>về</w:t>
      </w:r>
      <w:proofErr w:type="spellEnd"/>
      <w:r w:rsidRPr="004A7902">
        <w:t xml:space="preserve"> </w:t>
      </w:r>
      <w:proofErr w:type="spellStart"/>
      <w:r w:rsidRPr="004A7902">
        <w:t>quá</w:t>
      </w:r>
      <w:proofErr w:type="spellEnd"/>
      <w:r w:rsidRPr="004A7902">
        <w:t xml:space="preserve"> </w:t>
      </w:r>
      <w:proofErr w:type="spellStart"/>
      <w:r w:rsidRPr="004A7902">
        <w:t>trình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phát</w:t>
      </w:r>
      <w:proofErr w:type="spellEnd"/>
      <w:r w:rsidRPr="004A7902">
        <w:t xml:space="preserve"> </w:t>
      </w:r>
      <w:proofErr w:type="spellStart"/>
      <w:r w:rsidRPr="004A7902">
        <w:t>triển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 xml:space="preserve"> web</w:t>
      </w:r>
      <w:r w:rsidRPr="004A7902">
        <w:rPr>
          <w:lang w:val="vi-VN"/>
        </w:rPr>
        <w:t>:</w:t>
      </w:r>
    </w:p>
    <w:p w14:paraId="45C448B3" w14:textId="5114F6E6" w:rsidR="00D2714C" w:rsidRPr="004A7902" w:rsidRDefault="00000000" w:rsidP="003904C1">
      <w:pPr>
        <w:pStyle w:val="ListParagraph"/>
        <w:ind w:left="0"/>
        <w:jc w:val="both"/>
      </w:pPr>
      <w:proofErr w:type="spellStart"/>
      <w:r w:rsidRPr="004A7902">
        <w:lastRenderedPageBreak/>
        <w:t>Mô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xoắn</w:t>
      </w:r>
      <w:proofErr w:type="spellEnd"/>
      <w:r w:rsidRPr="004A7902">
        <w:t xml:space="preserve"> </w:t>
      </w:r>
      <w:proofErr w:type="spellStart"/>
      <w:r w:rsidRPr="004A7902">
        <w:t>ốc</w:t>
      </w:r>
      <w:proofErr w:type="spellEnd"/>
      <w:r w:rsidRPr="004A7902">
        <w:t xml:space="preserve"> </w:t>
      </w:r>
      <w:proofErr w:type="spellStart"/>
      <w:r w:rsidRPr="004A7902">
        <w:t>tập</w:t>
      </w:r>
      <w:proofErr w:type="spellEnd"/>
      <w:r w:rsidRPr="004A7902">
        <w:t xml:space="preserve"> </w:t>
      </w:r>
      <w:proofErr w:type="spellStart"/>
      <w:r w:rsidRPr="004A7902">
        <w:t>trung</w:t>
      </w:r>
      <w:proofErr w:type="spellEnd"/>
      <w:r w:rsidRPr="004A7902">
        <w:t xml:space="preserve"> </w:t>
      </w:r>
      <w:proofErr w:type="spellStart"/>
      <w:r w:rsidRPr="004A7902">
        <w:t>vào</w:t>
      </w:r>
      <w:proofErr w:type="spellEnd"/>
      <w:r w:rsidRPr="004A7902">
        <w:t xml:space="preserve"> </w:t>
      </w:r>
      <w:proofErr w:type="spellStart"/>
      <w:r w:rsidRPr="004A7902">
        <w:t>việc</w:t>
      </w:r>
      <w:proofErr w:type="spellEnd"/>
      <w:r w:rsidRPr="004A7902">
        <w:t xml:space="preserve"> </w:t>
      </w:r>
      <w:proofErr w:type="spellStart"/>
      <w:r w:rsidRPr="004A7902">
        <w:t>lặp</w:t>
      </w:r>
      <w:proofErr w:type="spellEnd"/>
      <w:r w:rsidRPr="004A7902">
        <w:t xml:space="preserve"> </w:t>
      </w:r>
      <w:proofErr w:type="spellStart"/>
      <w:r w:rsidRPr="004A7902">
        <w:t>lại</w:t>
      </w:r>
      <w:proofErr w:type="spellEnd"/>
      <w:r w:rsidRPr="004A7902">
        <w:t xml:space="preserve"> qua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giai</w:t>
      </w:r>
      <w:proofErr w:type="spellEnd"/>
      <w:r w:rsidRPr="004A7902">
        <w:t xml:space="preserve"> </w:t>
      </w:r>
      <w:proofErr w:type="spellStart"/>
      <w:r w:rsidRPr="004A7902">
        <w:t>đoạn</w:t>
      </w:r>
      <w:proofErr w:type="spellEnd"/>
      <w:r w:rsidRPr="004A7902">
        <w:t xml:space="preserve"> “</w:t>
      </w:r>
      <w:proofErr w:type="spellStart"/>
      <w:r w:rsidRPr="004A7902">
        <w:t>Phát</w:t>
      </w:r>
      <w:proofErr w:type="spellEnd"/>
      <w:r w:rsidRPr="004A7902">
        <w:t xml:space="preserve"> </w:t>
      </w:r>
      <w:proofErr w:type="spellStart"/>
      <w:r w:rsidRPr="004A7902">
        <w:t>triển</w:t>
      </w:r>
      <w:proofErr w:type="spellEnd"/>
      <w:r w:rsidRPr="004A7902">
        <w:t xml:space="preserve"> – </w:t>
      </w:r>
      <w:proofErr w:type="spellStart"/>
      <w:r w:rsidRPr="004A7902">
        <w:t>Kiểm</w:t>
      </w:r>
      <w:proofErr w:type="spellEnd"/>
      <w:r w:rsidRPr="004A7902">
        <w:t xml:space="preserve"> </w:t>
      </w:r>
      <w:proofErr w:type="spellStart"/>
      <w:r w:rsidRPr="004A7902">
        <w:t>tra</w:t>
      </w:r>
      <w:proofErr w:type="spellEnd"/>
      <w:r w:rsidRPr="004A7902">
        <w:t xml:space="preserve"> – </w:t>
      </w:r>
      <w:proofErr w:type="spellStart"/>
      <w:r w:rsidRPr="004A7902">
        <w:t>Điều</w:t>
      </w:r>
      <w:proofErr w:type="spellEnd"/>
      <w:r w:rsidRPr="004A7902">
        <w:t xml:space="preserve"> </w:t>
      </w:r>
      <w:proofErr w:type="spellStart"/>
      <w:r w:rsidRPr="004A7902">
        <w:t>chỉnh</w:t>
      </w:r>
      <w:proofErr w:type="spellEnd"/>
      <w:r w:rsidRPr="004A7902">
        <w:t xml:space="preserve">”. Thay </w:t>
      </w:r>
      <w:proofErr w:type="spellStart"/>
      <w:r w:rsidRPr="004A7902">
        <w:t>vì</w:t>
      </w:r>
      <w:proofErr w:type="spellEnd"/>
      <w:r w:rsidRPr="004A7902">
        <w:t xml:space="preserve"> </w:t>
      </w:r>
      <w:proofErr w:type="spellStart"/>
      <w:r w:rsidRPr="004A7902">
        <w:t>tiếp</w:t>
      </w:r>
      <w:proofErr w:type="spellEnd"/>
      <w:r w:rsidRPr="004A7902">
        <w:t xml:space="preserve"> </w:t>
      </w:r>
      <w:proofErr w:type="spellStart"/>
      <w:r w:rsidRPr="004A7902">
        <w:t>tục</w:t>
      </w:r>
      <w:proofErr w:type="spellEnd"/>
      <w:r w:rsidRPr="004A7902">
        <w:t xml:space="preserve"> </w:t>
      </w:r>
      <w:proofErr w:type="spellStart"/>
      <w:r w:rsidRPr="004A7902">
        <w:t>tiến</w:t>
      </w:r>
      <w:proofErr w:type="spellEnd"/>
      <w:r w:rsidRPr="004A7902">
        <w:t xml:space="preserve"> </w:t>
      </w:r>
      <w:proofErr w:type="spellStart"/>
      <w:r w:rsidRPr="004A7902">
        <w:t>hành</w:t>
      </w:r>
      <w:proofErr w:type="spellEnd"/>
      <w:r w:rsidRPr="004A7902">
        <w:t xml:space="preserve"> </w:t>
      </w:r>
      <w:proofErr w:type="spellStart"/>
      <w:r w:rsidRPr="004A7902">
        <w:t>phát</w:t>
      </w:r>
      <w:proofErr w:type="spellEnd"/>
      <w:r w:rsidRPr="004A7902">
        <w:t xml:space="preserve"> </w:t>
      </w:r>
      <w:proofErr w:type="spellStart"/>
      <w:r w:rsidRPr="004A7902">
        <w:t>triển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cách</w:t>
      </w:r>
      <w:proofErr w:type="spellEnd"/>
      <w:r w:rsidRPr="004A7902">
        <w:t xml:space="preserve"> </w:t>
      </w:r>
      <w:proofErr w:type="spellStart"/>
      <w:r w:rsidRPr="004A7902">
        <w:t>tuyến</w:t>
      </w:r>
      <w:proofErr w:type="spellEnd"/>
      <w:r w:rsidRPr="004A7902">
        <w:t xml:space="preserve"> </w:t>
      </w:r>
      <w:proofErr w:type="spellStart"/>
      <w:r w:rsidRPr="004A7902">
        <w:t>tính</w:t>
      </w:r>
      <w:proofErr w:type="spellEnd"/>
      <w:r w:rsidRPr="004A7902">
        <w:t xml:space="preserve">, </w:t>
      </w:r>
      <w:proofErr w:type="spellStart"/>
      <w:r w:rsidRPr="004A7902">
        <w:t>chúng</w:t>
      </w:r>
      <w:proofErr w:type="spellEnd"/>
      <w:r w:rsidRPr="004A7902">
        <w:t xml:space="preserve"> ta </w:t>
      </w:r>
      <w:proofErr w:type="spellStart"/>
      <w:r w:rsidRPr="004A7902">
        <w:t>sẽ</w:t>
      </w:r>
      <w:proofErr w:type="spellEnd"/>
      <w:r w:rsidRPr="004A7902">
        <w:t xml:space="preserve"> </w:t>
      </w:r>
      <w:proofErr w:type="spellStart"/>
      <w:r w:rsidRPr="004A7902">
        <w:t>tạo</w:t>
      </w:r>
      <w:proofErr w:type="spellEnd"/>
      <w:r w:rsidRPr="004A7902">
        <w:t xml:space="preserve"> </w:t>
      </w:r>
      <w:proofErr w:type="spellStart"/>
      <w:r w:rsidRPr="004A7902">
        <w:t>ra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chu </w:t>
      </w:r>
      <w:proofErr w:type="spellStart"/>
      <w:r w:rsidRPr="004A7902">
        <w:t>trình</w:t>
      </w:r>
      <w:proofErr w:type="spellEnd"/>
      <w:r w:rsidRPr="004A7902">
        <w:t xml:space="preserve"> </w:t>
      </w:r>
      <w:proofErr w:type="spellStart"/>
      <w:r w:rsidRPr="004A7902">
        <w:t>phát</w:t>
      </w:r>
      <w:proofErr w:type="spellEnd"/>
      <w:r w:rsidRPr="004A7902">
        <w:t xml:space="preserve"> </w:t>
      </w:r>
      <w:proofErr w:type="spellStart"/>
      <w:r w:rsidRPr="004A7902">
        <w:t>triển</w:t>
      </w:r>
      <w:proofErr w:type="spellEnd"/>
      <w:r w:rsidRPr="004A7902">
        <w:t xml:space="preserve"> </w:t>
      </w:r>
      <w:proofErr w:type="spellStart"/>
      <w:r w:rsidRPr="004A7902">
        <w:t>linh</w:t>
      </w:r>
      <w:proofErr w:type="spellEnd"/>
      <w:r w:rsidRPr="004A7902">
        <w:t xml:space="preserve"> </w:t>
      </w:r>
      <w:proofErr w:type="spellStart"/>
      <w:r w:rsidRPr="004A7902">
        <w:t>hoạt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lặp</w:t>
      </w:r>
      <w:proofErr w:type="spellEnd"/>
      <w:r w:rsidRPr="004A7902">
        <w:t xml:space="preserve"> </w:t>
      </w:r>
      <w:proofErr w:type="spellStart"/>
      <w:r w:rsidRPr="004A7902">
        <w:t>lại</w:t>
      </w:r>
      <w:proofErr w:type="spellEnd"/>
      <w:r w:rsidRPr="004A7902">
        <w:t xml:space="preserve">. </w:t>
      </w:r>
      <w:proofErr w:type="spellStart"/>
      <w:r w:rsidRPr="004A7902">
        <w:t>Điều</w:t>
      </w:r>
      <w:proofErr w:type="spellEnd"/>
      <w:r w:rsidRPr="004A7902">
        <w:t xml:space="preserve"> </w:t>
      </w:r>
      <w:proofErr w:type="spellStart"/>
      <w:r w:rsidRPr="004A7902">
        <w:t>này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phép</w:t>
      </w:r>
      <w:proofErr w:type="spellEnd"/>
      <w:r w:rsidRPr="004A7902">
        <w:t xml:space="preserve"> </w:t>
      </w:r>
      <w:proofErr w:type="spellStart"/>
      <w:r w:rsidRPr="004A7902">
        <w:t>chúng</w:t>
      </w:r>
      <w:proofErr w:type="spellEnd"/>
      <w:r w:rsidRPr="004A7902">
        <w:t xml:space="preserve"> ta </w:t>
      </w:r>
      <w:proofErr w:type="spellStart"/>
      <w:r w:rsidRPr="004A7902">
        <w:t>không</w:t>
      </w:r>
      <w:proofErr w:type="spellEnd"/>
      <w:r w:rsidRPr="004A7902">
        <w:t xml:space="preserve"> </w:t>
      </w:r>
      <w:proofErr w:type="spellStart"/>
      <w:r w:rsidRPr="004A7902">
        <w:t>chỉ</w:t>
      </w:r>
      <w:proofErr w:type="spellEnd"/>
      <w:r w:rsidRPr="004A7902">
        <w:t xml:space="preserve"> </w:t>
      </w:r>
      <w:proofErr w:type="spellStart"/>
      <w:r w:rsidRPr="004A7902">
        <w:t>cải</w:t>
      </w:r>
      <w:proofErr w:type="spellEnd"/>
      <w:r w:rsidRPr="004A7902">
        <w:t xml:space="preserve"> </w:t>
      </w:r>
      <w:proofErr w:type="spellStart"/>
      <w:r w:rsidRPr="004A7902">
        <w:t>thiện</w:t>
      </w:r>
      <w:proofErr w:type="spellEnd"/>
      <w:r w:rsidRPr="004A7902">
        <w:t xml:space="preserve"> </w:t>
      </w:r>
      <w:proofErr w:type="spellStart"/>
      <w:r w:rsidRPr="004A7902">
        <w:t>từng</w:t>
      </w:r>
      <w:proofErr w:type="spellEnd"/>
      <w:r w:rsidRPr="004A7902">
        <w:t xml:space="preserve"> </w:t>
      </w:r>
      <w:proofErr w:type="spellStart"/>
      <w:r w:rsidRPr="004A7902">
        <w:t>phần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 xml:space="preserve"> web </w:t>
      </w:r>
      <w:proofErr w:type="spellStart"/>
      <w:r w:rsidRPr="004A7902">
        <w:t>theo</w:t>
      </w:r>
      <w:proofErr w:type="spellEnd"/>
      <w:r w:rsidRPr="004A7902">
        <w:t xml:space="preserve"> </w:t>
      </w:r>
      <w:proofErr w:type="spellStart"/>
      <w:r w:rsidRPr="004A7902">
        <w:t>từng</w:t>
      </w:r>
      <w:proofErr w:type="spellEnd"/>
      <w:r w:rsidRPr="004A7902">
        <w:t xml:space="preserve"> </w:t>
      </w:r>
      <w:proofErr w:type="spellStart"/>
      <w:r w:rsidRPr="004A7902">
        <w:t>bước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, </w:t>
      </w:r>
      <w:proofErr w:type="spellStart"/>
      <w:r w:rsidRPr="004A7902">
        <w:t>mà</w:t>
      </w:r>
      <w:proofErr w:type="spellEnd"/>
      <w:r w:rsidRPr="004A7902">
        <w:t xml:space="preserve"> </w:t>
      </w:r>
      <w:proofErr w:type="spellStart"/>
      <w:r w:rsidRPr="004A7902">
        <w:t>còn</w:t>
      </w:r>
      <w:proofErr w:type="spellEnd"/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dàng</w:t>
      </w:r>
      <w:proofErr w:type="spellEnd"/>
      <w:r w:rsidRPr="004A7902">
        <w:t xml:space="preserve"> </w:t>
      </w:r>
      <w:proofErr w:type="spellStart"/>
      <w:r w:rsidRPr="004A7902">
        <w:t>thích</w:t>
      </w:r>
      <w:proofErr w:type="spellEnd"/>
      <w:r w:rsidRPr="004A7902">
        <w:t xml:space="preserve"> </w:t>
      </w:r>
      <w:proofErr w:type="spellStart"/>
      <w:r w:rsidRPr="004A7902">
        <w:t>ứng</w:t>
      </w:r>
      <w:proofErr w:type="spellEnd"/>
      <w:r w:rsidRPr="004A7902">
        <w:t xml:space="preserve"> </w:t>
      </w:r>
      <w:proofErr w:type="spellStart"/>
      <w:r w:rsidRPr="004A7902">
        <w:t>với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thay</w:t>
      </w:r>
      <w:proofErr w:type="spellEnd"/>
      <w:r w:rsidRPr="004A7902">
        <w:t xml:space="preserve"> </w:t>
      </w:r>
      <w:proofErr w:type="spellStart"/>
      <w:r w:rsidRPr="004A7902">
        <w:t>đổi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phản</w:t>
      </w:r>
      <w:proofErr w:type="spellEnd"/>
      <w:r w:rsidRPr="004A7902">
        <w:t xml:space="preserve"> </w:t>
      </w:r>
      <w:proofErr w:type="spellStart"/>
      <w:r w:rsidRPr="004A7902">
        <w:t>hồi</w:t>
      </w:r>
      <w:proofErr w:type="spellEnd"/>
      <w:r w:rsidRPr="004A7902">
        <w:t xml:space="preserve"> </w:t>
      </w:r>
      <w:proofErr w:type="spellStart"/>
      <w:r w:rsidRPr="004A7902">
        <w:t>từ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bên</w:t>
      </w:r>
      <w:proofErr w:type="spellEnd"/>
      <w:r w:rsidRPr="004A7902">
        <w:t xml:space="preserve"> </w:t>
      </w:r>
      <w:proofErr w:type="spellStart"/>
      <w:r w:rsidRPr="004A7902">
        <w:t>liên</w:t>
      </w:r>
      <w:proofErr w:type="spellEnd"/>
      <w:r w:rsidRPr="004A7902">
        <w:t xml:space="preserve"> </w:t>
      </w:r>
      <w:proofErr w:type="spellStart"/>
      <w:r w:rsidRPr="004A7902">
        <w:t>quan</w:t>
      </w:r>
      <w:proofErr w:type="spellEnd"/>
      <w:r w:rsidRPr="004A7902">
        <w:t>.</w:t>
      </w:r>
    </w:p>
    <w:p w14:paraId="1625E31B" w14:textId="77777777" w:rsidR="00D2714C" w:rsidRPr="004A7902" w:rsidRDefault="00000000" w:rsidP="003904C1">
      <w:pPr>
        <w:pStyle w:val="ListParagraph"/>
        <w:numPr>
          <w:ilvl w:val="0"/>
          <w:numId w:val="16"/>
        </w:numPr>
        <w:jc w:val="both"/>
      </w:pPr>
      <w:proofErr w:type="spellStart"/>
      <w:r w:rsidRPr="004A7902">
        <w:t>Tạo</w:t>
      </w:r>
      <w:proofErr w:type="spellEnd"/>
      <w:r w:rsidRPr="004A7902">
        <w:t xml:space="preserve"> </w:t>
      </w:r>
      <w:proofErr w:type="spellStart"/>
      <w:r w:rsidRPr="004A7902">
        <w:t>ra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 </w:t>
      </w:r>
      <w:proofErr w:type="spellStart"/>
      <w:r w:rsidRPr="004A7902">
        <w:t>đặc</w:t>
      </w:r>
      <w:proofErr w:type="spellEnd"/>
      <w:r w:rsidRPr="004A7902">
        <w:t xml:space="preserve"> </w:t>
      </w:r>
      <w:proofErr w:type="spellStart"/>
      <w:r w:rsidRPr="004A7902">
        <w:t>tả</w:t>
      </w:r>
      <w:proofErr w:type="spellEnd"/>
      <w:r w:rsidRPr="004A7902">
        <w:t xml:space="preserve"> </w:t>
      </w:r>
      <w:proofErr w:type="spellStart"/>
      <w:r w:rsidRPr="004A7902">
        <w:t>đầy</w:t>
      </w:r>
      <w:proofErr w:type="spellEnd"/>
      <w:r w:rsidRPr="004A7902">
        <w:t xml:space="preserve"> </w:t>
      </w:r>
      <w:proofErr w:type="spellStart"/>
      <w:r w:rsidRPr="004A7902">
        <w:t>đủ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chính</w:t>
      </w:r>
      <w:proofErr w:type="spellEnd"/>
      <w:r w:rsidRPr="004A7902">
        <w:t xml:space="preserve"> </w:t>
      </w:r>
      <w:proofErr w:type="spellStart"/>
      <w:r w:rsidRPr="004A7902">
        <w:t>xác</w:t>
      </w:r>
      <w:proofErr w:type="spellEnd"/>
      <w:r w:rsidRPr="004A7902">
        <w:rPr>
          <w:lang w:val="vi-VN"/>
        </w:rPr>
        <w:t>:</w:t>
      </w:r>
    </w:p>
    <w:p w14:paraId="468641C0" w14:textId="2C50C5B9" w:rsidR="00D2714C" w:rsidRPr="004A7902" w:rsidRDefault="00000000" w:rsidP="003904C1">
      <w:pPr>
        <w:pStyle w:val="ListParagraph"/>
        <w:ind w:left="0"/>
        <w:jc w:val="both"/>
      </w:pP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phần</w:t>
      </w:r>
      <w:proofErr w:type="spellEnd"/>
      <w:r w:rsidRPr="004A7902">
        <w:t xml:space="preserve"> </w:t>
      </w:r>
      <w:proofErr w:type="spellStart"/>
      <w:r w:rsidRPr="004A7902">
        <w:t>quan</w:t>
      </w:r>
      <w:proofErr w:type="spellEnd"/>
      <w:r w:rsidRPr="004A7902">
        <w:t xml:space="preserve"> </w:t>
      </w:r>
      <w:proofErr w:type="spellStart"/>
      <w:r w:rsidRPr="004A7902">
        <w:t>trọng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mô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xoắn</w:t>
      </w:r>
      <w:proofErr w:type="spellEnd"/>
      <w:r w:rsidRPr="004A7902">
        <w:t xml:space="preserve"> </w:t>
      </w:r>
      <w:proofErr w:type="spellStart"/>
      <w:r w:rsidRPr="004A7902">
        <w:t>ốc</w:t>
      </w:r>
      <w:proofErr w:type="spellEnd"/>
      <w:r w:rsidRPr="004A7902">
        <w:t xml:space="preserve"> </w:t>
      </w:r>
      <w:proofErr w:type="spellStart"/>
      <w:r w:rsidRPr="004A7902">
        <w:t>là</w:t>
      </w:r>
      <w:proofErr w:type="spellEnd"/>
      <w:r w:rsidRPr="004A7902">
        <w:t xml:space="preserve"> </w:t>
      </w:r>
      <w:proofErr w:type="spellStart"/>
      <w:r w:rsidRPr="004A7902">
        <w:t>việc</w:t>
      </w:r>
      <w:proofErr w:type="spellEnd"/>
      <w:r w:rsidRPr="004A7902">
        <w:t xml:space="preserve"> </w:t>
      </w:r>
      <w:proofErr w:type="spellStart"/>
      <w:r w:rsidRPr="004A7902">
        <w:t>tạo</w:t>
      </w:r>
      <w:proofErr w:type="spellEnd"/>
      <w:r w:rsidRPr="004A7902">
        <w:t xml:space="preserve"> </w:t>
      </w:r>
      <w:proofErr w:type="spellStart"/>
      <w:r w:rsidRPr="004A7902">
        <w:t>ra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duy</w:t>
      </w:r>
      <w:proofErr w:type="spellEnd"/>
      <w:r w:rsidRPr="004A7902">
        <w:t xml:space="preserve"> </w:t>
      </w:r>
      <w:proofErr w:type="spellStart"/>
      <w:r w:rsidRPr="004A7902">
        <w:t>trì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tài</w:t>
      </w:r>
      <w:proofErr w:type="spellEnd"/>
      <w:r w:rsidRPr="004A7902">
        <w:t xml:space="preserve"> </w:t>
      </w:r>
      <w:proofErr w:type="spellStart"/>
      <w:r w:rsidRPr="004A7902">
        <w:t>liệu</w:t>
      </w:r>
      <w:proofErr w:type="spellEnd"/>
      <w:r w:rsidRPr="004A7902">
        <w:t xml:space="preserve"> </w:t>
      </w:r>
      <w:proofErr w:type="spellStart"/>
      <w:r w:rsidRPr="004A7902">
        <w:t>đặc</w:t>
      </w:r>
      <w:proofErr w:type="spellEnd"/>
      <w:r w:rsidRPr="004A7902">
        <w:t xml:space="preserve"> </w:t>
      </w:r>
      <w:proofErr w:type="spellStart"/>
      <w:r w:rsidRPr="004A7902">
        <w:t>tả</w:t>
      </w:r>
      <w:proofErr w:type="spellEnd"/>
      <w:r w:rsidRPr="004A7902">
        <w:t xml:space="preserve"> </w:t>
      </w:r>
      <w:proofErr w:type="spellStart"/>
      <w:r w:rsidRPr="004A7902">
        <w:t>đầy</w:t>
      </w:r>
      <w:proofErr w:type="spellEnd"/>
      <w:r w:rsidRPr="004A7902">
        <w:t xml:space="preserve"> </w:t>
      </w:r>
      <w:proofErr w:type="spellStart"/>
      <w:r w:rsidRPr="004A7902">
        <w:t>đủ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chính</w:t>
      </w:r>
      <w:proofErr w:type="spellEnd"/>
      <w:r w:rsidRPr="004A7902">
        <w:t xml:space="preserve"> </w:t>
      </w:r>
      <w:proofErr w:type="spellStart"/>
      <w:r w:rsidRPr="004A7902">
        <w:t>xác</w:t>
      </w:r>
      <w:proofErr w:type="spellEnd"/>
      <w:r w:rsidRPr="004A7902">
        <w:t xml:space="preserve">. Trong </w:t>
      </w:r>
      <w:proofErr w:type="spellStart"/>
      <w:r w:rsidRPr="004A7902">
        <w:t>quá</w:t>
      </w:r>
      <w:proofErr w:type="spellEnd"/>
      <w:r w:rsidRPr="004A7902">
        <w:t xml:space="preserve"> </w:t>
      </w:r>
      <w:proofErr w:type="spellStart"/>
      <w:r w:rsidRPr="004A7902">
        <w:t>trình</w:t>
      </w:r>
      <w:proofErr w:type="spellEnd"/>
      <w:r w:rsidRPr="004A7902">
        <w:t xml:space="preserve"> </w:t>
      </w:r>
      <w:proofErr w:type="spellStart"/>
      <w:r w:rsidRPr="004A7902">
        <w:t>phát</w:t>
      </w:r>
      <w:proofErr w:type="spellEnd"/>
      <w:r w:rsidRPr="004A7902">
        <w:t xml:space="preserve"> </w:t>
      </w:r>
      <w:proofErr w:type="spellStart"/>
      <w:r w:rsidRPr="004A7902">
        <w:t>triển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 xml:space="preserve"> web </w:t>
      </w:r>
      <w:proofErr w:type="spellStart"/>
      <w:r w:rsidRPr="004A7902">
        <w:t>bán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, </w:t>
      </w:r>
      <w:proofErr w:type="spellStart"/>
      <w:r w:rsidRPr="004A7902">
        <w:t>việc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 </w:t>
      </w:r>
      <w:proofErr w:type="spellStart"/>
      <w:r w:rsidRPr="004A7902">
        <w:t>đặc</w:t>
      </w:r>
      <w:proofErr w:type="spellEnd"/>
      <w:r w:rsidRPr="004A7902">
        <w:t xml:space="preserve"> </w:t>
      </w:r>
      <w:proofErr w:type="spellStart"/>
      <w:r w:rsidRPr="004A7902">
        <w:t>tả</w:t>
      </w:r>
      <w:proofErr w:type="spellEnd"/>
      <w:r w:rsidRPr="004A7902">
        <w:t xml:space="preserve"> </w:t>
      </w:r>
      <w:proofErr w:type="spellStart"/>
      <w:r w:rsidRPr="004A7902">
        <w:t>rõ</w:t>
      </w:r>
      <w:proofErr w:type="spellEnd"/>
      <w:r w:rsidRPr="004A7902">
        <w:t xml:space="preserve"> </w:t>
      </w:r>
      <w:proofErr w:type="spellStart"/>
      <w:r w:rsidRPr="004A7902">
        <w:t>ràng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hiểu</w:t>
      </w:r>
      <w:proofErr w:type="spellEnd"/>
      <w:r w:rsidRPr="004A7902">
        <w:t xml:space="preserve"> </w:t>
      </w:r>
      <w:proofErr w:type="spellStart"/>
      <w:r w:rsidRPr="004A7902">
        <w:t>giữa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bên</w:t>
      </w:r>
      <w:proofErr w:type="spellEnd"/>
      <w:r w:rsidRPr="004A7902">
        <w:t xml:space="preserve"> </w:t>
      </w:r>
      <w:proofErr w:type="spellStart"/>
      <w:r w:rsidRPr="004A7902">
        <w:t>tham</w:t>
      </w:r>
      <w:proofErr w:type="spellEnd"/>
      <w:r w:rsidRPr="004A7902">
        <w:t xml:space="preserve"> </w:t>
      </w:r>
      <w:proofErr w:type="spellStart"/>
      <w:r w:rsidRPr="004A7902">
        <w:t>gia</w:t>
      </w:r>
      <w:proofErr w:type="spellEnd"/>
      <w:r w:rsidRPr="004A7902">
        <w:t xml:space="preserve"> </w:t>
      </w:r>
      <w:proofErr w:type="spellStart"/>
      <w:r w:rsidRPr="004A7902">
        <w:t>dự</w:t>
      </w:r>
      <w:proofErr w:type="spellEnd"/>
      <w:r w:rsidRPr="004A7902">
        <w:t xml:space="preserve"> </w:t>
      </w:r>
      <w:proofErr w:type="spellStart"/>
      <w:r w:rsidRPr="004A7902">
        <w:t>án</w:t>
      </w:r>
      <w:proofErr w:type="spellEnd"/>
      <w:r w:rsidRPr="004A7902">
        <w:t xml:space="preserve"> </w:t>
      </w:r>
      <w:proofErr w:type="spellStart"/>
      <w:r w:rsidRPr="004A7902">
        <w:t>là</w:t>
      </w:r>
      <w:proofErr w:type="spellEnd"/>
      <w:r w:rsidRPr="004A7902">
        <w:t xml:space="preserve"> </w:t>
      </w:r>
      <w:proofErr w:type="spellStart"/>
      <w:r w:rsidRPr="004A7902">
        <w:t>cực</w:t>
      </w:r>
      <w:proofErr w:type="spellEnd"/>
      <w:r w:rsidRPr="004A7902">
        <w:t xml:space="preserve"> </w:t>
      </w:r>
      <w:proofErr w:type="spellStart"/>
      <w:r w:rsidRPr="004A7902">
        <w:t>kỳ</w:t>
      </w:r>
      <w:proofErr w:type="spellEnd"/>
      <w:r w:rsidRPr="004A7902">
        <w:t xml:space="preserve"> </w:t>
      </w:r>
      <w:proofErr w:type="spellStart"/>
      <w:r w:rsidRPr="004A7902">
        <w:t>quan</w:t>
      </w:r>
      <w:proofErr w:type="spellEnd"/>
      <w:r w:rsidRPr="004A7902">
        <w:t xml:space="preserve"> </w:t>
      </w:r>
      <w:proofErr w:type="spellStart"/>
      <w:r w:rsidRPr="004A7902">
        <w:t>trọng</w:t>
      </w:r>
      <w:proofErr w:type="spellEnd"/>
      <w:r w:rsidRPr="004A7902">
        <w:t xml:space="preserve">. Các </w:t>
      </w:r>
      <w:proofErr w:type="spellStart"/>
      <w:r w:rsidRPr="004A7902">
        <w:t>tài</w:t>
      </w:r>
      <w:proofErr w:type="spellEnd"/>
      <w:r w:rsidRPr="004A7902">
        <w:t xml:space="preserve"> </w:t>
      </w:r>
      <w:proofErr w:type="spellStart"/>
      <w:r w:rsidRPr="004A7902">
        <w:t>liệu</w:t>
      </w:r>
      <w:proofErr w:type="spellEnd"/>
      <w:r w:rsidRPr="004A7902">
        <w:t xml:space="preserve"> </w:t>
      </w:r>
      <w:proofErr w:type="spellStart"/>
      <w:r w:rsidRPr="004A7902">
        <w:t>đặc</w:t>
      </w:r>
      <w:proofErr w:type="spellEnd"/>
      <w:r w:rsidRPr="004A7902">
        <w:t xml:space="preserve"> </w:t>
      </w:r>
      <w:proofErr w:type="spellStart"/>
      <w:r w:rsidRPr="004A7902">
        <w:t>tả</w:t>
      </w:r>
      <w:proofErr w:type="spellEnd"/>
      <w:r w:rsidRPr="004A7902">
        <w:t xml:space="preserve"> </w:t>
      </w:r>
      <w:proofErr w:type="spellStart"/>
      <w:r w:rsidRPr="004A7902">
        <w:t>không</w:t>
      </w:r>
      <w:proofErr w:type="spellEnd"/>
      <w:r w:rsidRPr="004A7902">
        <w:t xml:space="preserve"> </w:t>
      </w:r>
      <w:proofErr w:type="spellStart"/>
      <w:r w:rsidRPr="004A7902">
        <w:t>chỉ</w:t>
      </w:r>
      <w:proofErr w:type="spellEnd"/>
      <w:r w:rsidRPr="004A7902">
        <w:t xml:space="preserve"> </w:t>
      </w:r>
      <w:proofErr w:type="spellStart"/>
      <w:r w:rsidRPr="004A7902">
        <w:t>giúp</w:t>
      </w:r>
      <w:proofErr w:type="spellEnd"/>
      <w:r w:rsidRPr="004A7902">
        <w:t xml:space="preserve"> </w:t>
      </w:r>
      <w:proofErr w:type="spellStart"/>
      <w:r w:rsidRPr="004A7902">
        <w:t>giảm</w:t>
      </w:r>
      <w:proofErr w:type="spellEnd"/>
      <w:r w:rsidRPr="004A7902">
        <w:t xml:space="preserve"> </w:t>
      </w:r>
      <w:proofErr w:type="spellStart"/>
      <w:r w:rsidRPr="004A7902">
        <w:t>thiểu</w:t>
      </w:r>
      <w:proofErr w:type="spellEnd"/>
      <w:r w:rsidRPr="004A7902">
        <w:t xml:space="preserve"> </w:t>
      </w:r>
      <w:proofErr w:type="spellStart"/>
      <w:r w:rsidRPr="004A7902">
        <w:t>sự</w:t>
      </w:r>
      <w:proofErr w:type="spellEnd"/>
      <w:r w:rsidRPr="004A7902">
        <w:t xml:space="preserve"> </w:t>
      </w:r>
      <w:proofErr w:type="spellStart"/>
      <w:r w:rsidRPr="004A7902">
        <w:t>hiểu</w:t>
      </w:r>
      <w:proofErr w:type="spellEnd"/>
      <w:r w:rsidRPr="004A7902">
        <w:t xml:space="preserve"> </w:t>
      </w:r>
      <w:proofErr w:type="spellStart"/>
      <w:r w:rsidRPr="004A7902">
        <w:t>lầm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nhầm</w:t>
      </w:r>
      <w:proofErr w:type="spellEnd"/>
      <w:r w:rsidRPr="004A7902">
        <w:t xml:space="preserve"> </w:t>
      </w:r>
      <w:proofErr w:type="spellStart"/>
      <w:r w:rsidRPr="004A7902">
        <w:t>lẫn</w:t>
      </w:r>
      <w:proofErr w:type="spellEnd"/>
      <w:r w:rsidRPr="004A7902">
        <w:t xml:space="preserve"> </w:t>
      </w:r>
      <w:proofErr w:type="spellStart"/>
      <w:r w:rsidRPr="004A7902">
        <w:t>mà</w:t>
      </w:r>
      <w:proofErr w:type="spellEnd"/>
      <w:r w:rsidRPr="004A7902">
        <w:t xml:space="preserve"> </w:t>
      </w:r>
      <w:proofErr w:type="spellStart"/>
      <w:r w:rsidRPr="004A7902">
        <w:t>còn</w:t>
      </w:r>
      <w:proofErr w:type="spellEnd"/>
      <w:r w:rsidRPr="004A7902">
        <w:t xml:space="preserve"> </w:t>
      </w:r>
      <w:proofErr w:type="spellStart"/>
      <w:r w:rsidRPr="004A7902">
        <w:t>đảm</w:t>
      </w:r>
      <w:proofErr w:type="spellEnd"/>
      <w:r w:rsidRPr="004A7902">
        <w:t xml:space="preserve"> </w:t>
      </w:r>
      <w:proofErr w:type="spellStart"/>
      <w:r w:rsidRPr="004A7902">
        <w:t>bảo</w:t>
      </w:r>
      <w:proofErr w:type="spellEnd"/>
      <w:r w:rsidRPr="004A7902">
        <w:t xml:space="preserve"> </w:t>
      </w:r>
      <w:proofErr w:type="spellStart"/>
      <w:r w:rsidRPr="004A7902">
        <w:t>rằng</w:t>
      </w:r>
      <w:proofErr w:type="spellEnd"/>
      <w:r w:rsidRPr="004A7902">
        <w:t xml:space="preserve"> </w:t>
      </w:r>
      <w:proofErr w:type="spellStart"/>
      <w:r w:rsidRPr="004A7902">
        <w:t>mọi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đều</w:t>
      </w:r>
      <w:proofErr w:type="spellEnd"/>
      <w:r w:rsidRPr="004A7902">
        <w:t xml:space="preserve"> </w:t>
      </w:r>
      <w:proofErr w:type="spellStart"/>
      <w:r w:rsidRPr="004A7902">
        <w:t>đang</w:t>
      </w:r>
      <w:proofErr w:type="spellEnd"/>
      <w:r w:rsidRPr="004A7902">
        <w:t xml:space="preserve"> </w:t>
      </w:r>
      <w:proofErr w:type="spellStart"/>
      <w:r w:rsidRPr="004A7902">
        <w:t>làm</w:t>
      </w:r>
      <w:proofErr w:type="spellEnd"/>
      <w:r w:rsidRPr="004A7902">
        <w:t xml:space="preserve"> </w:t>
      </w:r>
      <w:proofErr w:type="spellStart"/>
      <w:r w:rsidRPr="004A7902">
        <w:t>việc</w:t>
      </w:r>
      <w:proofErr w:type="spellEnd"/>
      <w:r w:rsidRPr="004A7902">
        <w:t xml:space="preserve"> </w:t>
      </w:r>
      <w:proofErr w:type="spellStart"/>
      <w:r w:rsidRPr="004A7902">
        <w:t>với</w:t>
      </w:r>
      <w:proofErr w:type="spellEnd"/>
      <w:r w:rsidRPr="004A7902">
        <w:t xml:space="preserve"> </w:t>
      </w:r>
      <w:proofErr w:type="spellStart"/>
      <w:r w:rsidRPr="004A7902">
        <w:t>cùng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mục</w:t>
      </w:r>
      <w:proofErr w:type="spellEnd"/>
      <w:r w:rsidRPr="004A7902">
        <w:t xml:space="preserve"> </w:t>
      </w:r>
      <w:proofErr w:type="spellStart"/>
      <w:r w:rsidRPr="004A7902">
        <w:t>tiêu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hiểu</w:t>
      </w:r>
      <w:proofErr w:type="spellEnd"/>
      <w:r w:rsidRPr="004A7902">
        <w:t xml:space="preserve"> </w:t>
      </w:r>
      <w:proofErr w:type="spellStart"/>
      <w:r w:rsidRPr="004A7902">
        <w:t>biết</w:t>
      </w:r>
      <w:proofErr w:type="spellEnd"/>
      <w:r w:rsidRPr="004A7902">
        <w:t xml:space="preserve"> </w:t>
      </w:r>
      <w:proofErr w:type="spellStart"/>
      <w:r w:rsidRPr="004A7902">
        <w:t>về</w:t>
      </w:r>
      <w:proofErr w:type="spellEnd"/>
      <w:r w:rsidRPr="004A7902">
        <w:t xml:space="preserve"> </w:t>
      </w:r>
      <w:proofErr w:type="spellStart"/>
      <w:r w:rsidRPr="004A7902">
        <w:t>yêu</w:t>
      </w:r>
      <w:proofErr w:type="spellEnd"/>
      <w:r w:rsidRPr="004A7902">
        <w:t xml:space="preserve"> </w:t>
      </w:r>
      <w:proofErr w:type="spellStart"/>
      <w:r w:rsidRPr="004A7902">
        <w:t>cầu</w:t>
      </w:r>
      <w:proofErr w:type="spellEnd"/>
      <w:r w:rsidRPr="004A7902">
        <w:t xml:space="preserve"> </w:t>
      </w:r>
      <w:proofErr w:type="spellStart"/>
      <w:r w:rsidRPr="004A7902">
        <w:t>cụ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dự</w:t>
      </w:r>
      <w:proofErr w:type="spellEnd"/>
      <w:r w:rsidRPr="004A7902">
        <w:t xml:space="preserve"> </w:t>
      </w:r>
      <w:proofErr w:type="spellStart"/>
      <w:r w:rsidRPr="004A7902">
        <w:t>án</w:t>
      </w:r>
      <w:proofErr w:type="spellEnd"/>
      <w:r w:rsidRPr="004A7902">
        <w:t>.</w:t>
      </w:r>
    </w:p>
    <w:p w14:paraId="27952C68" w14:textId="77777777" w:rsidR="00D2714C" w:rsidRPr="004A7902" w:rsidRDefault="00000000" w:rsidP="003904C1">
      <w:pPr>
        <w:pStyle w:val="ListParagraph"/>
        <w:numPr>
          <w:ilvl w:val="0"/>
          <w:numId w:val="16"/>
        </w:numPr>
        <w:jc w:val="both"/>
      </w:pPr>
      <w:proofErr w:type="spellStart"/>
      <w:r w:rsidRPr="004A7902">
        <w:t>Tăng</w:t>
      </w:r>
      <w:proofErr w:type="spellEnd"/>
      <w:r w:rsidRPr="004A7902">
        <w:t xml:space="preserve"> </w:t>
      </w:r>
      <w:proofErr w:type="spellStart"/>
      <w:r w:rsidRPr="004A7902">
        <w:t>cường</w:t>
      </w:r>
      <w:proofErr w:type="spellEnd"/>
      <w:r w:rsidRPr="004A7902">
        <w:t xml:space="preserve"> </w:t>
      </w:r>
      <w:proofErr w:type="spellStart"/>
      <w:r w:rsidRPr="004A7902">
        <w:t>khả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kiểm</w:t>
      </w:r>
      <w:proofErr w:type="spellEnd"/>
      <w:r w:rsidRPr="004A7902">
        <w:t xml:space="preserve"> </w:t>
      </w:r>
      <w:proofErr w:type="spellStart"/>
      <w:r w:rsidRPr="004A7902">
        <w:t>soát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dự</w:t>
      </w:r>
      <w:proofErr w:type="spellEnd"/>
      <w:r w:rsidRPr="004A7902">
        <w:t xml:space="preserve"> </w:t>
      </w:r>
      <w:proofErr w:type="spellStart"/>
      <w:r w:rsidRPr="004A7902">
        <w:t>án</w:t>
      </w:r>
      <w:proofErr w:type="spellEnd"/>
      <w:r w:rsidRPr="004A7902">
        <w:rPr>
          <w:lang w:val="vi-VN"/>
        </w:rPr>
        <w:t>:</w:t>
      </w:r>
    </w:p>
    <w:p w14:paraId="20D55A77" w14:textId="77777777" w:rsidR="00D2714C" w:rsidRPr="004A7902" w:rsidRDefault="00000000" w:rsidP="003904C1">
      <w:pPr>
        <w:pStyle w:val="ListParagraph"/>
        <w:spacing w:after="0"/>
        <w:ind w:left="0"/>
        <w:jc w:val="both"/>
        <w:rPr>
          <w:lang w:val="vi-VN"/>
        </w:rPr>
      </w:pPr>
      <w:proofErr w:type="spellStart"/>
      <w:r w:rsidRPr="004A7902">
        <w:t>Mô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xoắn</w:t>
      </w:r>
      <w:proofErr w:type="spellEnd"/>
      <w:r w:rsidRPr="004A7902">
        <w:t xml:space="preserve"> </w:t>
      </w:r>
      <w:proofErr w:type="spellStart"/>
      <w:r w:rsidRPr="004A7902">
        <w:t>ốc</w:t>
      </w:r>
      <w:proofErr w:type="spellEnd"/>
      <w:r w:rsidRPr="004A7902">
        <w:t xml:space="preserve"> </w:t>
      </w:r>
      <w:proofErr w:type="spellStart"/>
      <w:r w:rsidRPr="004A7902">
        <w:t>cung</w:t>
      </w:r>
      <w:proofErr w:type="spellEnd"/>
      <w:r w:rsidRPr="004A7902">
        <w:t xml:space="preserve"> </w:t>
      </w:r>
      <w:proofErr w:type="spellStart"/>
      <w:r w:rsidRPr="004A7902">
        <w:t>cấp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cơ</w:t>
      </w:r>
      <w:proofErr w:type="spellEnd"/>
      <w:r w:rsidRPr="004A7902">
        <w:t xml:space="preserve"> </w:t>
      </w:r>
      <w:proofErr w:type="spellStart"/>
      <w:r w:rsidRPr="004A7902">
        <w:t>chế</w:t>
      </w:r>
      <w:proofErr w:type="spellEnd"/>
      <w:r w:rsidRPr="004A7902">
        <w:t xml:space="preserve"> </w:t>
      </w:r>
      <w:proofErr w:type="spellStart"/>
      <w:r w:rsidRPr="004A7902">
        <w:t>linh</w:t>
      </w:r>
      <w:proofErr w:type="spellEnd"/>
      <w:r w:rsidRPr="004A7902">
        <w:t xml:space="preserve"> </w:t>
      </w:r>
      <w:proofErr w:type="spellStart"/>
      <w:r w:rsidRPr="004A7902">
        <w:t>hoạt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theo</w:t>
      </w:r>
      <w:proofErr w:type="spellEnd"/>
      <w:r w:rsidRPr="004A7902">
        <w:t xml:space="preserve"> </w:t>
      </w:r>
      <w:proofErr w:type="spellStart"/>
      <w:r w:rsidRPr="004A7902">
        <w:t>dõi</w:t>
      </w:r>
      <w:proofErr w:type="spellEnd"/>
      <w:r w:rsidRPr="004A7902">
        <w:t xml:space="preserve"> </w:t>
      </w:r>
      <w:proofErr w:type="spellStart"/>
      <w:r w:rsidRPr="004A7902">
        <w:t>tiến</w:t>
      </w:r>
      <w:proofErr w:type="spellEnd"/>
      <w:r w:rsidRPr="004A7902">
        <w:t xml:space="preserve"> </w:t>
      </w:r>
      <w:proofErr w:type="spellStart"/>
      <w:r w:rsidRPr="004A7902">
        <w:t>độ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rủi</w:t>
      </w:r>
      <w:proofErr w:type="spellEnd"/>
      <w:r w:rsidRPr="004A7902">
        <w:t xml:space="preserve"> </w:t>
      </w:r>
      <w:proofErr w:type="spellStart"/>
      <w:r w:rsidRPr="004A7902">
        <w:t>ro</w:t>
      </w:r>
      <w:proofErr w:type="spellEnd"/>
      <w:r w:rsidRPr="004A7902">
        <w:t xml:space="preserve"> </w:t>
      </w:r>
      <w:proofErr w:type="spellStart"/>
      <w:r w:rsidRPr="004A7902">
        <w:t>trong</w:t>
      </w:r>
      <w:proofErr w:type="spellEnd"/>
      <w:r w:rsidRPr="004A7902">
        <w:t xml:space="preserve"> </w:t>
      </w:r>
      <w:proofErr w:type="spellStart"/>
      <w:r w:rsidRPr="004A7902">
        <w:t>quá</w:t>
      </w:r>
      <w:proofErr w:type="spellEnd"/>
      <w:r w:rsidRPr="004A7902">
        <w:t xml:space="preserve"> </w:t>
      </w:r>
      <w:proofErr w:type="spellStart"/>
      <w:r w:rsidRPr="004A7902">
        <w:t>trình</w:t>
      </w:r>
      <w:proofErr w:type="spellEnd"/>
      <w:r w:rsidRPr="004A7902">
        <w:t xml:space="preserve"> </w:t>
      </w:r>
      <w:proofErr w:type="spellStart"/>
      <w:r w:rsidRPr="004A7902">
        <w:t>phát</w:t>
      </w:r>
      <w:proofErr w:type="spellEnd"/>
      <w:r w:rsidRPr="004A7902">
        <w:t xml:space="preserve"> </w:t>
      </w:r>
      <w:proofErr w:type="spellStart"/>
      <w:r w:rsidRPr="004A7902">
        <w:t>triển</w:t>
      </w:r>
      <w:proofErr w:type="spellEnd"/>
      <w:r w:rsidRPr="004A7902">
        <w:t xml:space="preserve">. </w:t>
      </w:r>
      <w:proofErr w:type="spellStart"/>
      <w:r w:rsidRPr="004A7902">
        <w:t>Bằng</w:t>
      </w:r>
      <w:proofErr w:type="spellEnd"/>
      <w:r w:rsidRPr="004A7902">
        <w:t xml:space="preserve"> </w:t>
      </w:r>
      <w:proofErr w:type="spellStart"/>
      <w:r w:rsidRPr="004A7902">
        <w:t>cách</w:t>
      </w:r>
      <w:proofErr w:type="spellEnd"/>
      <w:r w:rsidRPr="004A7902">
        <w:t xml:space="preserve"> chia </w:t>
      </w:r>
      <w:proofErr w:type="spellStart"/>
      <w:r w:rsidRPr="004A7902">
        <w:t>dự</w:t>
      </w:r>
      <w:proofErr w:type="spellEnd"/>
      <w:r w:rsidRPr="004A7902">
        <w:t xml:space="preserve"> </w:t>
      </w:r>
      <w:proofErr w:type="spellStart"/>
      <w:r w:rsidRPr="004A7902">
        <w:t>án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vòng</w:t>
      </w:r>
      <w:proofErr w:type="spellEnd"/>
      <w:r w:rsidRPr="004A7902">
        <w:t xml:space="preserve"> </w:t>
      </w:r>
      <w:proofErr w:type="spellStart"/>
      <w:r w:rsidRPr="004A7902">
        <w:t>lặp</w:t>
      </w:r>
      <w:proofErr w:type="spellEnd"/>
      <w:r w:rsidRPr="004A7902">
        <w:t xml:space="preserve"> </w:t>
      </w:r>
      <w:proofErr w:type="spellStart"/>
      <w:r w:rsidRPr="004A7902">
        <w:t>nhỏ</w:t>
      </w:r>
      <w:proofErr w:type="spellEnd"/>
      <w:r w:rsidRPr="004A7902">
        <w:t xml:space="preserve">, </w:t>
      </w:r>
      <w:proofErr w:type="spellStart"/>
      <w:r w:rsidRPr="004A7902">
        <w:t>chúng</w:t>
      </w:r>
      <w:proofErr w:type="spellEnd"/>
      <w:r w:rsidRPr="004A7902">
        <w:t xml:space="preserve"> ta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dàng</w:t>
      </w:r>
      <w:proofErr w:type="spellEnd"/>
      <w:r w:rsidRPr="004A7902">
        <w:t xml:space="preserve"> </w:t>
      </w:r>
      <w:proofErr w:type="spellStart"/>
      <w:r w:rsidRPr="004A7902">
        <w:t>đánh</w:t>
      </w:r>
      <w:proofErr w:type="spellEnd"/>
      <w:r w:rsidRPr="004A7902">
        <w:t xml:space="preserve"> </w:t>
      </w:r>
      <w:proofErr w:type="spellStart"/>
      <w:r w:rsidRPr="004A7902">
        <w:t>giá</w:t>
      </w:r>
      <w:proofErr w:type="spellEnd"/>
      <w:r w:rsidRPr="004A7902">
        <w:t xml:space="preserve"> </w:t>
      </w:r>
      <w:proofErr w:type="spellStart"/>
      <w:r w:rsidRPr="004A7902">
        <w:t>tiến</w:t>
      </w:r>
      <w:proofErr w:type="spellEnd"/>
      <w:r w:rsidRPr="004A7902">
        <w:t xml:space="preserve"> </w:t>
      </w:r>
      <w:proofErr w:type="spellStart"/>
      <w:r w:rsidRPr="004A7902">
        <w:t>độ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xác</w:t>
      </w:r>
      <w:proofErr w:type="spellEnd"/>
      <w:r w:rsidRPr="004A7902">
        <w:t xml:space="preserve"> </w:t>
      </w:r>
      <w:proofErr w:type="spellStart"/>
      <w:r w:rsidRPr="004A7902">
        <w:t>định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vấn</w:t>
      </w:r>
      <w:proofErr w:type="spellEnd"/>
      <w:r w:rsidRPr="004A7902">
        <w:t xml:space="preserve"> </w:t>
      </w:r>
      <w:proofErr w:type="spellStart"/>
      <w:r w:rsidRPr="004A7902">
        <w:t>đề</w:t>
      </w:r>
      <w:proofErr w:type="spellEnd"/>
      <w:r w:rsidRPr="004A7902">
        <w:t xml:space="preserve"> </w:t>
      </w:r>
      <w:proofErr w:type="spellStart"/>
      <w:r w:rsidRPr="004A7902">
        <w:t>nhanh</w:t>
      </w:r>
      <w:proofErr w:type="spellEnd"/>
      <w:r w:rsidRPr="004A7902">
        <w:t xml:space="preserve"> </w:t>
      </w:r>
      <w:proofErr w:type="spellStart"/>
      <w:r w:rsidRPr="004A7902">
        <w:t>chóng</w:t>
      </w:r>
      <w:proofErr w:type="spellEnd"/>
      <w:r w:rsidRPr="004A7902">
        <w:t xml:space="preserve">. </w:t>
      </w:r>
      <w:proofErr w:type="spellStart"/>
      <w:r w:rsidRPr="004A7902">
        <w:t>Đồng</w:t>
      </w:r>
      <w:proofErr w:type="spellEnd"/>
      <w:r w:rsidRPr="004A7902">
        <w:t xml:space="preserve"> </w:t>
      </w:r>
      <w:proofErr w:type="spellStart"/>
      <w:r w:rsidRPr="004A7902">
        <w:t>thời</w:t>
      </w:r>
      <w:proofErr w:type="spellEnd"/>
      <w:r w:rsidRPr="004A7902">
        <w:t xml:space="preserve"> </w:t>
      </w:r>
      <w:proofErr w:type="spellStart"/>
      <w:r w:rsidRPr="004A7902">
        <w:t>việc</w:t>
      </w:r>
      <w:proofErr w:type="spellEnd"/>
      <w:r w:rsidRPr="004A7902">
        <w:t xml:space="preserve"> </w:t>
      </w:r>
      <w:proofErr w:type="spellStart"/>
      <w:r w:rsidRPr="004A7902">
        <w:t>lặp</w:t>
      </w:r>
      <w:proofErr w:type="spellEnd"/>
      <w:r w:rsidRPr="004A7902">
        <w:t xml:space="preserve"> </w:t>
      </w:r>
      <w:proofErr w:type="spellStart"/>
      <w:r w:rsidRPr="004A7902">
        <w:t>lại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điều</w:t>
      </w:r>
      <w:proofErr w:type="spellEnd"/>
      <w:r w:rsidRPr="004A7902">
        <w:t xml:space="preserve"> </w:t>
      </w:r>
      <w:proofErr w:type="spellStart"/>
      <w:r w:rsidRPr="004A7902">
        <w:t>chỉnh</w:t>
      </w:r>
      <w:proofErr w:type="spellEnd"/>
      <w:r w:rsidRPr="004A7902">
        <w:t xml:space="preserve"> </w:t>
      </w:r>
      <w:proofErr w:type="spellStart"/>
      <w:r w:rsidRPr="004A7902">
        <w:t>trong</w:t>
      </w:r>
      <w:proofErr w:type="spellEnd"/>
      <w:r w:rsidRPr="004A7902">
        <w:t xml:space="preserve"> </w:t>
      </w:r>
      <w:proofErr w:type="spellStart"/>
      <w:r w:rsidRPr="004A7902">
        <w:t>mô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xoắn</w:t>
      </w:r>
      <w:proofErr w:type="spellEnd"/>
      <w:r w:rsidRPr="004A7902">
        <w:t xml:space="preserve"> </w:t>
      </w:r>
      <w:proofErr w:type="spellStart"/>
      <w:r w:rsidRPr="004A7902">
        <w:t>ốc</w:t>
      </w:r>
      <w:proofErr w:type="spellEnd"/>
      <w:r w:rsidRPr="004A7902">
        <w:t xml:space="preserve"> </w:t>
      </w:r>
      <w:proofErr w:type="spellStart"/>
      <w:r w:rsidRPr="004A7902">
        <w:t>cũng</w:t>
      </w:r>
      <w:proofErr w:type="spellEnd"/>
      <w:r w:rsidRPr="004A7902">
        <w:t xml:space="preserve"> </w:t>
      </w:r>
      <w:proofErr w:type="spellStart"/>
      <w:r w:rsidRPr="004A7902">
        <w:t>giúp</w:t>
      </w:r>
      <w:proofErr w:type="spellEnd"/>
      <w:r w:rsidRPr="004A7902">
        <w:t xml:space="preserve"> </w:t>
      </w:r>
      <w:proofErr w:type="spellStart"/>
      <w:r w:rsidRPr="004A7902">
        <w:t>chúng</w:t>
      </w:r>
      <w:proofErr w:type="spellEnd"/>
      <w:r w:rsidRPr="004A7902">
        <w:t xml:space="preserve"> ta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dàng</w:t>
      </w:r>
      <w:proofErr w:type="spellEnd"/>
      <w:r w:rsidRPr="004A7902">
        <w:t xml:space="preserve"> </w:t>
      </w:r>
      <w:proofErr w:type="spellStart"/>
      <w:r w:rsidRPr="004A7902">
        <w:t>thích</w:t>
      </w:r>
      <w:proofErr w:type="spellEnd"/>
      <w:r w:rsidRPr="004A7902">
        <w:t xml:space="preserve"> </w:t>
      </w:r>
      <w:proofErr w:type="spellStart"/>
      <w:r w:rsidRPr="004A7902">
        <w:t>ứng</w:t>
      </w:r>
      <w:proofErr w:type="spellEnd"/>
      <w:r w:rsidRPr="004A7902">
        <w:t xml:space="preserve"> </w:t>
      </w:r>
      <w:proofErr w:type="spellStart"/>
      <w:r w:rsidRPr="004A7902">
        <w:t>với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rủi</w:t>
      </w:r>
      <w:proofErr w:type="spellEnd"/>
      <w:r w:rsidRPr="004A7902">
        <w:t xml:space="preserve"> </w:t>
      </w:r>
      <w:proofErr w:type="spellStart"/>
      <w:r w:rsidRPr="004A7902">
        <w:t>ro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thay</w:t>
      </w:r>
      <w:proofErr w:type="spellEnd"/>
      <w:r w:rsidRPr="004A7902">
        <w:t xml:space="preserve"> </w:t>
      </w:r>
      <w:proofErr w:type="spellStart"/>
      <w:r w:rsidRPr="004A7902">
        <w:t>đổi</w:t>
      </w:r>
      <w:proofErr w:type="spellEnd"/>
      <w:r w:rsidRPr="004A7902">
        <w:t xml:space="preserve"> </w:t>
      </w:r>
      <w:proofErr w:type="spellStart"/>
      <w:r w:rsidRPr="004A7902">
        <w:t>trong</w:t>
      </w:r>
      <w:proofErr w:type="spellEnd"/>
      <w:r w:rsidRPr="004A7902">
        <w:t xml:space="preserve"> </w:t>
      </w:r>
      <w:proofErr w:type="spellStart"/>
      <w:r w:rsidRPr="004A7902">
        <w:t>quá</w:t>
      </w:r>
      <w:proofErr w:type="spellEnd"/>
      <w:r w:rsidRPr="004A7902">
        <w:t xml:space="preserve"> </w:t>
      </w:r>
      <w:proofErr w:type="spellStart"/>
      <w:r w:rsidRPr="004A7902">
        <w:t>trình</w:t>
      </w:r>
      <w:proofErr w:type="spellEnd"/>
      <w:r w:rsidRPr="004A7902">
        <w:t xml:space="preserve"> </w:t>
      </w:r>
      <w:proofErr w:type="spellStart"/>
      <w:r w:rsidRPr="004A7902">
        <w:t>phát</w:t>
      </w:r>
      <w:proofErr w:type="spellEnd"/>
      <w:r w:rsidRPr="004A7902">
        <w:t xml:space="preserve"> </w:t>
      </w:r>
      <w:proofErr w:type="spellStart"/>
      <w:r w:rsidRPr="004A7902">
        <w:t>triển</w:t>
      </w:r>
      <w:proofErr w:type="spellEnd"/>
      <w:r w:rsidRPr="004A7902">
        <w:t>.</w:t>
      </w:r>
    </w:p>
    <w:p w14:paraId="33FC420D" w14:textId="77777777" w:rsidR="00D2714C" w:rsidRPr="004A7902" w:rsidRDefault="00000000" w:rsidP="003904C1">
      <w:pPr>
        <w:pStyle w:val="Heading2"/>
        <w:numPr>
          <w:ilvl w:val="0"/>
          <w:numId w:val="11"/>
        </w:numPr>
        <w:jc w:val="both"/>
        <w:rPr>
          <w:lang w:val="vi-VN"/>
        </w:rPr>
      </w:pPr>
      <w:bookmarkStart w:id="31" w:name="_Toc20806"/>
      <w:bookmarkStart w:id="32" w:name="_Toc9757"/>
      <w:bookmarkStart w:id="33" w:name="_Toc22013"/>
      <w:bookmarkStart w:id="34" w:name="_Toc166667097"/>
      <w:r w:rsidRPr="004A7902">
        <w:rPr>
          <w:lang w:val="vi-VN"/>
        </w:rPr>
        <w:t>Cấu trúc của báo cáo</w:t>
      </w:r>
      <w:bookmarkEnd w:id="31"/>
      <w:bookmarkEnd w:id="32"/>
      <w:bookmarkEnd w:id="33"/>
      <w:bookmarkEnd w:id="34"/>
    </w:p>
    <w:p w14:paraId="6F7EB6C0" w14:textId="77777777" w:rsidR="00D2714C" w:rsidRPr="004A7902" w:rsidRDefault="00000000" w:rsidP="003904C1">
      <w:pPr>
        <w:spacing w:before="0"/>
        <w:jc w:val="both"/>
      </w:pPr>
      <w:proofErr w:type="spellStart"/>
      <w:r w:rsidRPr="004A7902">
        <w:t>Chương</w:t>
      </w:r>
      <w:proofErr w:type="spellEnd"/>
      <w:r w:rsidRPr="004A7902">
        <w:t xml:space="preserve"> 1: </w:t>
      </w:r>
      <w:proofErr w:type="spellStart"/>
      <w:r w:rsidRPr="004A7902">
        <w:t>Giới</w:t>
      </w:r>
      <w:proofErr w:type="spellEnd"/>
      <w:r w:rsidRPr="004A7902">
        <w:t xml:space="preserve"> </w:t>
      </w:r>
      <w:proofErr w:type="spellStart"/>
      <w:r w:rsidRPr="004A7902">
        <w:t>thiệu</w:t>
      </w:r>
      <w:proofErr w:type="spellEnd"/>
      <w:r w:rsidRPr="004A7902">
        <w:rPr>
          <w:lang w:val="vi-VN"/>
        </w:rPr>
        <w:t xml:space="preserve"> về dự án</w:t>
      </w:r>
      <w:r w:rsidRPr="004A7902">
        <w:t xml:space="preserve"> </w:t>
      </w:r>
    </w:p>
    <w:p w14:paraId="6B35CF45" w14:textId="77777777" w:rsidR="00D2714C" w:rsidRPr="004A7902" w:rsidRDefault="00000000" w:rsidP="003904C1">
      <w:pPr>
        <w:jc w:val="both"/>
      </w:pPr>
      <w:proofErr w:type="spellStart"/>
      <w:r w:rsidRPr="004A7902">
        <w:t>Chương</w:t>
      </w:r>
      <w:proofErr w:type="spellEnd"/>
      <w:r w:rsidRPr="004A7902">
        <w:t xml:space="preserve"> 2: </w:t>
      </w:r>
      <w:proofErr w:type="spellStart"/>
      <w:r w:rsidRPr="004A7902">
        <w:t>Phân</w:t>
      </w:r>
      <w:proofErr w:type="spellEnd"/>
      <w:r w:rsidRPr="004A7902">
        <w:t xml:space="preserve"> </w:t>
      </w:r>
      <w:proofErr w:type="spellStart"/>
      <w:r w:rsidRPr="004A7902">
        <w:t>tích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đặc</w:t>
      </w:r>
      <w:proofErr w:type="spellEnd"/>
      <w:r w:rsidRPr="004A7902">
        <w:t xml:space="preserve"> </w:t>
      </w:r>
      <w:proofErr w:type="spellStart"/>
      <w:r w:rsidRPr="004A7902">
        <w:t>tả</w:t>
      </w:r>
      <w:proofErr w:type="spellEnd"/>
      <w:r w:rsidRPr="004A7902">
        <w:t xml:space="preserve"> </w:t>
      </w:r>
      <w:proofErr w:type="spellStart"/>
      <w:r w:rsidRPr="004A7902">
        <w:t>yêu</w:t>
      </w:r>
      <w:proofErr w:type="spellEnd"/>
      <w:r w:rsidRPr="004A7902">
        <w:t xml:space="preserve"> </w:t>
      </w:r>
      <w:proofErr w:type="spellStart"/>
      <w:r w:rsidRPr="004A7902">
        <w:t>cầu</w:t>
      </w:r>
      <w:proofErr w:type="spellEnd"/>
      <w:r w:rsidRPr="004A7902">
        <w:t xml:space="preserve"> </w:t>
      </w:r>
      <w:proofErr w:type="spellStart"/>
      <w:r w:rsidRPr="004A7902">
        <w:t>phần</w:t>
      </w:r>
      <w:proofErr w:type="spellEnd"/>
      <w:r w:rsidRPr="004A7902">
        <w:t xml:space="preserve"> </w:t>
      </w:r>
      <w:proofErr w:type="spellStart"/>
      <w:r w:rsidRPr="004A7902">
        <w:t>mềm</w:t>
      </w:r>
      <w:proofErr w:type="spellEnd"/>
      <w:r w:rsidRPr="004A7902">
        <w:t xml:space="preserve"> </w:t>
      </w:r>
    </w:p>
    <w:p w14:paraId="0A5D7D16" w14:textId="77777777" w:rsidR="00D2714C" w:rsidRPr="004A7902" w:rsidRDefault="00000000" w:rsidP="003904C1">
      <w:pPr>
        <w:jc w:val="both"/>
      </w:pPr>
      <w:proofErr w:type="spellStart"/>
      <w:r w:rsidRPr="004A7902">
        <w:t>Chương</w:t>
      </w:r>
      <w:proofErr w:type="spellEnd"/>
      <w:r w:rsidRPr="004A7902">
        <w:t xml:space="preserve"> 3: </w:t>
      </w:r>
      <w:proofErr w:type="spellStart"/>
      <w:r w:rsidRPr="004A7902">
        <w:t>Đặc</w:t>
      </w:r>
      <w:proofErr w:type="spellEnd"/>
      <w:r w:rsidRPr="004A7902">
        <w:t xml:space="preserve"> </w:t>
      </w:r>
      <w:proofErr w:type="spellStart"/>
      <w:r w:rsidRPr="004A7902">
        <w:t>tả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</w:t>
      </w:r>
      <w:proofErr w:type="spellStart"/>
      <w:r w:rsidRPr="004A7902">
        <w:t>phần</w:t>
      </w:r>
      <w:proofErr w:type="spellEnd"/>
      <w:r w:rsidRPr="004A7902">
        <w:t xml:space="preserve"> </w:t>
      </w:r>
      <w:proofErr w:type="spellStart"/>
      <w:r w:rsidRPr="004A7902">
        <w:t>mềm</w:t>
      </w:r>
      <w:proofErr w:type="spellEnd"/>
      <w:r w:rsidRPr="004A7902">
        <w:t xml:space="preserve"> </w:t>
      </w:r>
    </w:p>
    <w:p w14:paraId="7AB51D26" w14:textId="2E76D438" w:rsidR="00D2714C" w:rsidRPr="00CD1FE0" w:rsidRDefault="00000000" w:rsidP="003904C1">
      <w:pPr>
        <w:pStyle w:val="Heading1"/>
        <w:jc w:val="both"/>
      </w:pPr>
      <w:bookmarkStart w:id="35" w:name="_Toc32230"/>
      <w:bookmarkStart w:id="36" w:name="_Toc7324"/>
      <w:bookmarkStart w:id="37" w:name="_Toc10653"/>
      <w:bookmarkStart w:id="38" w:name="_Toc166667098"/>
      <w:r w:rsidRPr="004A7902">
        <w:rPr>
          <w:lang w:val="vi-VN"/>
        </w:rPr>
        <w:t>Chương 1. GIỚI THIỆU VỀ DỰ ÁN</w:t>
      </w:r>
      <w:bookmarkStart w:id="39" w:name="_Toc14896"/>
      <w:bookmarkStart w:id="40" w:name="_Toc9537"/>
      <w:bookmarkStart w:id="41" w:name="_Toc19760"/>
      <w:bookmarkEnd w:id="35"/>
      <w:bookmarkEnd w:id="36"/>
      <w:bookmarkEnd w:id="37"/>
      <w:r w:rsidR="00CD1FE0">
        <w:t xml:space="preserve"> </w:t>
      </w:r>
      <w:r w:rsidRPr="004A7902">
        <w:rPr>
          <w:lang w:val="vi-VN"/>
        </w:rPr>
        <w:t>PHÁT TRIỂN PHẦN MỀM QUẢN LÝ WEBSITE BÁN QUẦN ÁO CANIFA</w:t>
      </w:r>
      <w:bookmarkEnd w:id="38"/>
      <w:bookmarkEnd w:id="39"/>
      <w:bookmarkEnd w:id="40"/>
      <w:bookmarkEnd w:id="41"/>
    </w:p>
    <w:p w14:paraId="112C334B" w14:textId="77777777" w:rsidR="00D2714C" w:rsidRPr="004A7902" w:rsidRDefault="00000000" w:rsidP="003904C1">
      <w:pPr>
        <w:pStyle w:val="Heading2"/>
        <w:numPr>
          <w:ilvl w:val="1"/>
          <w:numId w:val="17"/>
        </w:numPr>
        <w:jc w:val="both"/>
        <w:rPr>
          <w:lang w:val="vi-VN"/>
        </w:rPr>
      </w:pPr>
      <w:bookmarkStart w:id="42" w:name="_Toc3483"/>
      <w:bookmarkStart w:id="43" w:name="_Toc14926"/>
      <w:bookmarkStart w:id="44" w:name="_Toc166667099"/>
      <w:r w:rsidRPr="004A7902">
        <w:rPr>
          <w:lang w:val="vi-VN"/>
        </w:rPr>
        <w:t>Giới thiệu chung</w:t>
      </w:r>
      <w:bookmarkEnd w:id="42"/>
      <w:bookmarkEnd w:id="43"/>
      <w:bookmarkEnd w:id="44"/>
    </w:p>
    <w:p w14:paraId="67B87AB8" w14:textId="77777777" w:rsidR="00D2714C" w:rsidRPr="004A7902" w:rsidRDefault="00000000" w:rsidP="003904C1">
      <w:pPr>
        <w:pStyle w:val="NormalWeb"/>
        <w:shd w:val="clear" w:color="auto" w:fill="FFFFFF"/>
        <w:spacing w:beforeAutospacing="0" w:afterAutospacing="0" w:line="14" w:lineRule="atLeast"/>
        <w:ind w:firstLine="720"/>
        <w:jc w:val="both"/>
      </w:pPr>
      <w:r w:rsidRPr="004A7902">
        <w:rPr>
          <w:color w:val="081C36"/>
          <w:sz w:val="28"/>
          <w:szCs w:val="28"/>
          <w:shd w:val="clear" w:color="auto" w:fill="FFFFFF"/>
        </w:rPr>
        <w:t xml:space="preserve">Trong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thời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đại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công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nghệ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số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phát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triển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,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việc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xây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dựng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các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ứng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dụng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phần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mềm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hiệu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quả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chất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lượng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rất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quan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trọng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đối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với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các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doanh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nghiệp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.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Đặc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biệt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trong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lĩnh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vực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bán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lẻ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trực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tuyến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như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quản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lý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website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bán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quần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áo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,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nền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tảng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phần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mềm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chất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lượng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yếu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tố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cốt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lõi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giúp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nâng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cao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trải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nghiệm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của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người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dùng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quản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lý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hoạt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động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kinh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doanh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hiệu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quả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>.</w:t>
      </w:r>
    </w:p>
    <w:p w14:paraId="2B48C0B5" w14:textId="77777777" w:rsidR="00D2714C" w:rsidRPr="004A7902" w:rsidRDefault="00000000" w:rsidP="003904C1">
      <w:pPr>
        <w:pStyle w:val="NormalWeb"/>
        <w:shd w:val="clear" w:color="auto" w:fill="FFFFFF"/>
        <w:spacing w:beforeAutospacing="0" w:afterAutospacing="0" w:line="14" w:lineRule="atLeast"/>
        <w:ind w:firstLine="720"/>
        <w:jc w:val="both"/>
      </w:pP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Đề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tài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này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tập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trung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vào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nghiên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cứu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quy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trình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phát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triển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phần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mềm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theo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mô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hình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xoắn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ốc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(Agile)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ứng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dụng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nó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vào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dự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án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phát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triển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phần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mềm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quản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lý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website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bán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quần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áo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của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Canifa. Agile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một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phương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pháp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quản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lý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phát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triển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phần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mềm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linh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hoạt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,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tập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trung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vào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sự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tương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tác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giữa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các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thành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viên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lastRenderedPageBreak/>
        <w:t>trong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nhóm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phát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triển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khả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năng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thích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ứng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nhanh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chóng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với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các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yêu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cầu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thay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đổi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>.</w:t>
      </w:r>
    </w:p>
    <w:p w14:paraId="2115ADC2" w14:textId="77777777" w:rsidR="00D2714C" w:rsidRPr="004A7902" w:rsidRDefault="00000000" w:rsidP="003904C1">
      <w:pPr>
        <w:pStyle w:val="NormalWeb"/>
        <w:shd w:val="clear" w:color="auto" w:fill="FFFFFF"/>
        <w:spacing w:beforeAutospacing="0" w:afterAutospacing="0" w:line="14" w:lineRule="atLeast"/>
        <w:ind w:firstLine="720"/>
        <w:jc w:val="both"/>
      </w:pPr>
      <w:r w:rsidRPr="004A7902">
        <w:rPr>
          <w:color w:val="081C36"/>
          <w:sz w:val="28"/>
          <w:szCs w:val="28"/>
          <w:shd w:val="clear" w:color="auto" w:fill="FFFFFF"/>
        </w:rPr>
        <w:t xml:space="preserve">Canifa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một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thương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hiệu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thời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trang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nổi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tiếng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tại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Việt Nam,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nổi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bật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với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sự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sáng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tạo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tính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thời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trang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đa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dạng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.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Với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sứ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mệnh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làm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đẹp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cho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mọi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người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, Canifa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không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chỉ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nơi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để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mua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sắm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,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còn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nguồn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cảm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hứng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cho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phong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cách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cá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nhân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>.</w:t>
      </w:r>
    </w:p>
    <w:p w14:paraId="57B7A253" w14:textId="77777777" w:rsidR="00D2714C" w:rsidRPr="004A7902" w:rsidRDefault="00000000" w:rsidP="003904C1">
      <w:pPr>
        <w:pStyle w:val="NormalWeb"/>
        <w:shd w:val="clear" w:color="auto" w:fill="FFFFFF"/>
        <w:spacing w:beforeAutospacing="0" w:afterAutospacing="0" w:line="14" w:lineRule="atLeast"/>
        <w:jc w:val="both"/>
      </w:pPr>
      <w:r w:rsidRPr="004A7902">
        <w:rPr>
          <w:color w:val="081C36"/>
          <w:sz w:val="28"/>
          <w:szCs w:val="28"/>
          <w:shd w:val="clear" w:color="auto" w:fill="FFFFFF"/>
        </w:rPr>
        <w:t xml:space="preserve"> 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Sự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đa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dạng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trong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thiết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kế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chất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lượng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sản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phẩm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điều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Canifa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luôn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đặt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lên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hàng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đầu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.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Từ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những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bộ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trang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phục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thanh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lịch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cho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công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sở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đến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những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bộ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trang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phục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năng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động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cho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các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hoạt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động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ngoài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trời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, Canifa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có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đủ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mọi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lựa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chọn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để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bạn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tỏa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sáng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trong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mọi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tình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huống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>.</w:t>
      </w:r>
    </w:p>
    <w:p w14:paraId="3ADB227E" w14:textId="77777777" w:rsidR="00D2714C" w:rsidRPr="004A7902" w:rsidRDefault="00000000" w:rsidP="003904C1">
      <w:pPr>
        <w:pStyle w:val="NormalWeb"/>
        <w:shd w:val="clear" w:color="auto" w:fill="FFFFFF"/>
        <w:spacing w:beforeAutospacing="0" w:after="240" w:afterAutospacing="0" w:line="14" w:lineRule="atLeast"/>
        <w:ind w:firstLine="720"/>
        <w:jc w:val="both"/>
        <w:rPr>
          <w:lang w:val="vi-VN"/>
        </w:rPr>
      </w:pP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Bên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cạnh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đó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, Canifa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còn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thường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xuyên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cập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nhật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các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xu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hướng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thời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trang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mới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nhất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,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giúp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bạn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luôn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luôn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người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tiên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phong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trong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phong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cách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của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mình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.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Với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dịch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vụ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chăm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sóc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khách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hàng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chu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đáo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và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nhiệt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tình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, Canifa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không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chỉ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một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thương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hiệu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còn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là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một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đối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tác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đáng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tin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cậy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trên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hành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trình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trở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thành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phiên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bản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tốt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nhất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của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chính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 xml:space="preserve"> </w:t>
      </w:r>
      <w:proofErr w:type="spellStart"/>
      <w:r w:rsidRPr="004A7902">
        <w:rPr>
          <w:color w:val="081C36"/>
          <w:sz w:val="28"/>
          <w:szCs w:val="28"/>
          <w:shd w:val="clear" w:color="auto" w:fill="FFFFFF"/>
        </w:rPr>
        <w:t>bạn</w:t>
      </w:r>
      <w:proofErr w:type="spellEnd"/>
      <w:r w:rsidRPr="004A7902">
        <w:rPr>
          <w:color w:val="081C36"/>
          <w:sz w:val="28"/>
          <w:szCs w:val="28"/>
          <w:shd w:val="clear" w:color="auto" w:fill="FFFFFF"/>
        </w:rPr>
        <w:t>.</w:t>
      </w:r>
    </w:p>
    <w:p w14:paraId="03C71B89" w14:textId="77777777" w:rsidR="00D2714C" w:rsidRPr="004A7902" w:rsidRDefault="00000000">
      <w:pPr>
        <w:pStyle w:val="Heading2"/>
        <w:numPr>
          <w:ilvl w:val="1"/>
          <w:numId w:val="17"/>
        </w:numPr>
        <w:rPr>
          <w:lang w:val="vi-VN"/>
        </w:rPr>
      </w:pPr>
      <w:bookmarkStart w:id="45" w:name="_Toc14749"/>
      <w:bookmarkStart w:id="46" w:name="_Toc4576"/>
      <w:bookmarkStart w:id="47" w:name="_Toc166667100"/>
      <w:r w:rsidRPr="004A7902">
        <w:rPr>
          <w:lang w:val="vi-VN"/>
        </w:rPr>
        <w:t>Tổng quan về dự án Phát triển phần mềm quản lý website bán quần áo Canifa</w:t>
      </w:r>
      <w:bookmarkEnd w:id="45"/>
      <w:bookmarkEnd w:id="46"/>
      <w:bookmarkEnd w:id="47"/>
    </w:p>
    <w:p w14:paraId="08780F7E" w14:textId="77777777" w:rsidR="00D2714C" w:rsidRPr="004A7902" w:rsidRDefault="00000000">
      <w:pPr>
        <w:pStyle w:val="Heading3"/>
        <w:numPr>
          <w:ilvl w:val="2"/>
          <w:numId w:val="17"/>
        </w:numPr>
        <w:rPr>
          <w:lang w:val="vi-VN"/>
        </w:rPr>
      </w:pPr>
      <w:bookmarkStart w:id="48" w:name="_Toc256"/>
      <w:bookmarkStart w:id="49" w:name="_Toc660"/>
      <w:bookmarkStart w:id="50" w:name="_Toc31513"/>
      <w:bookmarkStart w:id="51" w:name="_Toc166667101"/>
      <w:r w:rsidRPr="004A7902">
        <w:rPr>
          <w:lang w:val="vi-VN"/>
        </w:rPr>
        <w:t>Khảo sát bài toán</w:t>
      </w:r>
      <w:bookmarkEnd w:id="48"/>
      <w:bookmarkEnd w:id="49"/>
      <w:bookmarkEnd w:id="50"/>
      <w:bookmarkEnd w:id="51"/>
    </w:p>
    <w:p w14:paraId="00F71B83" w14:textId="77777777" w:rsidR="00D2714C" w:rsidRPr="004A7902" w:rsidRDefault="00000000" w:rsidP="003904C1">
      <w:pPr>
        <w:pStyle w:val="ListParagraph"/>
        <w:numPr>
          <w:ilvl w:val="0"/>
          <w:numId w:val="18"/>
        </w:numPr>
        <w:spacing w:before="0"/>
        <w:jc w:val="both"/>
        <w:rPr>
          <w:color w:val="1F1F1F"/>
          <w:shd w:val="clear" w:color="auto" w:fill="FFFFFF"/>
        </w:rPr>
      </w:pPr>
      <w:r w:rsidRPr="004A7902">
        <w:rPr>
          <w:color w:val="1F1F1F"/>
          <w:shd w:val="clear" w:color="auto" w:fill="FFFFFF"/>
        </w:rPr>
        <w:t xml:space="preserve">Quy </w:t>
      </w:r>
      <w:proofErr w:type="spellStart"/>
      <w:r w:rsidRPr="004A7902">
        <w:rPr>
          <w:color w:val="1F1F1F"/>
          <w:shd w:val="clear" w:color="auto" w:fill="FFFFFF"/>
        </w:rPr>
        <w:t>trình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phát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triển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phần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mềm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xoắn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ốc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là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một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trong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những</w:t>
      </w:r>
      <w:proofErr w:type="spellEnd"/>
      <w:r w:rsidRPr="004A7902">
        <w:rPr>
          <w:color w:val="1F1F1F"/>
          <w:shd w:val="clear" w:color="auto" w:fill="FFFFFF"/>
          <w:lang w:val="vi-VN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phương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pháp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tiếp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cận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linh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hoạt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và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lặp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lại</w:t>
      </w:r>
      <w:proofErr w:type="spellEnd"/>
      <w:r w:rsidRPr="004A7902">
        <w:rPr>
          <w:color w:val="1F1F1F"/>
          <w:shd w:val="clear" w:color="auto" w:fill="FFFFFF"/>
        </w:rPr>
        <w:t xml:space="preserve">, </w:t>
      </w:r>
      <w:proofErr w:type="spellStart"/>
      <w:r w:rsidRPr="004A7902">
        <w:rPr>
          <w:color w:val="1F1F1F"/>
          <w:shd w:val="clear" w:color="auto" w:fill="FFFFFF"/>
        </w:rPr>
        <w:t>cho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phép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các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nhóm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phát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triển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phần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mềm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điều</w:t>
      </w:r>
      <w:proofErr w:type="spellEnd"/>
      <w:r w:rsidRPr="004A7902">
        <w:rPr>
          <w:color w:val="1F1F1F"/>
          <w:shd w:val="clear" w:color="auto" w:fill="FFFFFF"/>
          <w:lang w:val="vi-VN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chỉnh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và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cải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thiện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sản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phẩm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theo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từng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vòng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lặp</w:t>
      </w:r>
      <w:proofErr w:type="spellEnd"/>
      <w:r w:rsidRPr="004A7902">
        <w:rPr>
          <w:color w:val="1F1F1F"/>
          <w:shd w:val="clear" w:color="auto" w:fill="FFFFFF"/>
        </w:rPr>
        <w:t xml:space="preserve">. </w:t>
      </w:r>
      <w:proofErr w:type="spellStart"/>
      <w:r w:rsidRPr="004A7902">
        <w:rPr>
          <w:color w:val="1F1F1F"/>
          <w:shd w:val="clear" w:color="auto" w:fill="FFFFFF"/>
        </w:rPr>
        <w:t>Nó</w:t>
      </w:r>
      <w:proofErr w:type="spellEnd"/>
      <w:r w:rsidRPr="004A7902">
        <w:rPr>
          <w:color w:val="1F1F1F"/>
          <w:shd w:val="clear" w:color="auto" w:fill="FFFFFF"/>
        </w:rPr>
        <w:t xml:space="preserve"> bao </w:t>
      </w:r>
      <w:proofErr w:type="spellStart"/>
      <w:r w:rsidRPr="004A7902">
        <w:rPr>
          <w:color w:val="1F1F1F"/>
          <w:shd w:val="clear" w:color="auto" w:fill="FFFFFF"/>
        </w:rPr>
        <w:t>gồm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các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giai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đoạn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như</w:t>
      </w:r>
      <w:proofErr w:type="spellEnd"/>
      <w:r w:rsidRPr="004A7902">
        <w:rPr>
          <w:color w:val="1F1F1F"/>
          <w:shd w:val="clear" w:color="auto" w:fill="FFFFFF"/>
        </w:rPr>
        <w:t>:</w:t>
      </w:r>
    </w:p>
    <w:p w14:paraId="22E70FB0" w14:textId="77777777" w:rsidR="00D2714C" w:rsidRPr="004A7902" w:rsidRDefault="00000000" w:rsidP="003904C1">
      <w:pPr>
        <w:pStyle w:val="ListParagraph"/>
        <w:numPr>
          <w:ilvl w:val="0"/>
          <w:numId w:val="19"/>
        </w:numPr>
        <w:jc w:val="both"/>
        <w:rPr>
          <w:color w:val="1F1F1F"/>
          <w:shd w:val="clear" w:color="auto" w:fill="FFFFFF"/>
        </w:rPr>
      </w:pPr>
      <w:proofErr w:type="spellStart"/>
      <w:r w:rsidRPr="004A7902">
        <w:rPr>
          <w:color w:val="1F1F1F"/>
          <w:shd w:val="clear" w:color="auto" w:fill="FFFFFF"/>
        </w:rPr>
        <w:t>Lập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kế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hoạch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và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thu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thập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yêu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cầu</w:t>
      </w:r>
      <w:proofErr w:type="spellEnd"/>
    </w:p>
    <w:p w14:paraId="15519507" w14:textId="77777777" w:rsidR="00D2714C" w:rsidRPr="004A7902" w:rsidRDefault="00000000" w:rsidP="003904C1">
      <w:pPr>
        <w:pStyle w:val="ListParagraph"/>
        <w:numPr>
          <w:ilvl w:val="0"/>
          <w:numId w:val="19"/>
        </w:numPr>
        <w:jc w:val="both"/>
        <w:rPr>
          <w:color w:val="1F1F1F"/>
          <w:shd w:val="clear" w:color="auto" w:fill="FFFFFF"/>
        </w:rPr>
      </w:pPr>
      <w:proofErr w:type="spellStart"/>
      <w:r w:rsidRPr="004A7902">
        <w:rPr>
          <w:color w:val="1F1F1F"/>
          <w:shd w:val="clear" w:color="auto" w:fill="FFFFFF"/>
        </w:rPr>
        <w:t>Thiết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kế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và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phân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tích</w:t>
      </w:r>
      <w:proofErr w:type="spellEnd"/>
    </w:p>
    <w:p w14:paraId="75CEF476" w14:textId="77777777" w:rsidR="00D2714C" w:rsidRPr="004A7902" w:rsidRDefault="00000000" w:rsidP="003904C1">
      <w:pPr>
        <w:pStyle w:val="ListParagraph"/>
        <w:numPr>
          <w:ilvl w:val="0"/>
          <w:numId w:val="19"/>
        </w:numPr>
        <w:jc w:val="both"/>
        <w:rPr>
          <w:color w:val="1F1F1F"/>
          <w:shd w:val="clear" w:color="auto" w:fill="FFFFFF"/>
        </w:rPr>
      </w:pPr>
      <w:proofErr w:type="spellStart"/>
      <w:r w:rsidRPr="004A7902">
        <w:rPr>
          <w:color w:val="1F1F1F"/>
          <w:shd w:val="clear" w:color="auto" w:fill="FFFFFF"/>
        </w:rPr>
        <w:t>Xây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dựng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và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triển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khai</w:t>
      </w:r>
      <w:proofErr w:type="spellEnd"/>
    </w:p>
    <w:p w14:paraId="1F853CEE" w14:textId="77777777" w:rsidR="00D2714C" w:rsidRPr="004A7902" w:rsidRDefault="00000000" w:rsidP="003904C1">
      <w:pPr>
        <w:pStyle w:val="ListParagraph"/>
        <w:numPr>
          <w:ilvl w:val="0"/>
          <w:numId w:val="19"/>
        </w:numPr>
        <w:jc w:val="both"/>
        <w:rPr>
          <w:color w:val="1F1F1F"/>
          <w:shd w:val="clear" w:color="auto" w:fill="FFFFFF"/>
        </w:rPr>
      </w:pPr>
      <w:proofErr w:type="spellStart"/>
      <w:r w:rsidRPr="004A7902">
        <w:rPr>
          <w:color w:val="1F1F1F"/>
          <w:shd w:val="clear" w:color="auto" w:fill="FFFFFF"/>
        </w:rPr>
        <w:t>Kiểm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thử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và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đánh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giá</w:t>
      </w:r>
      <w:proofErr w:type="spellEnd"/>
    </w:p>
    <w:p w14:paraId="557F4177" w14:textId="77777777" w:rsidR="00D2714C" w:rsidRPr="004A7902" w:rsidRDefault="00000000" w:rsidP="003904C1">
      <w:pPr>
        <w:pStyle w:val="ListParagraph"/>
        <w:numPr>
          <w:ilvl w:val="0"/>
          <w:numId w:val="19"/>
        </w:numPr>
        <w:jc w:val="both"/>
        <w:rPr>
          <w:color w:val="1F1F1F"/>
          <w:shd w:val="clear" w:color="auto" w:fill="FFFFFF"/>
        </w:rPr>
      </w:pPr>
      <w:proofErr w:type="spellStart"/>
      <w:r w:rsidRPr="004A7902">
        <w:rPr>
          <w:color w:val="1F1F1F"/>
          <w:shd w:val="clear" w:color="auto" w:fill="FFFFFF"/>
        </w:rPr>
        <w:t>Triển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khai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và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bảo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trì</w:t>
      </w:r>
      <w:proofErr w:type="spellEnd"/>
    </w:p>
    <w:p w14:paraId="0DFF4541" w14:textId="77777777" w:rsidR="00D2714C" w:rsidRPr="004A7902" w:rsidRDefault="00000000" w:rsidP="003904C1">
      <w:pPr>
        <w:pStyle w:val="ListParagraph"/>
        <w:numPr>
          <w:ilvl w:val="0"/>
          <w:numId w:val="19"/>
        </w:numPr>
        <w:jc w:val="both"/>
        <w:rPr>
          <w:color w:val="1F1F1F"/>
          <w:shd w:val="clear" w:color="auto" w:fill="FFFFFF"/>
        </w:rPr>
      </w:pPr>
      <w:r w:rsidRPr="004A7902">
        <w:rPr>
          <w:color w:val="1F1F1F"/>
          <w:shd w:val="clear" w:color="auto" w:fill="FFFFFF"/>
        </w:rPr>
        <w:t xml:space="preserve">Chia </w:t>
      </w:r>
      <w:proofErr w:type="spellStart"/>
      <w:r w:rsidRPr="004A7902">
        <w:rPr>
          <w:color w:val="1F1F1F"/>
          <w:shd w:val="clear" w:color="auto" w:fill="FFFFFF"/>
        </w:rPr>
        <w:t>nhỏ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dự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án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thành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các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vòng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lặp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ngắn</w:t>
      </w:r>
      <w:proofErr w:type="spellEnd"/>
      <w:r w:rsidRPr="004A7902">
        <w:rPr>
          <w:color w:val="1F1F1F"/>
          <w:shd w:val="clear" w:color="auto" w:fill="FFFFFF"/>
        </w:rPr>
        <w:t xml:space="preserve">, </w:t>
      </w:r>
      <w:proofErr w:type="spellStart"/>
      <w:r w:rsidRPr="004A7902">
        <w:rPr>
          <w:color w:val="1F1F1F"/>
          <w:shd w:val="clear" w:color="auto" w:fill="FFFFFF"/>
        </w:rPr>
        <w:t>linh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hoạt</w:t>
      </w:r>
      <w:proofErr w:type="spellEnd"/>
      <w:r w:rsidRPr="004A7902">
        <w:rPr>
          <w:color w:val="1F1F1F"/>
          <w:shd w:val="clear" w:color="auto" w:fill="FFFFFF"/>
        </w:rPr>
        <w:t xml:space="preserve">, </w:t>
      </w:r>
      <w:proofErr w:type="spellStart"/>
      <w:r w:rsidRPr="004A7902">
        <w:rPr>
          <w:color w:val="1F1F1F"/>
          <w:shd w:val="clear" w:color="auto" w:fill="FFFFFF"/>
        </w:rPr>
        <w:t>cho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phép</w:t>
      </w:r>
      <w:proofErr w:type="spellEnd"/>
      <w:r w:rsidRPr="004A7902">
        <w:rPr>
          <w:color w:val="1F1F1F"/>
          <w:shd w:val="clear" w:color="auto" w:fill="FFFFFF"/>
        </w:rPr>
        <w:t xml:space="preserve"> Canifa </w:t>
      </w:r>
      <w:proofErr w:type="spellStart"/>
      <w:r w:rsidRPr="004A7902">
        <w:rPr>
          <w:color w:val="1F1F1F"/>
          <w:shd w:val="clear" w:color="auto" w:fill="FFFFFF"/>
        </w:rPr>
        <w:t>phản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hồi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nhanh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chóng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với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nhu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cầu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thị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trường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và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yêu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cầu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của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khách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hàng</w:t>
      </w:r>
      <w:proofErr w:type="spellEnd"/>
      <w:r w:rsidRPr="004A7902">
        <w:rPr>
          <w:color w:val="1F1F1F"/>
          <w:shd w:val="clear" w:color="auto" w:fill="FFFFFF"/>
        </w:rPr>
        <w:t>.</w:t>
      </w:r>
    </w:p>
    <w:p w14:paraId="15108BFC" w14:textId="77777777" w:rsidR="00D2714C" w:rsidRPr="004A7902" w:rsidRDefault="00000000" w:rsidP="003904C1">
      <w:pPr>
        <w:pStyle w:val="ListParagraph"/>
        <w:numPr>
          <w:ilvl w:val="0"/>
          <w:numId w:val="20"/>
        </w:numPr>
        <w:jc w:val="both"/>
        <w:rPr>
          <w:color w:val="1F1F1F"/>
          <w:shd w:val="clear" w:color="auto" w:fill="FFFFFF"/>
        </w:rPr>
      </w:pPr>
      <w:proofErr w:type="spellStart"/>
      <w:r w:rsidRPr="004A7902">
        <w:rPr>
          <w:color w:val="1F1F1F"/>
          <w:shd w:val="clear" w:color="auto" w:fill="FFFFFF"/>
        </w:rPr>
        <w:t>Tăng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sự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tham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gia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của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các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bên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liên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quan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như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khách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hàng</w:t>
      </w:r>
      <w:proofErr w:type="spellEnd"/>
      <w:r w:rsidRPr="004A7902">
        <w:rPr>
          <w:color w:val="1F1F1F"/>
          <w:shd w:val="clear" w:color="auto" w:fill="FFFFFF"/>
        </w:rPr>
        <w:t xml:space="preserve">, </w:t>
      </w:r>
      <w:proofErr w:type="spellStart"/>
      <w:r w:rsidRPr="004A7902">
        <w:rPr>
          <w:color w:val="1F1F1F"/>
          <w:shd w:val="clear" w:color="auto" w:fill="FFFFFF"/>
        </w:rPr>
        <w:t>quản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lý</w:t>
      </w:r>
      <w:proofErr w:type="spellEnd"/>
      <w:r w:rsidRPr="004A7902">
        <w:rPr>
          <w:color w:val="1F1F1F"/>
          <w:shd w:val="clear" w:color="auto" w:fill="FFFFFF"/>
        </w:rPr>
        <w:t xml:space="preserve">, </w:t>
      </w:r>
      <w:proofErr w:type="spellStart"/>
      <w:r w:rsidRPr="004A7902">
        <w:rPr>
          <w:color w:val="1F1F1F"/>
          <w:shd w:val="clear" w:color="auto" w:fill="FFFFFF"/>
        </w:rPr>
        <w:t>và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nhóm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kỹ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thuật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trong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suốt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quá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trình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phát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triển</w:t>
      </w:r>
      <w:proofErr w:type="spellEnd"/>
      <w:r w:rsidRPr="004A7902">
        <w:rPr>
          <w:color w:val="1F1F1F"/>
          <w:shd w:val="clear" w:color="auto" w:fill="FFFFFF"/>
        </w:rPr>
        <w:t>.</w:t>
      </w:r>
    </w:p>
    <w:p w14:paraId="36D6ECF5" w14:textId="77777777" w:rsidR="00D2714C" w:rsidRPr="004A7902" w:rsidRDefault="00000000" w:rsidP="003904C1">
      <w:pPr>
        <w:pStyle w:val="ListParagraph"/>
        <w:numPr>
          <w:ilvl w:val="0"/>
          <w:numId w:val="20"/>
        </w:numPr>
        <w:jc w:val="both"/>
        <w:rPr>
          <w:color w:val="1F1F1F"/>
          <w:shd w:val="clear" w:color="auto" w:fill="FFFFFF"/>
        </w:rPr>
      </w:pPr>
      <w:proofErr w:type="spellStart"/>
      <w:r w:rsidRPr="004A7902">
        <w:rPr>
          <w:color w:val="1F1F1F"/>
          <w:shd w:val="clear" w:color="auto" w:fill="FFFFFF"/>
        </w:rPr>
        <w:t>Tối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ưu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hóa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thiết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kế</w:t>
      </w:r>
      <w:proofErr w:type="spellEnd"/>
      <w:r w:rsidRPr="004A7902">
        <w:rPr>
          <w:color w:val="1F1F1F"/>
          <w:shd w:val="clear" w:color="auto" w:fill="FFFFFF"/>
        </w:rPr>
        <w:t xml:space="preserve">, </w:t>
      </w:r>
      <w:proofErr w:type="spellStart"/>
      <w:r w:rsidRPr="004A7902">
        <w:rPr>
          <w:color w:val="1F1F1F"/>
          <w:shd w:val="clear" w:color="auto" w:fill="FFFFFF"/>
        </w:rPr>
        <w:t>tính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năng</w:t>
      </w:r>
      <w:proofErr w:type="spellEnd"/>
      <w:r w:rsidRPr="004A7902">
        <w:rPr>
          <w:color w:val="1F1F1F"/>
          <w:shd w:val="clear" w:color="auto" w:fill="FFFFFF"/>
        </w:rPr>
        <w:t xml:space="preserve">, </w:t>
      </w:r>
      <w:proofErr w:type="spellStart"/>
      <w:r w:rsidRPr="004A7902">
        <w:rPr>
          <w:color w:val="1F1F1F"/>
          <w:shd w:val="clear" w:color="auto" w:fill="FFFFFF"/>
        </w:rPr>
        <w:t>và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trải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nghiệm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người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dùng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trong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từng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vòng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lặp</w:t>
      </w:r>
      <w:proofErr w:type="spellEnd"/>
      <w:r w:rsidRPr="004A7902">
        <w:rPr>
          <w:color w:val="1F1F1F"/>
          <w:shd w:val="clear" w:color="auto" w:fill="FFFFFF"/>
        </w:rPr>
        <w:t>.</w:t>
      </w:r>
    </w:p>
    <w:p w14:paraId="6E4D457F" w14:textId="77777777" w:rsidR="00D2714C" w:rsidRPr="004A7902" w:rsidRDefault="00000000" w:rsidP="003904C1">
      <w:pPr>
        <w:pStyle w:val="ListParagraph"/>
        <w:numPr>
          <w:ilvl w:val="0"/>
          <w:numId w:val="20"/>
        </w:numPr>
        <w:jc w:val="both"/>
        <w:rPr>
          <w:color w:val="1F1F1F"/>
          <w:shd w:val="clear" w:color="auto" w:fill="FFFFFF"/>
        </w:rPr>
      </w:pPr>
      <w:proofErr w:type="spellStart"/>
      <w:r w:rsidRPr="004A7902">
        <w:rPr>
          <w:color w:val="1F1F1F"/>
          <w:shd w:val="clear" w:color="auto" w:fill="FFFFFF"/>
        </w:rPr>
        <w:t>Giảm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rủi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ro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và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tăng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tính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minh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bạch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trong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quy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trình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phát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triển</w:t>
      </w:r>
      <w:proofErr w:type="spellEnd"/>
      <w:r w:rsidRPr="004A7902">
        <w:rPr>
          <w:color w:val="1F1F1F"/>
          <w:shd w:val="clear" w:color="auto" w:fill="FFFFFF"/>
        </w:rPr>
        <w:t>.</w:t>
      </w:r>
    </w:p>
    <w:p w14:paraId="257018D1" w14:textId="77777777" w:rsidR="00D2714C" w:rsidRPr="004A7902" w:rsidRDefault="00000000" w:rsidP="003904C1">
      <w:pPr>
        <w:pStyle w:val="ListParagraph"/>
        <w:numPr>
          <w:ilvl w:val="0"/>
          <w:numId w:val="20"/>
        </w:numPr>
        <w:spacing w:after="0"/>
        <w:jc w:val="both"/>
        <w:rPr>
          <w:lang w:val="vi-VN"/>
        </w:rPr>
      </w:pPr>
      <w:proofErr w:type="spellStart"/>
      <w:r w:rsidRPr="004A7902">
        <w:rPr>
          <w:color w:val="1F1F1F"/>
          <w:shd w:val="clear" w:color="auto" w:fill="FFFFFF"/>
        </w:rPr>
        <w:lastRenderedPageBreak/>
        <w:t>Để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triển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khai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thành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công</w:t>
      </w:r>
      <w:proofErr w:type="spellEnd"/>
      <w:r w:rsidRPr="004A7902">
        <w:rPr>
          <w:color w:val="1F1F1F"/>
          <w:shd w:val="clear" w:color="auto" w:fill="FFFFFF"/>
        </w:rPr>
        <w:t xml:space="preserve">, Canifa </w:t>
      </w:r>
      <w:proofErr w:type="spellStart"/>
      <w:r w:rsidRPr="004A7902">
        <w:rPr>
          <w:color w:val="1F1F1F"/>
          <w:shd w:val="clear" w:color="auto" w:fill="FFFFFF"/>
        </w:rPr>
        <w:t>cần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xác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định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các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yêu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cầu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ưu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tiên</w:t>
      </w:r>
      <w:proofErr w:type="spellEnd"/>
      <w:r w:rsidRPr="004A7902">
        <w:rPr>
          <w:color w:val="1F1F1F"/>
          <w:shd w:val="clear" w:color="auto" w:fill="FFFFFF"/>
        </w:rPr>
        <w:t xml:space="preserve">, </w:t>
      </w:r>
      <w:proofErr w:type="spellStart"/>
      <w:r w:rsidRPr="004A7902">
        <w:rPr>
          <w:color w:val="1F1F1F"/>
          <w:shd w:val="clear" w:color="auto" w:fill="FFFFFF"/>
        </w:rPr>
        <w:t>thiết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lập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các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mốc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dự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án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và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các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tiêu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chí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đánh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giá</w:t>
      </w:r>
      <w:proofErr w:type="spellEnd"/>
      <w:r w:rsidRPr="004A7902">
        <w:rPr>
          <w:color w:val="1F1F1F"/>
          <w:shd w:val="clear" w:color="auto" w:fill="FFFFFF"/>
        </w:rPr>
        <w:t xml:space="preserve">. </w:t>
      </w:r>
      <w:proofErr w:type="spellStart"/>
      <w:r w:rsidRPr="004A7902">
        <w:rPr>
          <w:color w:val="1F1F1F"/>
          <w:shd w:val="clear" w:color="auto" w:fill="FFFFFF"/>
        </w:rPr>
        <w:t>Ngoài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ra</w:t>
      </w:r>
      <w:proofErr w:type="spellEnd"/>
      <w:r w:rsidRPr="004A7902">
        <w:rPr>
          <w:color w:val="1F1F1F"/>
          <w:shd w:val="clear" w:color="auto" w:fill="FFFFFF"/>
        </w:rPr>
        <w:t xml:space="preserve">, </w:t>
      </w:r>
      <w:proofErr w:type="spellStart"/>
      <w:r w:rsidRPr="004A7902">
        <w:rPr>
          <w:color w:val="1F1F1F"/>
          <w:shd w:val="clear" w:color="auto" w:fill="FFFFFF"/>
        </w:rPr>
        <w:t>việc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đào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tạo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và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quản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lý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nhóm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phát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triển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cũng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rất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quan</w:t>
      </w:r>
      <w:proofErr w:type="spellEnd"/>
      <w:r w:rsidRPr="004A7902">
        <w:rPr>
          <w:color w:val="1F1F1F"/>
          <w:shd w:val="clear" w:color="auto" w:fill="FFFFFF"/>
        </w:rPr>
        <w:t xml:space="preserve"> </w:t>
      </w:r>
      <w:proofErr w:type="spellStart"/>
      <w:r w:rsidRPr="004A7902">
        <w:rPr>
          <w:color w:val="1F1F1F"/>
          <w:shd w:val="clear" w:color="auto" w:fill="FFFFFF"/>
        </w:rPr>
        <w:t>trọng</w:t>
      </w:r>
      <w:proofErr w:type="spellEnd"/>
      <w:r w:rsidRPr="004A7902">
        <w:rPr>
          <w:color w:val="1F1F1F"/>
          <w:shd w:val="clear" w:color="auto" w:fill="FFFFFF"/>
        </w:rPr>
        <w:t>.</w:t>
      </w:r>
    </w:p>
    <w:p w14:paraId="5874D12E" w14:textId="77777777" w:rsidR="00D2714C" w:rsidRPr="004A7902" w:rsidRDefault="00000000">
      <w:pPr>
        <w:pStyle w:val="Heading3"/>
        <w:numPr>
          <w:ilvl w:val="2"/>
          <w:numId w:val="17"/>
        </w:numPr>
        <w:rPr>
          <w:lang w:val="vi-VN"/>
        </w:rPr>
      </w:pPr>
      <w:bookmarkStart w:id="52" w:name="_Toc13042"/>
      <w:bookmarkStart w:id="53" w:name="_Toc3113"/>
      <w:bookmarkStart w:id="54" w:name="_Toc18835"/>
      <w:bookmarkStart w:id="55" w:name="_Toc166667102"/>
      <w:r w:rsidRPr="004A7902">
        <w:rPr>
          <w:lang w:val="vi-VN"/>
        </w:rPr>
        <w:t>Tác nhân ngoài</w:t>
      </w:r>
      <w:bookmarkEnd w:id="52"/>
      <w:bookmarkEnd w:id="53"/>
      <w:bookmarkEnd w:id="54"/>
      <w:bookmarkEnd w:id="55"/>
    </w:p>
    <w:p w14:paraId="1489C7F3" w14:textId="77777777" w:rsidR="00D2714C" w:rsidRPr="004A7902" w:rsidRDefault="00000000" w:rsidP="003904C1">
      <w:pPr>
        <w:pStyle w:val="ListParagraph"/>
        <w:spacing w:before="0"/>
        <w:ind w:firstLine="720"/>
        <w:jc w:val="both"/>
        <w:rPr>
          <w:rFonts w:eastAsia="Times New Roman"/>
          <w:color w:val="000000"/>
        </w:rPr>
      </w:pPr>
      <w:r w:rsidRPr="004A7902">
        <w:rPr>
          <w:rFonts w:eastAsia="Times New Roman"/>
          <w:color w:val="000000"/>
        </w:rPr>
        <w:t xml:space="preserve">Khi </w:t>
      </w:r>
      <w:proofErr w:type="spellStart"/>
      <w:r w:rsidRPr="004A7902">
        <w:rPr>
          <w:rFonts w:eastAsia="Times New Roman"/>
          <w:color w:val="000000"/>
        </w:rPr>
        <w:t>nghiên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cứu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và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áp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dụng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quy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trình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phát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triển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phần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mềm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xoắn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ốc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vào</w:t>
      </w:r>
      <w:proofErr w:type="spellEnd"/>
      <w:r w:rsidRPr="004A7902">
        <w:rPr>
          <w:rFonts w:eastAsia="Times New Roman"/>
          <w:color w:val="000000"/>
        </w:rPr>
        <w:t xml:space="preserve"> website </w:t>
      </w:r>
      <w:proofErr w:type="spellStart"/>
      <w:r w:rsidRPr="004A7902">
        <w:rPr>
          <w:rFonts w:eastAsia="Times New Roman"/>
          <w:color w:val="000000"/>
        </w:rPr>
        <w:t>bán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quần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áo</w:t>
      </w:r>
      <w:proofErr w:type="spellEnd"/>
      <w:r w:rsidRPr="004A7902">
        <w:rPr>
          <w:rFonts w:eastAsia="Times New Roman"/>
          <w:color w:val="000000"/>
        </w:rPr>
        <w:t xml:space="preserve"> Canifa, </w:t>
      </w:r>
      <w:proofErr w:type="spellStart"/>
      <w:r w:rsidRPr="004A7902">
        <w:rPr>
          <w:rFonts w:eastAsia="Times New Roman"/>
          <w:color w:val="000000"/>
        </w:rPr>
        <w:t>các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tác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nhân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bên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ngoài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có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thể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ảnh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hưởng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đến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quá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trình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này</w:t>
      </w:r>
      <w:proofErr w:type="spellEnd"/>
      <w:r w:rsidRPr="004A7902">
        <w:rPr>
          <w:rFonts w:eastAsia="Times New Roman"/>
          <w:color w:val="000000"/>
        </w:rPr>
        <w:t xml:space="preserve"> bao </w:t>
      </w:r>
      <w:proofErr w:type="spellStart"/>
      <w:r w:rsidRPr="004A7902">
        <w:rPr>
          <w:rFonts w:eastAsia="Times New Roman"/>
          <w:color w:val="000000"/>
        </w:rPr>
        <w:t>gồm</w:t>
      </w:r>
      <w:proofErr w:type="spellEnd"/>
      <w:r w:rsidRPr="004A7902">
        <w:rPr>
          <w:rFonts w:eastAsia="Times New Roman"/>
          <w:color w:val="000000"/>
        </w:rPr>
        <w:t>:</w:t>
      </w:r>
    </w:p>
    <w:p w14:paraId="04C880E2" w14:textId="77777777" w:rsidR="00D2714C" w:rsidRPr="004A7902" w:rsidRDefault="00000000" w:rsidP="003904C1">
      <w:pPr>
        <w:pStyle w:val="ListParagraph"/>
        <w:numPr>
          <w:ilvl w:val="0"/>
          <w:numId w:val="18"/>
        </w:numPr>
        <w:jc w:val="both"/>
        <w:rPr>
          <w:b/>
          <w:bCs/>
          <w:color w:val="1F1F1F"/>
          <w:shd w:val="clear" w:color="auto" w:fill="FFFFFF"/>
        </w:rPr>
      </w:pPr>
      <w:r w:rsidRPr="004A7902">
        <w:rPr>
          <w:rFonts w:eastAsia="Times New Roman"/>
          <w:color w:val="000000"/>
        </w:rPr>
        <w:t xml:space="preserve">Thị </w:t>
      </w:r>
      <w:proofErr w:type="spellStart"/>
      <w:r w:rsidRPr="004A7902">
        <w:rPr>
          <w:rFonts w:eastAsia="Times New Roman"/>
          <w:color w:val="000000"/>
        </w:rPr>
        <w:t>trường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và</w:t>
      </w:r>
      <w:proofErr w:type="spellEnd"/>
      <w:r w:rsidRPr="004A7902">
        <w:rPr>
          <w:rFonts w:eastAsia="Times New Roman"/>
          <w:color w:val="000000"/>
        </w:rPr>
        <w:t xml:space="preserve"> xu </w:t>
      </w:r>
      <w:proofErr w:type="spellStart"/>
      <w:r w:rsidRPr="004A7902">
        <w:rPr>
          <w:rFonts w:eastAsia="Times New Roman"/>
          <w:color w:val="000000"/>
        </w:rPr>
        <w:t>hướng</w:t>
      </w:r>
      <w:proofErr w:type="spellEnd"/>
      <w:r w:rsidRPr="004A7902">
        <w:rPr>
          <w:rFonts w:eastAsia="Times New Roman"/>
          <w:color w:val="000000"/>
        </w:rPr>
        <w:t>:</w:t>
      </w:r>
    </w:p>
    <w:p w14:paraId="1B051C25" w14:textId="77777777" w:rsidR="00D2714C" w:rsidRPr="004A7902" w:rsidRDefault="00000000" w:rsidP="003904C1">
      <w:pPr>
        <w:pStyle w:val="ListParagraph"/>
        <w:numPr>
          <w:ilvl w:val="0"/>
          <w:numId w:val="21"/>
        </w:numPr>
        <w:jc w:val="both"/>
        <w:rPr>
          <w:b/>
          <w:bCs/>
          <w:color w:val="1F1F1F"/>
          <w:shd w:val="clear" w:color="auto" w:fill="FFFFFF"/>
        </w:rPr>
      </w:pPr>
      <w:r w:rsidRPr="004A7902">
        <w:rPr>
          <w:rFonts w:eastAsia="Times New Roman"/>
          <w:color w:val="000000"/>
        </w:rPr>
        <w:t xml:space="preserve">Nhu </w:t>
      </w:r>
      <w:proofErr w:type="spellStart"/>
      <w:r w:rsidRPr="004A7902">
        <w:rPr>
          <w:rFonts w:eastAsia="Times New Roman"/>
          <w:color w:val="000000"/>
        </w:rPr>
        <w:t>cầu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và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hành</w:t>
      </w:r>
      <w:proofErr w:type="spellEnd"/>
      <w:r w:rsidRPr="004A7902">
        <w:rPr>
          <w:rFonts w:eastAsia="Times New Roman"/>
          <w:color w:val="000000"/>
        </w:rPr>
        <w:t xml:space="preserve"> vi </w:t>
      </w:r>
      <w:proofErr w:type="spellStart"/>
      <w:r w:rsidRPr="004A7902">
        <w:rPr>
          <w:rFonts w:eastAsia="Times New Roman"/>
          <w:color w:val="000000"/>
        </w:rPr>
        <w:t>của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khách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hàng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đối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với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các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tính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năng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và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trải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nghiệm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mua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sắm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trực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tuyến</w:t>
      </w:r>
      <w:proofErr w:type="spellEnd"/>
      <w:r w:rsidRPr="004A7902">
        <w:rPr>
          <w:rFonts w:eastAsia="Times New Roman"/>
          <w:color w:val="000000"/>
        </w:rPr>
        <w:t>.</w:t>
      </w:r>
    </w:p>
    <w:p w14:paraId="2E157A34" w14:textId="77777777" w:rsidR="00D2714C" w:rsidRPr="004A7902" w:rsidRDefault="00000000" w:rsidP="003904C1">
      <w:pPr>
        <w:pStyle w:val="ListParagraph"/>
        <w:numPr>
          <w:ilvl w:val="0"/>
          <w:numId w:val="21"/>
        </w:numPr>
        <w:jc w:val="both"/>
        <w:rPr>
          <w:b/>
          <w:bCs/>
          <w:color w:val="1F1F1F"/>
          <w:shd w:val="clear" w:color="auto" w:fill="FFFFFF"/>
        </w:rPr>
      </w:pPr>
      <w:proofErr w:type="spellStart"/>
      <w:r w:rsidRPr="004A7902">
        <w:rPr>
          <w:rFonts w:eastAsia="Times New Roman"/>
          <w:color w:val="000000"/>
        </w:rPr>
        <w:t>Sự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thay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đổi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trong</w:t>
      </w:r>
      <w:proofErr w:type="spellEnd"/>
      <w:r w:rsidRPr="004A7902">
        <w:rPr>
          <w:rFonts w:eastAsia="Times New Roman"/>
          <w:color w:val="000000"/>
        </w:rPr>
        <w:t xml:space="preserve"> xu </w:t>
      </w:r>
      <w:proofErr w:type="spellStart"/>
      <w:r w:rsidRPr="004A7902">
        <w:rPr>
          <w:rFonts w:eastAsia="Times New Roman"/>
          <w:color w:val="000000"/>
        </w:rPr>
        <w:t>hướng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thời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trang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và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phong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cách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của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người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tiêu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dùng</w:t>
      </w:r>
      <w:proofErr w:type="spellEnd"/>
      <w:r w:rsidRPr="004A7902">
        <w:rPr>
          <w:rFonts w:eastAsia="Times New Roman"/>
          <w:color w:val="000000"/>
        </w:rPr>
        <w:t>.</w:t>
      </w:r>
    </w:p>
    <w:p w14:paraId="08FDF0AA" w14:textId="77777777" w:rsidR="00D2714C" w:rsidRPr="004A7902" w:rsidRDefault="00000000" w:rsidP="003904C1">
      <w:pPr>
        <w:pStyle w:val="ListParagraph"/>
        <w:numPr>
          <w:ilvl w:val="0"/>
          <w:numId w:val="21"/>
        </w:numPr>
        <w:jc w:val="both"/>
        <w:rPr>
          <w:b/>
          <w:bCs/>
          <w:color w:val="1F1F1F"/>
          <w:shd w:val="clear" w:color="auto" w:fill="FFFFFF"/>
        </w:rPr>
      </w:pPr>
      <w:r w:rsidRPr="004A7902">
        <w:rPr>
          <w:rFonts w:eastAsia="Times New Roman"/>
          <w:color w:val="000000"/>
        </w:rPr>
        <w:t xml:space="preserve">Cạnh </w:t>
      </w:r>
      <w:proofErr w:type="spellStart"/>
      <w:r w:rsidRPr="004A7902">
        <w:rPr>
          <w:rFonts w:eastAsia="Times New Roman"/>
          <w:color w:val="000000"/>
        </w:rPr>
        <w:t>tranh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từ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các</w:t>
      </w:r>
      <w:proofErr w:type="spellEnd"/>
      <w:r w:rsidRPr="004A7902">
        <w:rPr>
          <w:rFonts w:eastAsia="Times New Roman"/>
          <w:color w:val="000000"/>
        </w:rPr>
        <w:t xml:space="preserve"> website/</w:t>
      </w:r>
      <w:proofErr w:type="spellStart"/>
      <w:r w:rsidRPr="004A7902">
        <w:rPr>
          <w:rFonts w:eastAsia="Times New Roman"/>
          <w:color w:val="000000"/>
        </w:rPr>
        <w:t>ứng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dụng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bán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lẻ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tương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tự</w:t>
      </w:r>
      <w:proofErr w:type="spellEnd"/>
      <w:r w:rsidRPr="004A7902">
        <w:rPr>
          <w:rFonts w:eastAsia="Times New Roman"/>
          <w:color w:val="000000"/>
        </w:rPr>
        <w:t>.</w:t>
      </w:r>
    </w:p>
    <w:p w14:paraId="11066016" w14:textId="77777777" w:rsidR="00D2714C" w:rsidRPr="004A7902" w:rsidRDefault="00000000" w:rsidP="003904C1">
      <w:pPr>
        <w:pStyle w:val="ListParagraph"/>
        <w:numPr>
          <w:ilvl w:val="0"/>
          <w:numId w:val="18"/>
        </w:numPr>
        <w:jc w:val="both"/>
        <w:rPr>
          <w:b/>
          <w:bCs/>
          <w:color w:val="1F1F1F"/>
          <w:shd w:val="clear" w:color="auto" w:fill="FFFFFF"/>
        </w:rPr>
      </w:pPr>
      <w:r w:rsidRPr="004A7902">
        <w:rPr>
          <w:rFonts w:eastAsia="Times New Roman"/>
          <w:color w:val="000000"/>
        </w:rPr>
        <w:t xml:space="preserve">Công </w:t>
      </w:r>
      <w:proofErr w:type="spellStart"/>
      <w:r w:rsidRPr="004A7902">
        <w:rPr>
          <w:rFonts w:eastAsia="Times New Roman"/>
          <w:color w:val="000000"/>
        </w:rPr>
        <w:t>nghệ</w:t>
      </w:r>
      <w:proofErr w:type="spellEnd"/>
      <w:r w:rsidRPr="004A7902">
        <w:rPr>
          <w:rFonts w:eastAsia="Times New Roman"/>
          <w:color w:val="000000"/>
        </w:rPr>
        <w:t>:</w:t>
      </w:r>
    </w:p>
    <w:p w14:paraId="3CA0D38E" w14:textId="77777777" w:rsidR="00D2714C" w:rsidRPr="004A7902" w:rsidRDefault="00000000" w:rsidP="003904C1">
      <w:pPr>
        <w:pStyle w:val="ListParagraph"/>
        <w:numPr>
          <w:ilvl w:val="0"/>
          <w:numId w:val="22"/>
        </w:numPr>
        <w:jc w:val="both"/>
        <w:rPr>
          <w:b/>
          <w:bCs/>
          <w:color w:val="1F1F1F"/>
          <w:shd w:val="clear" w:color="auto" w:fill="FFFFFF"/>
        </w:rPr>
      </w:pPr>
      <w:proofErr w:type="spellStart"/>
      <w:r w:rsidRPr="004A7902">
        <w:rPr>
          <w:rFonts w:eastAsia="Times New Roman"/>
          <w:color w:val="000000"/>
        </w:rPr>
        <w:t>Sự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phát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triển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của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công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nghệ</w:t>
      </w:r>
      <w:proofErr w:type="spellEnd"/>
      <w:r w:rsidRPr="004A7902">
        <w:rPr>
          <w:rFonts w:eastAsia="Times New Roman"/>
          <w:color w:val="000000"/>
        </w:rPr>
        <w:t xml:space="preserve"> web, di </w:t>
      </w:r>
      <w:proofErr w:type="spellStart"/>
      <w:r w:rsidRPr="004A7902">
        <w:rPr>
          <w:rFonts w:eastAsia="Times New Roman"/>
          <w:color w:val="000000"/>
        </w:rPr>
        <w:t>động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và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các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nền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tảng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thương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mại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điện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tử</w:t>
      </w:r>
      <w:proofErr w:type="spellEnd"/>
      <w:r w:rsidRPr="004A7902">
        <w:rPr>
          <w:rFonts w:eastAsia="Times New Roman"/>
          <w:color w:val="000000"/>
        </w:rPr>
        <w:t>.</w:t>
      </w:r>
    </w:p>
    <w:p w14:paraId="00E0C4D5" w14:textId="77777777" w:rsidR="00D2714C" w:rsidRPr="004A7902" w:rsidRDefault="00000000" w:rsidP="003904C1">
      <w:pPr>
        <w:pStyle w:val="ListParagraph"/>
        <w:numPr>
          <w:ilvl w:val="0"/>
          <w:numId w:val="22"/>
        </w:numPr>
        <w:spacing w:after="0"/>
        <w:jc w:val="both"/>
        <w:rPr>
          <w:lang w:val="vi-VN"/>
        </w:rPr>
      </w:pPr>
      <w:proofErr w:type="spellStart"/>
      <w:r w:rsidRPr="004A7902">
        <w:rPr>
          <w:rFonts w:eastAsia="Times New Roman"/>
          <w:color w:val="000000"/>
        </w:rPr>
        <w:t>Sự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thay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đổi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trong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các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chuẩn</w:t>
      </w:r>
      <w:proofErr w:type="spellEnd"/>
      <w:r w:rsidRPr="004A7902">
        <w:rPr>
          <w:rFonts w:eastAsia="Times New Roman"/>
          <w:color w:val="000000"/>
        </w:rPr>
        <w:t xml:space="preserve">, </w:t>
      </w:r>
      <w:proofErr w:type="spellStart"/>
      <w:r w:rsidRPr="004A7902">
        <w:rPr>
          <w:rFonts w:eastAsia="Times New Roman"/>
          <w:color w:val="000000"/>
        </w:rPr>
        <w:t>kỹ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thuật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và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công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cụ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phát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triển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phần</w:t>
      </w:r>
      <w:proofErr w:type="spellEnd"/>
      <w:r w:rsidRPr="004A7902">
        <w:rPr>
          <w:rFonts w:eastAsia="Times New Roman"/>
          <w:color w:val="000000"/>
        </w:rPr>
        <w:t xml:space="preserve"> </w:t>
      </w:r>
      <w:proofErr w:type="spellStart"/>
      <w:r w:rsidRPr="004A7902">
        <w:rPr>
          <w:rFonts w:eastAsia="Times New Roman"/>
          <w:color w:val="000000"/>
        </w:rPr>
        <w:t>mềm</w:t>
      </w:r>
      <w:proofErr w:type="spellEnd"/>
      <w:r w:rsidRPr="004A7902">
        <w:rPr>
          <w:rFonts w:eastAsia="Times New Roman"/>
          <w:color w:val="000000"/>
        </w:rPr>
        <w:t>.</w:t>
      </w:r>
    </w:p>
    <w:p w14:paraId="49EBD57A" w14:textId="77777777" w:rsidR="00D2714C" w:rsidRPr="004A7902" w:rsidRDefault="00000000">
      <w:pPr>
        <w:pStyle w:val="Heading3"/>
        <w:numPr>
          <w:ilvl w:val="2"/>
          <w:numId w:val="17"/>
        </w:numPr>
        <w:rPr>
          <w:lang w:val="vi-VN"/>
        </w:rPr>
      </w:pPr>
      <w:bookmarkStart w:id="56" w:name="_Toc23978"/>
      <w:bookmarkStart w:id="57" w:name="_Toc8104"/>
      <w:bookmarkStart w:id="58" w:name="_Toc29155"/>
      <w:bookmarkStart w:id="59" w:name="_Toc166667103"/>
      <w:r w:rsidRPr="004A7902">
        <w:rPr>
          <w:lang w:val="vi-VN"/>
        </w:rPr>
        <w:t>Yêu cầu chức năng</w:t>
      </w:r>
      <w:bookmarkEnd w:id="56"/>
      <w:bookmarkEnd w:id="57"/>
      <w:bookmarkEnd w:id="58"/>
      <w:bookmarkEnd w:id="59"/>
    </w:p>
    <w:p w14:paraId="776988B4" w14:textId="77777777" w:rsidR="00D2714C" w:rsidRPr="004A7902" w:rsidRDefault="00000000" w:rsidP="003904C1">
      <w:pPr>
        <w:numPr>
          <w:ilvl w:val="0"/>
          <w:numId w:val="22"/>
        </w:numPr>
        <w:spacing w:before="0"/>
        <w:jc w:val="both"/>
      </w:pP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ký</w:t>
      </w:r>
      <w:proofErr w:type="spellEnd"/>
      <w:r w:rsidRPr="004A7902">
        <w:t xml:space="preserve"> </w:t>
      </w:r>
      <w:proofErr w:type="spellStart"/>
      <w:r w:rsidRPr="004A7902">
        <w:t>tài</w:t>
      </w:r>
      <w:proofErr w:type="spellEnd"/>
      <w:r w:rsidRPr="004A7902">
        <w:t xml:space="preserve"> </w:t>
      </w:r>
      <w:proofErr w:type="spellStart"/>
      <w:r w:rsidRPr="004A7902">
        <w:t>khoản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>.</w:t>
      </w:r>
    </w:p>
    <w:p w14:paraId="26AE4F76" w14:textId="77777777" w:rsidR="00D2714C" w:rsidRPr="004A7902" w:rsidRDefault="00000000" w:rsidP="003904C1">
      <w:pPr>
        <w:numPr>
          <w:ilvl w:val="0"/>
          <w:numId w:val="22"/>
        </w:numPr>
        <w:jc w:val="both"/>
      </w:pPr>
      <w:r w:rsidRPr="004A7902">
        <w:t xml:space="preserve">Quản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cá</w:t>
      </w:r>
      <w:proofErr w:type="spellEnd"/>
      <w:r w:rsidRPr="004A7902">
        <w:t xml:space="preserve"> </w:t>
      </w:r>
      <w:proofErr w:type="spellStart"/>
      <w:r w:rsidRPr="004A7902">
        <w:t>nhân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>.</w:t>
      </w:r>
    </w:p>
    <w:p w14:paraId="082B3544" w14:textId="77777777" w:rsidR="00D2714C" w:rsidRPr="004A7902" w:rsidRDefault="00000000" w:rsidP="003904C1">
      <w:pPr>
        <w:numPr>
          <w:ilvl w:val="0"/>
          <w:numId w:val="22"/>
        </w:numPr>
        <w:jc w:val="both"/>
      </w:pPr>
      <w:r w:rsidRPr="004A7902">
        <w:t xml:space="preserve">Hiển </w:t>
      </w:r>
      <w:proofErr w:type="spellStart"/>
      <w:r w:rsidRPr="004A7902">
        <w:t>thị</w:t>
      </w:r>
      <w:proofErr w:type="spellEnd"/>
      <w:r w:rsidRPr="004A7902">
        <w:t xml:space="preserve"> </w:t>
      </w:r>
      <w:proofErr w:type="spellStart"/>
      <w:r w:rsidRPr="004A7902">
        <w:t>danh</w:t>
      </w:r>
      <w:proofErr w:type="spellEnd"/>
      <w:r w:rsidRPr="004A7902">
        <w:t xml:space="preserve"> </w:t>
      </w:r>
      <w:proofErr w:type="spellStart"/>
      <w:r w:rsidRPr="004A7902">
        <w:t>sách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chi </w:t>
      </w:r>
      <w:proofErr w:type="spellStart"/>
      <w:r w:rsidRPr="004A7902">
        <w:t>tiết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>.</w:t>
      </w:r>
    </w:p>
    <w:p w14:paraId="7CA72B8B" w14:textId="77777777" w:rsidR="00D2714C" w:rsidRPr="004A7902" w:rsidRDefault="00000000" w:rsidP="003904C1">
      <w:pPr>
        <w:numPr>
          <w:ilvl w:val="0"/>
          <w:numId w:val="22"/>
        </w:numPr>
        <w:jc w:val="both"/>
      </w:pPr>
      <w:proofErr w:type="spellStart"/>
      <w:r w:rsidRPr="004A7902">
        <w:t>Thêm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vào</w:t>
      </w:r>
      <w:proofErr w:type="spellEnd"/>
      <w:r w:rsidRPr="004A7902">
        <w:t xml:space="preserve"> </w:t>
      </w:r>
      <w:proofErr w:type="spellStart"/>
      <w:r w:rsidRPr="004A7902">
        <w:t>giỏ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giỏ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>.</w:t>
      </w:r>
    </w:p>
    <w:p w14:paraId="343E7C64" w14:textId="77777777" w:rsidR="00D2714C" w:rsidRPr="004A7902" w:rsidRDefault="00000000" w:rsidP="003904C1">
      <w:pPr>
        <w:numPr>
          <w:ilvl w:val="0"/>
          <w:numId w:val="22"/>
        </w:numPr>
        <w:jc w:val="both"/>
      </w:pPr>
      <w:proofErr w:type="spellStart"/>
      <w:r w:rsidRPr="004A7902">
        <w:t>Thực</w:t>
      </w:r>
      <w:proofErr w:type="spellEnd"/>
      <w:r w:rsidRPr="004A7902">
        <w:t xml:space="preserve"> </w:t>
      </w:r>
      <w:proofErr w:type="spellStart"/>
      <w:r w:rsidRPr="004A7902">
        <w:t>hiện</w:t>
      </w:r>
      <w:proofErr w:type="spellEnd"/>
      <w:r w:rsidRPr="004A7902">
        <w:t xml:space="preserve"> </w:t>
      </w:r>
      <w:proofErr w:type="spellStart"/>
      <w:r w:rsidRPr="004A7902">
        <w:t>thanh</w:t>
      </w:r>
      <w:proofErr w:type="spellEnd"/>
      <w:r w:rsidRPr="004A7902">
        <w:t xml:space="preserve"> </w:t>
      </w:r>
      <w:proofErr w:type="spellStart"/>
      <w:r w:rsidRPr="004A7902">
        <w:t>toán</w:t>
      </w:r>
      <w:proofErr w:type="spellEnd"/>
      <w:r w:rsidRPr="004A7902">
        <w:t xml:space="preserve"> an </w:t>
      </w:r>
      <w:proofErr w:type="spellStart"/>
      <w:r w:rsidRPr="004A7902">
        <w:t>toàn</w:t>
      </w:r>
      <w:proofErr w:type="spellEnd"/>
      <w:r w:rsidRPr="004A7902">
        <w:t xml:space="preserve"> qua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cổng</w:t>
      </w:r>
      <w:proofErr w:type="spellEnd"/>
      <w:r w:rsidRPr="004A7902">
        <w:t xml:space="preserve"> </w:t>
      </w:r>
      <w:proofErr w:type="spellStart"/>
      <w:r w:rsidRPr="004A7902">
        <w:t>thanh</w:t>
      </w:r>
      <w:proofErr w:type="spellEnd"/>
      <w:r w:rsidRPr="004A7902">
        <w:t xml:space="preserve"> </w:t>
      </w:r>
      <w:proofErr w:type="spellStart"/>
      <w:r w:rsidRPr="004A7902">
        <w:t>toán</w:t>
      </w:r>
      <w:proofErr w:type="spellEnd"/>
      <w:r w:rsidRPr="004A7902">
        <w:t xml:space="preserve"> </w:t>
      </w:r>
      <w:proofErr w:type="spellStart"/>
      <w:r w:rsidRPr="004A7902">
        <w:t>phổ</w:t>
      </w:r>
      <w:proofErr w:type="spellEnd"/>
      <w:r w:rsidRPr="004A7902">
        <w:t xml:space="preserve"> </w:t>
      </w:r>
      <w:proofErr w:type="spellStart"/>
      <w:r w:rsidRPr="004A7902">
        <w:t>biến</w:t>
      </w:r>
      <w:proofErr w:type="spellEnd"/>
      <w:r w:rsidRPr="004A7902">
        <w:t>.</w:t>
      </w:r>
    </w:p>
    <w:p w14:paraId="5C36DCC5" w14:textId="77777777" w:rsidR="00D2714C" w:rsidRPr="004A7902" w:rsidRDefault="00000000" w:rsidP="003904C1">
      <w:pPr>
        <w:numPr>
          <w:ilvl w:val="0"/>
          <w:numId w:val="22"/>
        </w:numPr>
        <w:jc w:val="both"/>
      </w:pPr>
      <w:r w:rsidRPr="004A7902">
        <w:t xml:space="preserve">Quản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đơn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theo</w:t>
      </w:r>
      <w:proofErr w:type="spellEnd"/>
      <w:r w:rsidRPr="004A7902">
        <w:t xml:space="preserve"> </w:t>
      </w:r>
      <w:proofErr w:type="spellStart"/>
      <w:r w:rsidRPr="004A7902">
        <w:t>dõi</w:t>
      </w:r>
      <w:proofErr w:type="spellEnd"/>
      <w:r w:rsidRPr="004A7902">
        <w:t xml:space="preserve"> </w:t>
      </w:r>
      <w:proofErr w:type="spellStart"/>
      <w:r w:rsidRPr="004A7902">
        <w:t>trạng</w:t>
      </w:r>
      <w:proofErr w:type="spellEnd"/>
      <w:r w:rsidRPr="004A7902">
        <w:t xml:space="preserve"> </w:t>
      </w:r>
      <w:proofErr w:type="spellStart"/>
      <w:r w:rsidRPr="004A7902">
        <w:t>thái</w:t>
      </w:r>
      <w:proofErr w:type="spellEnd"/>
      <w:r w:rsidRPr="004A7902">
        <w:t xml:space="preserve"> </w:t>
      </w:r>
      <w:proofErr w:type="spellStart"/>
      <w:r w:rsidRPr="004A7902">
        <w:t>đơn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>.</w:t>
      </w:r>
    </w:p>
    <w:p w14:paraId="3FC0669B" w14:textId="77777777" w:rsidR="00D2714C" w:rsidRPr="004A7902" w:rsidRDefault="00000000" w:rsidP="003904C1">
      <w:pPr>
        <w:numPr>
          <w:ilvl w:val="0"/>
          <w:numId w:val="22"/>
        </w:numPr>
        <w:jc w:val="both"/>
      </w:pPr>
      <w:proofErr w:type="spellStart"/>
      <w:r w:rsidRPr="004A7902">
        <w:t>Tích</w:t>
      </w:r>
      <w:proofErr w:type="spellEnd"/>
      <w:r w:rsidRPr="004A7902">
        <w:t xml:space="preserve"> </w:t>
      </w:r>
      <w:proofErr w:type="spellStart"/>
      <w:r w:rsidRPr="004A7902">
        <w:t>hợp</w:t>
      </w:r>
      <w:proofErr w:type="spellEnd"/>
      <w:r w:rsidRPr="004A7902">
        <w:t xml:space="preserve"> </w:t>
      </w:r>
      <w:proofErr w:type="spellStart"/>
      <w:r w:rsidRPr="004A7902">
        <w:t>tính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tìm</w:t>
      </w:r>
      <w:proofErr w:type="spellEnd"/>
      <w:r w:rsidRPr="004A7902">
        <w:t xml:space="preserve"> </w:t>
      </w:r>
      <w:proofErr w:type="spellStart"/>
      <w:r w:rsidRPr="004A7902">
        <w:t>kiếm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bộ</w:t>
      </w:r>
      <w:proofErr w:type="spellEnd"/>
      <w:r w:rsidRPr="004A7902">
        <w:t xml:space="preserve"> </w:t>
      </w:r>
      <w:proofErr w:type="spellStart"/>
      <w:r w:rsidRPr="004A7902">
        <w:t>lọc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>.</w:t>
      </w:r>
    </w:p>
    <w:p w14:paraId="532D1782" w14:textId="77777777" w:rsidR="00D2714C" w:rsidRPr="004A7902" w:rsidRDefault="00000000" w:rsidP="003904C1">
      <w:pPr>
        <w:numPr>
          <w:ilvl w:val="0"/>
          <w:numId w:val="22"/>
        </w:numPr>
        <w:jc w:val="both"/>
      </w:pPr>
      <w:proofErr w:type="spellStart"/>
      <w:r w:rsidRPr="004A7902">
        <w:t>Tương</w:t>
      </w:r>
      <w:proofErr w:type="spellEnd"/>
      <w:r w:rsidRPr="004A7902">
        <w:t xml:space="preserve"> </w:t>
      </w:r>
      <w:proofErr w:type="spellStart"/>
      <w:r w:rsidRPr="004A7902">
        <w:t>thích</w:t>
      </w:r>
      <w:proofErr w:type="spellEnd"/>
      <w:r w:rsidRPr="004A7902">
        <w:t xml:space="preserve"> </w:t>
      </w:r>
      <w:proofErr w:type="spellStart"/>
      <w:r w:rsidRPr="004A7902">
        <w:t>trên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bị</w:t>
      </w:r>
      <w:proofErr w:type="spellEnd"/>
      <w:r w:rsidRPr="004A7902">
        <w:t xml:space="preserve"> di </w:t>
      </w:r>
      <w:proofErr w:type="spellStart"/>
      <w:r w:rsidRPr="004A7902">
        <w:t>động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máy</w:t>
      </w:r>
      <w:proofErr w:type="spellEnd"/>
      <w:r w:rsidRPr="004A7902">
        <w:t xml:space="preserve"> </w:t>
      </w:r>
      <w:proofErr w:type="spellStart"/>
      <w:r w:rsidRPr="004A7902">
        <w:t>tính</w:t>
      </w:r>
      <w:proofErr w:type="spellEnd"/>
      <w:r w:rsidRPr="004A7902">
        <w:t>.</w:t>
      </w:r>
    </w:p>
    <w:p w14:paraId="03EBAFD8" w14:textId="77777777" w:rsidR="00D2714C" w:rsidRPr="004A7902" w:rsidRDefault="00000000" w:rsidP="003904C1">
      <w:pPr>
        <w:numPr>
          <w:ilvl w:val="0"/>
          <w:numId w:val="22"/>
        </w:numPr>
        <w:jc w:val="both"/>
      </w:pPr>
      <w:proofErr w:type="spellStart"/>
      <w:r w:rsidRPr="004A7902">
        <w:t>Hỗ</w:t>
      </w:r>
      <w:proofErr w:type="spellEnd"/>
      <w:r w:rsidRPr="004A7902">
        <w:t xml:space="preserve"> </w:t>
      </w:r>
      <w:proofErr w:type="spellStart"/>
      <w:r w:rsidRPr="004A7902">
        <w:t>trợ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xã</w:t>
      </w:r>
      <w:proofErr w:type="spellEnd"/>
      <w:r w:rsidRPr="004A7902">
        <w:t xml:space="preserve"> </w:t>
      </w:r>
      <w:proofErr w:type="spellStart"/>
      <w:r w:rsidRPr="004A7902">
        <w:t>hội</w:t>
      </w:r>
      <w:proofErr w:type="spellEnd"/>
      <w:r w:rsidRPr="004A7902">
        <w:t xml:space="preserve"> </w:t>
      </w:r>
      <w:proofErr w:type="spellStart"/>
      <w:r w:rsidRPr="004A7902">
        <w:t>như</w:t>
      </w:r>
      <w:proofErr w:type="spellEnd"/>
      <w:r w:rsidRPr="004A7902">
        <w:t xml:space="preserve"> chia </w:t>
      </w:r>
      <w:proofErr w:type="spellStart"/>
      <w:r w:rsidRPr="004A7902">
        <w:t>sẻ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trên</w:t>
      </w:r>
      <w:proofErr w:type="spellEnd"/>
      <w:r w:rsidRPr="004A7902">
        <w:t xml:space="preserve"> </w:t>
      </w:r>
      <w:proofErr w:type="spellStart"/>
      <w:r w:rsidRPr="004A7902">
        <w:t>mạng</w:t>
      </w:r>
      <w:proofErr w:type="spellEnd"/>
      <w:r w:rsidRPr="004A7902">
        <w:t xml:space="preserve"> </w:t>
      </w:r>
      <w:proofErr w:type="spellStart"/>
      <w:r w:rsidRPr="004A7902">
        <w:t>xã</w:t>
      </w:r>
      <w:proofErr w:type="spellEnd"/>
      <w:r w:rsidRPr="004A7902">
        <w:t xml:space="preserve"> </w:t>
      </w:r>
      <w:proofErr w:type="spellStart"/>
      <w:r w:rsidRPr="004A7902">
        <w:t>hội</w:t>
      </w:r>
      <w:proofErr w:type="spellEnd"/>
      <w:r w:rsidRPr="004A7902">
        <w:t>.</w:t>
      </w:r>
    </w:p>
    <w:p w14:paraId="03C5AE3D" w14:textId="77777777" w:rsidR="00D2714C" w:rsidRPr="004A7902" w:rsidRDefault="00000000" w:rsidP="003904C1">
      <w:pPr>
        <w:numPr>
          <w:ilvl w:val="0"/>
          <w:numId w:val="22"/>
        </w:numPr>
        <w:jc w:val="both"/>
        <w:rPr>
          <w:lang w:val="vi-VN"/>
        </w:rPr>
      </w:pPr>
      <w:r w:rsidRPr="004A7902">
        <w:lastRenderedPageBreak/>
        <w:t xml:space="preserve">Cung </w:t>
      </w:r>
      <w:proofErr w:type="spellStart"/>
      <w:r w:rsidRPr="004A7902">
        <w:t>cấp</w:t>
      </w:r>
      <w:proofErr w:type="spellEnd"/>
      <w:r w:rsidRPr="004A7902">
        <w:t xml:space="preserve"> </w:t>
      </w:r>
      <w:proofErr w:type="spellStart"/>
      <w:r w:rsidRPr="004A7902">
        <w:t>hỗ</w:t>
      </w:r>
      <w:proofErr w:type="spellEnd"/>
      <w:r w:rsidRPr="004A7902">
        <w:t xml:space="preserve"> </w:t>
      </w:r>
      <w:proofErr w:type="spellStart"/>
      <w:r w:rsidRPr="004A7902">
        <w:t>trợ</w:t>
      </w:r>
      <w:proofErr w:type="spellEnd"/>
      <w:r w:rsidRPr="004A7902">
        <w:t xml:space="preserve"> </w:t>
      </w:r>
      <w:proofErr w:type="spellStart"/>
      <w:r w:rsidRPr="004A7902">
        <w:t>khách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qua email </w:t>
      </w:r>
      <w:proofErr w:type="spellStart"/>
      <w:r w:rsidRPr="004A7902">
        <w:t>hoặc</w:t>
      </w:r>
      <w:proofErr w:type="spellEnd"/>
      <w:r w:rsidRPr="004A7902">
        <w:t xml:space="preserve"> chat </w:t>
      </w:r>
      <w:proofErr w:type="spellStart"/>
      <w:r w:rsidRPr="004A7902">
        <w:t>trực</w:t>
      </w:r>
      <w:proofErr w:type="spellEnd"/>
      <w:r w:rsidRPr="004A7902">
        <w:t xml:space="preserve"> </w:t>
      </w:r>
      <w:proofErr w:type="spellStart"/>
      <w:r w:rsidRPr="004A7902">
        <w:t>tuyến</w:t>
      </w:r>
      <w:proofErr w:type="spellEnd"/>
      <w:r w:rsidRPr="004A7902">
        <w:t>.</w:t>
      </w:r>
    </w:p>
    <w:p w14:paraId="51BA198C" w14:textId="77777777" w:rsidR="00D2714C" w:rsidRPr="004A7902" w:rsidRDefault="00000000">
      <w:pPr>
        <w:pStyle w:val="Heading3"/>
        <w:numPr>
          <w:ilvl w:val="2"/>
          <w:numId w:val="17"/>
        </w:numPr>
        <w:rPr>
          <w:lang w:val="vi-VN"/>
        </w:rPr>
      </w:pPr>
      <w:bookmarkStart w:id="60" w:name="_Toc24780"/>
      <w:bookmarkStart w:id="61" w:name="_Toc31588"/>
      <w:bookmarkStart w:id="62" w:name="_Toc26415"/>
      <w:bookmarkStart w:id="63" w:name="_Toc166667104"/>
      <w:r w:rsidRPr="004A7902">
        <w:rPr>
          <w:lang w:val="vi-VN"/>
        </w:rPr>
        <w:t>Yêu cầu phi chức năng</w:t>
      </w:r>
      <w:bookmarkEnd w:id="60"/>
      <w:bookmarkEnd w:id="61"/>
      <w:bookmarkEnd w:id="62"/>
      <w:bookmarkEnd w:id="63"/>
    </w:p>
    <w:p w14:paraId="6B730352" w14:textId="77777777" w:rsidR="00D2714C" w:rsidRPr="004A7902" w:rsidRDefault="00000000" w:rsidP="003904C1">
      <w:pPr>
        <w:numPr>
          <w:ilvl w:val="0"/>
          <w:numId w:val="23"/>
        </w:numPr>
        <w:jc w:val="both"/>
      </w:pPr>
      <w:r w:rsidRPr="004A7902">
        <w:t xml:space="preserve">Bảo </w:t>
      </w:r>
      <w:proofErr w:type="spellStart"/>
      <w:r w:rsidRPr="004A7902">
        <w:t>mật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cá</w:t>
      </w:r>
      <w:proofErr w:type="spellEnd"/>
      <w:r w:rsidRPr="004A7902">
        <w:t xml:space="preserve"> </w:t>
      </w:r>
      <w:proofErr w:type="spellStart"/>
      <w:r w:rsidRPr="004A7902">
        <w:t>nhân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>.</w:t>
      </w:r>
    </w:p>
    <w:p w14:paraId="36535D78" w14:textId="77777777" w:rsidR="00D2714C" w:rsidRPr="004A7902" w:rsidRDefault="00000000" w:rsidP="003904C1">
      <w:pPr>
        <w:numPr>
          <w:ilvl w:val="0"/>
          <w:numId w:val="23"/>
        </w:numPr>
        <w:jc w:val="both"/>
        <w:rPr>
          <w:lang w:val="vi-VN"/>
        </w:rPr>
      </w:pPr>
      <w:proofErr w:type="spellStart"/>
      <w:r w:rsidRPr="004A7902">
        <w:t>Tối</w:t>
      </w:r>
      <w:proofErr w:type="spellEnd"/>
      <w:r w:rsidRPr="004A7902">
        <w:t xml:space="preserve"> </w:t>
      </w:r>
      <w:proofErr w:type="spellStart"/>
      <w:r w:rsidRPr="004A7902">
        <w:t>ưu</w:t>
      </w:r>
      <w:proofErr w:type="spellEnd"/>
      <w:r w:rsidRPr="004A7902">
        <w:t xml:space="preserve"> </w:t>
      </w:r>
      <w:proofErr w:type="spellStart"/>
      <w:r w:rsidRPr="004A7902">
        <w:t>hóa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 xml:space="preserve"> web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tải</w:t>
      </w:r>
      <w:proofErr w:type="spellEnd"/>
      <w:r w:rsidRPr="004A7902">
        <w:t xml:space="preserve"> </w:t>
      </w:r>
      <w:proofErr w:type="spellStart"/>
      <w:r w:rsidRPr="004A7902">
        <w:t>nhanh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dàng</w:t>
      </w:r>
      <w:proofErr w:type="spellEnd"/>
      <w:r w:rsidRPr="004A7902">
        <w:t xml:space="preserve">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rPr>
          <w:lang w:val="vi-VN"/>
        </w:rPr>
        <w:t>.</w:t>
      </w:r>
    </w:p>
    <w:p w14:paraId="3735A806" w14:textId="77777777" w:rsidR="00D2714C" w:rsidRPr="004A7902" w:rsidRDefault="00000000" w:rsidP="003904C1">
      <w:pPr>
        <w:numPr>
          <w:ilvl w:val="0"/>
          <w:numId w:val="23"/>
        </w:numPr>
        <w:jc w:val="both"/>
        <w:rPr>
          <w:lang w:val="vi-VN"/>
        </w:rPr>
      </w:pPr>
      <w:r w:rsidRPr="004A7902">
        <w:rPr>
          <w:lang w:val="vi-VN"/>
        </w:rPr>
        <w:t xml:space="preserve">Tuân thủ các quy định pháp luật liên quan đến bán hàng trực tuyến và </w:t>
      </w:r>
    </w:p>
    <w:p w14:paraId="207BC972" w14:textId="77777777" w:rsidR="00D2714C" w:rsidRPr="004A7902" w:rsidRDefault="00000000" w:rsidP="003904C1">
      <w:pPr>
        <w:jc w:val="both"/>
        <w:rPr>
          <w:lang w:val="vi-VN"/>
        </w:rPr>
      </w:pPr>
      <w:r w:rsidRPr="004A7902">
        <w:rPr>
          <w:lang w:val="vi-VN"/>
        </w:rPr>
        <w:t>bảo vệ người tiêu dùng.</w:t>
      </w:r>
    </w:p>
    <w:p w14:paraId="47EBD708" w14:textId="77777777" w:rsidR="00D2714C" w:rsidRPr="004A7902" w:rsidRDefault="00000000" w:rsidP="003904C1">
      <w:pPr>
        <w:numPr>
          <w:ilvl w:val="0"/>
          <w:numId w:val="23"/>
        </w:numPr>
        <w:jc w:val="both"/>
        <w:rPr>
          <w:lang w:val="vi-VN"/>
        </w:rPr>
      </w:pPr>
      <w:r w:rsidRPr="004A7902">
        <w:rPr>
          <w:lang w:val="vi-VN"/>
        </w:rPr>
        <w:t>Phát triển trên một nền tảng web phổ biến như WordPress, Shopify, hoặc tự phát triển.</w:t>
      </w:r>
    </w:p>
    <w:p w14:paraId="3DA525B9" w14:textId="77777777" w:rsidR="00D2714C" w:rsidRPr="004A7902" w:rsidRDefault="00000000">
      <w:pPr>
        <w:pStyle w:val="Heading2"/>
        <w:numPr>
          <w:ilvl w:val="1"/>
          <w:numId w:val="17"/>
        </w:numPr>
        <w:rPr>
          <w:lang w:val="vi-VN"/>
        </w:rPr>
      </w:pPr>
      <w:bookmarkStart w:id="64" w:name="_Toc28855"/>
      <w:bookmarkStart w:id="65" w:name="_Toc66"/>
      <w:bookmarkStart w:id="66" w:name="_Toc166667105"/>
      <w:r w:rsidRPr="004A7902">
        <w:rPr>
          <w:lang w:val="vi-VN"/>
        </w:rPr>
        <w:t>Ứng dụng mô hình xoắn ốc để phát triển dự án</w:t>
      </w:r>
      <w:bookmarkEnd w:id="64"/>
      <w:bookmarkEnd w:id="65"/>
      <w:bookmarkEnd w:id="66"/>
    </w:p>
    <w:p w14:paraId="03A4FF8E" w14:textId="77777777" w:rsidR="00D2714C" w:rsidRPr="004A7902" w:rsidRDefault="00000000">
      <w:pPr>
        <w:pStyle w:val="Heading3"/>
        <w:numPr>
          <w:ilvl w:val="2"/>
          <w:numId w:val="17"/>
        </w:numPr>
        <w:rPr>
          <w:lang w:val="vi-VN"/>
        </w:rPr>
      </w:pPr>
      <w:bookmarkStart w:id="67" w:name="_Toc16055"/>
      <w:bookmarkStart w:id="68" w:name="_Toc21919"/>
      <w:bookmarkStart w:id="69" w:name="_Toc16144"/>
      <w:bookmarkStart w:id="70" w:name="_Toc166667106"/>
      <w:r w:rsidRPr="004A7902">
        <w:rPr>
          <w:lang w:val="vi-VN"/>
        </w:rPr>
        <w:t>Mô hình Xoắn ốc</w:t>
      </w:r>
      <w:bookmarkEnd w:id="67"/>
      <w:bookmarkEnd w:id="68"/>
      <w:bookmarkEnd w:id="69"/>
      <w:bookmarkEnd w:id="70"/>
    </w:p>
    <w:p w14:paraId="6BEC99CA" w14:textId="77777777" w:rsidR="00D2714C" w:rsidRPr="004A7902" w:rsidRDefault="00000000" w:rsidP="003904C1">
      <w:pPr>
        <w:numPr>
          <w:ilvl w:val="0"/>
          <w:numId w:val="24"/>
        </w:numPr>
        <w:jc w:val="both"/>
        <w:rPr>
          <w:b/>
          <w:bCs/>
          <w:iCs w:val="0"/>
          <w:color w:val="000000"/>
        </w:rPr>
      </w:pPr>
      <w:r w:rsidRPr="004A7902">
        <w:rPr>
          <w:b/>
          <w:bCs/>
          <w:lang w:val="vi-VN"/>
        </w:rPr>
        <w:t>Giới thiệu về mô hình</w:t>
      </w:r>
    </w:p>
    <w:p w14:paraId="6ED4C4DA" w14:textId="77777777" w:rsidR="00D2714C" w:rsidRPr="004A7902" w:rsidRDefault="00000000" w:rsidP="003904C1">
      <w:pPr>
        <w:pStyle w:val="NormalWeb"/>
        <w:spacing w:beforeAutospacing="0" w:afterAutospacing="0" w:line="22" w:lineRule="atLeast"/>
        <w:ind w:left="720" w:firstLine="720"/>
        <w:jc w:val="both"/>
        <w:rPr>
          <w:color w:val="000000"/>
          <w:sz w:val="28"/>
          <w:szCs w:val="28"/>
        </w:rPr>
      </w:pPr>
      <w:r w:rsidRPr="004A7902">
        <w:rPr>
          <w:color w:val="000000"/>
          <w:sz w:val="28"/>
          <w:szCs w:val="28"/>
          <w:lang w:val="vi-VN"/>
        </w:rPr>
        <w:t>-</w:t>
      </w:r>
      <w:r w:rsidRPr="004A7902">
        <w:rPr>
          <w:color w:val="000000"/>
          <w:sz w:val="28"/>
          <w:szCs w:val="28"/>
        </w:rPr>
        <w:t xml:space="preserve">Mô </w:t>
      </w:r>
      <w:proofErr w:type="spellStart"/>
      <w:r w:rsidRPr="004A7902">
        <w:rPr>
          <w:color w:val="000000"/>
          <w:sz w:val="28"/>
          <w:szCs w:val="28"/>
        </w:rPr>
        <w:t>hình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tiến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xoắn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ốc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lần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đầu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tiên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được</w:t>
      </w:r>
      <w:proofErr w:type="spellEnd"/>
      <w:r w:rsidRPr="004A7902">
        <w:rPr>
          <w:color w:val="000000"/>
          <w:sz w:val="28"/>
          <w:szCs w:val="28"/>
        </w:rPr>
        <w:t xml:space="preserve"> Barry Boehm </w:t>
      </w:r>
      <w:proofErr w:type="spellStart"/>
      <w:r w:rsidRPr="004A7902">
        <w:rPr>
          <w:color w:val="000000"/>
          <w:sz w:val="28"/>
          <w:szCs w:val="28"/>
        </w:rPr>
        <w:t>đề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cập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đến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vào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năm</w:t>
      </w:r>
      <w:proofErr w:type="spellEnd"/>
      <w:r w:rsidRPr="004A7902">
        <w:rPr>
          <w:color w:val="000000"/>
          <w:sz w:val="28"/>
          <w:szCs w:val="28"/>
        </w:rPr>
        <w:t xml:space="preserve"> 1986. </w:t>
      </w:r>
    </w:p>
    <w:p w14:paraId="7390E3BE" w14:textId="77777777" w:rsidR="00D2714C" w:rsidRPr="004A7902" w:rsidRDefault="00000000" w:rsidP="003904C1">
      <w:pPr>
        <w:pStyle w:val="NormalWeb"/>
        <w:spacing w:beforeAutospacing="0" w:afterAutospacing="0" w:line="22" w:lineRule="atLeast"/>
        <w:ind w:left="720" w:firstLine="720"/>
        <w:jc w:val="both"/>
        <w:rPr>
          <w:color w:val="000000"/>
          <w:sz w:val="28"/>
          <w:szCs w:val="28"/>
        </w:rPr>
      </w:pPr>
      <w:r w:rsidRPr="004A7902">
        <w:rPr>
          <w:color w:val="000000"/>
          <w:sz w:val="28"/>
          <w:szCs w:val="28"/>
          <w:lang w:val="vi-VN"/>
        </w:rPr>
        <w:t>-</w:t>
      </w:r>
      <w:proofErr w:type="spellStart"/>
      <w:r w:rsidRPr="004A7902">
        <w:rPr>
          <w:color w:val="000000"/>
          <w:sz w:val="28"/>
          <w:szCs w:val="28"/>
        </w:rPr>
        <w:t>Mô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tiến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xoắn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ốc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là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sự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kết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hợp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giữa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mô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lặp</w:t>
      </w:r>
      <w:proofErr w:type="spellEnd"/>
      <w:r w:rsidRPr="004A7902">
        <w:rPr>
          <w:color w:val="000000"/>
          <w:sz w:val="28"/>
          <w:szCs w:val="28"/>
        </w:rPr>
        <w:t xml:space="preserve">, </w:t>
      </w:r>
      <w:proofErr w:type="spellStart"/>
      <w:r w:rsidRPr="004A7902">
        <w:rPr>
          <w:color w:val="000000"/>
          <w:sz w:val="28"/>
          <w:szCs w:val="28"/>
        </w:rPr>
        <w:t>mô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thác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nước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với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sự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nhấn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mạnh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rất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cao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vào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phân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tích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rủi</w:t>
      </w:r>
      <w:proofErr w:type="spellEnd"/>
      <w:r w:rsidRPr="004A7902">
        <w:rPr>
          <w:color w:val="000000"/>
          <w:sz w:val="28"/>
          <w:szCs w:val="28"/>
        </w:rPr>
        <w:t xml:space="preserve"> ro. </w:t>
      </w:r>
      <w:proofErr w:type="spellStart"/>
      <w:r w:rsidRPr="004A7902">
        <w:rPr>
          <w:color w:val="000000"/>
          <w:sz w:val="28"/>
          <w:szCs w:val="28"/>
        </w:rPr>
        <w:t>Nó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có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nhiều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điểm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giống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nhau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với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mô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tăng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trưởng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và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mô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bản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mẫu</w:t>
      </w:r>
      <w:proofErr w:type="spellEnd"/>
      <w:r w:rsidRPr="004A7902">
        <w:rPr>
          <w:color w:val="000000"/>
          <w:sz w:val="28"/>
          <w:szCs w:val="28"/>
        </w:rPr>
        <w:t>. </w:t>
      </w:r>
    </w:p>
    <w:p w14:paraId="187DD64E" w14:textId="77777777" w:rsidR="00D2714C" w:rsidRPr="004A7902" w:rsidRDefault="00000000" w:rsidP="003904C1">
      <w:pPr>
        <w:pStyle w:val="NormalWeb"/>
        <w:spacing w:beforeAutospacing="0" w:afterAutospacing="0" w:line="22" w:lineRule="atLeast"/>
        <w:ind w:left="720" w:firstLine="720"/>
        <w:jc w:val="both"/>
        <w:rPr>
          <w:color w:val="000000"/>
          <w:sz w:val="28"/>
          <w:szCs w:val="28"/>
        </w:rPr>
      </w:pPr>
      <w:r w:rsidRPr="004A7902">
        <w:rPr>
          <w:color w:val="000000"/>
          <w:sz w:val="28"/>
          <w:szCs w:val="28"/>
          <w:lang w:val="vi-VN"/>
        </w:rPr>
        <w:t>-</w:t>
      </w:r>
      <w:proofErr w:type="spellStart"/>
      <w:r w:rsidRPr="004A7902">
        <w:rPr>
          <w:color w:val="000000"/>
          <w:sz w:val="28"/>
          <w:szCs w:val="28"/>
        </w:rPr>
        <w:t>Mô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tiến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xoắn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ốc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kết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hợp</w:t>
      </w:r>
      <w:proofErr w:type="spellEnd"/>
      <w:r w:rsidRPr="004A7902">
        <w:rPr>
          <w:color w:val="000000"/>
          <w:sz w:val="28"/>
          <w:szCs w:val="28"/>
        </w:rPr>
        <w:t xml:space="preserve"> ý </w:t>
      </w:r>
      <w:proofErr w:type="spellStart"/>
      <w:r w:rsidRPr="004A7902">
        <w:rPr>
          <w:color w:val="000000"/>
          <w:sz w:val="28"/>
          <w:szCs w:val="28"/>
        </w:rPr>
        <w:t>tưởng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phát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triển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lặp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lặp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lại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có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hệ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thống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và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được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kiểm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soát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của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mô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thác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nước</w:t>
      </w:r>
      <w:proofErr w:type="spellEnd"/>
      <w:r w:rsidRPr="004A7902">
        <w:rPr>
          <w:color w:val="000000"/>
          <w:sz w:val="28"/>
          <w:szCs w:val="28"/>
        </w:rPr>
        <w:t>. </w:t>
      </w:r>
    </w:p>
    <w:p w14:paraId="2E931F91" w14:textId="77777777" w:rsidR="00D2714C" w:rsidRPr="004A7902" w:rsidRDefault="00000000" w:rsidP="003904C1">
      <w:pPr>
        <w:pStyle w:val="NormalWeb"/>
        <w:spacing w:beforeAutospacing="0" w:afterAutospacing="0" w:line="22" w:lineRule="atLeast"/>
        <w:ind w:left="720" w:firstLine="720"/>
        <w:jc w:val="both"/>
        <w:rPr>
          <w:lang w:val="vi-VN"/>
        </w:rPr>
      </w:pPr>
      <w:r w:rsidRPr="004A7902">
        <w:rPr>
          <w:color w:val="000000"/>
          <w:sz w:val="28"/>
          <w:szCs w:val="28"/>
          <w:lang w:val="vi-VN"/>
        </w:rPr>
        <w:t>-</w:t>
      </w:r>
      <w:proofErr w:type="spellStart"/>
      <w:r w:rsidRPr="004A7902">
        <w:rPr>
          <w:color w:val="000000"/>
          <w:sz w:val="28"/>
          <w:szCs w:val="28"/>
        </w:rPr>
        <w:t>Mô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tiến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xoắn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ốc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cho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phép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phát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hành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gia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tăng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sản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phẩm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hoặc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cải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tiến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gia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tăng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thông</w:t>
      </w:r>
      <w:proofErr w:type="spellEnd"/>
      <w:r w:rsidRPr="004A7902">
        <w:rPr>
          <w:color w:val="000000"/>
          <w:sz w:val="28"/>
          <w:szCs w:val="28"/>
        </w:rPr>
        <w:t xml:space="preserve"> qua </w:t>
      </w:r>
      <w:proofErr w:type="spellStart"/>
      <w:r w:rsidRPr="004A7902">
        <w:rPr>
          <w:color w:val="000000"/>
          <w:sz w:val="28"/>
          <w:szCs w:val="28"/>
        </w:rPr>
        <w:t>mỗi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lần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lặp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lại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theo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vòng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xoắn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ốc</w:t>
      </w:r>
      <w:proofErr w:type="spellEnd"/>
      <w:r w:rsidRPr="004A7902">
        <w:rPr>
          <w:color w:val="000000"/>
          <w:sz w:val="28"/>
          <w:szCs w:val="28"/>
        </w:rPr>
        <w:t>.</w:t>
      </w:r>
    </w:p>
    <w:p w14:paraId="5D2EBE1D" w14:textId="77777777" w:rsidR="00D2714C" w:rsidRPr="004A7902" w:rsidRDefault="00000000" w:rsidP="003904C1">
      <w:pPr>
        <w:numPr>
          <w:ilvl w:val="0"/>
          <w:numId w:val="24"/>
        </w:numPr>
        <w:jc w:val="both"/>
        <w:rPr>
          <w:iCs w:val="0"/>
          <w:color w:val="000000"/>
        </w:rPr>
      </w:pPr>
      <w:r w:rsidRPr="004A7902">
        <w:rPr>
          <w:b/>
          <w:bCs/>
          <w:lang w:val="vi-VN"/>
        </w:rPr>
        <w:t>Các pha trong mô hình</w:t>
      </w:r>
    </w:p>
    <w:p w14:paraId="65404077" w14:textId="77777777" w:rsidR="00D2714C" w:rsidRPr="004A7902" w:rsidRDefault="00000000" w:rsidP="003904C1">
      <w:pPr>
        <w:pStyle w:val="NormalWeb"/>
        <w:spacing w:beforeAutospacing="0" w:afterAutospacing="0" w:line="22" w:lineRule="atLeast"/>
        <w:ind w:left="720" w:firstLine="720"/>
        <w:jc w:val="both"/>
        <w:rPr>
          <w:color w:val="000000"/>
          <w:sz w:val="28"/>
          <w:szCs w:val="28"/>
        </w:rPr>
      </w:pPr>
      <w:r w:rsidRPr="004A7902">
        <w:rPr>
          <w:color w:val="000000"/>
          <w:sz w:val="28"/>
          <w:szCs w:val="28"/>
          <w:lang w:val="vi-VN"/>
        </w:rPr>
        <w:t>-</w:t>
      </w:r>
      <w:r w:rsidRPr="004A7902">
        <w:rPr>
          <w:color w:val="000000"/>
          <w:sz w:val="28"/>
          <w:szCs w:val="28"/>
        </w:rPr>
        <w:t xml:space="preserve">Mô </w:t>
      </w:r>
      <w:proofErr w:type="spellStart"/>
      <w:r w:rsidRPr="004A7902">
        <w:rPr>
          <w:color w:val="000000"/>
          <w:sz w:val="28"/>
          <w:szCs w:val="28"/>
        </w:rPr>
        <w:t>hình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tiến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xoắn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ốc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được</w:t>
      </w:r>
      <w:proofErr w:type="spellEnd"/>
      <w:r w:rsidRPr="004A7902">
        <w:rPr>
          <w:color w:val="000000"/>
          <w:sz w:val="28"/>
          <w:szCs w:val="28"/>
        </w:rPr>
        <w:t xml:space="preserve"> chia </w:t>
      </w:r>
      <w:proofErr w:type="spellStart"/>
      <w:r w:rsidRPr="004A7902">
        <w:rPr>
          <w:color w:val="000000"/>
          <w:sz w:val="28"/>
          <w:szCs w:val="28"/>
        </w:rPr>
        <w:t>thành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các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vùng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hoạt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động</w:t>
      </w:r>
      <w:proofErr w:type="spellEnd"/>
      <w:r w:rsidRPr="004A7902">
        <w:rPr>
          <w:color w:val="000000"/>
          <w:sz w:val="28"/>
          <w:szCs w:val="28"/>
        </w:rPr>
        <w:t xml:space="preserve"> hay </w:t>
      </w:r>
      <w:proofErr w:type="spellStart"/>
      <w:r w:rsidRPr="004A7902">
        <w:rPr>
          <w:color w:val="000000"/>
          <w:sz w:val="28"/>
          <w:szCs w:val="28"/>
        </w:rPr>
        <w:t>vùng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nhiệm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vụ</w:t>
      </w:r>
      <w:proofErr w:type="spellEnd"/>
      <w:r w:rsidRPr="004A7902">
        <w:rPr>
          <w:color w:val="000000"/>
          <w:sz w:val="28"/>
          <w:szCs w:val="28"/>
        </w:rPr>
        <w:t xml:space="preserve"> (</w:t>
      </w:r>
      <w:proofErr w:type="spellStart"/>
      <w:r w:rsidRPr="004A7902">
        <w:rPr>
          <w:color w:val="000000"/>
          <w:sz w:val="28"/>
          <w:szCs w:val="28"/>
        </w:rPr>
        <w:t>có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thể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áp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dụng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từ</w:t>
      </w:r>
      <w:proofErr w:type="spellEnd"/>
      <w:r w:rsidRPr="004A7902">
        <w:rPr>
          <w:color w:val="000000"/>
          <w:sz w:val="28"/>
          <w:szCs w:val="28"/>
        </w:rPr>
        <w:t xml:space="preserve"> 3 </w:t>
      </w:r>
      <w:proofErr w:type="spellStart"/>
      <w:r w:rsidRPr="004A7902">
        <w:rPr>
          <w:color w:val="000000"/>
          <w:sz w:val="28"/>
          <w:szCs w:val="28"/>
        </w:rPr>
        <w:t>đến</w:t>
      </w:r>
      <w:proofErr w:type="spellEnd"/>
      <w:r w:rsidRPr="004A7902">
        <w:rPr>
          <w:color w:val="000000"/>
          <w:sz w:val="28"/>
          <w:szCs w:val="28"/>
        </w:rPr>
        <w:t xml:space="preserve"> 6 </w:t>
      </w:r>
      <w:proofErr w:type="spellStart"/>
      <w:r w:rsidRPr="004A7902">
        <w:rPr>
          <w:color w:val="000000"/>
          <w:sz w:val="28"/>
          <w:szCs w:val="28"/>
        </w:rPr>
        <w:t>vùng</w:t>
      </w:r>
      <w:proofErr w:type="spellEnd"/>
      <w:r w:rsidRPr="004A7902">
        <w:rPr>
          <w:color w:val="000000"/>
          <w:sz w:val="28"/>
          <w:szCs w:val="28"/>
        </w:rPr>
        <w:t>)</w:t>
      </w:r>
    </w:p>
    <w:p w14:paraId="6CF5FE94" w14:textId="77777777" w:rsidR="00D2714C" w:rsidRPr="004A7902" w:rsidRDefault="00000000" w:rsidP="003904C1">
      <w:pPr>
        <w:pStyle w:val="NormalWeb"/>
        <w:spacing w:beforeAutospacing="0" w:afterAutospacing="0" w:line="22" w:lineRule="atLeast"/>
        <w:ind w:left="720" w:firstLine="720"/>
        <w:jc w:val="both"/>
        <w:rPr>
          <w:color w:val="000000"/>
          <w:sz w:val="28"/>
          <w:szCs w:val="28"/>
        </w:rPr>
      </w:pPr>
      <w:r w:rsidRPr="004A7902">
        <w:rPr>
          <w:color w:val="000000"/>
          <w:sz w:val="28"/>
          <w:szCs w:val="28"/>
          <w:lang w:val="vi-VN"/>
        </w:rPr>
        <w:t>-</w:t>
      </w:r>
      <w:proofErr w:type="spellStart"/>
      <w:r w:rsidRPr="004A7902">
        <w:rPr>
          <w:color w:val="000000"/>
          <w:sz w:val="28"/>
          <w:szCs w:val="28"/>
        </w:rPr>
        <w:t>Đường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phát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triển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xoắn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ốc</w:t>
      </w:r>
      <w:proofErr w:type="spellEnd"/>
      <w:r w:rsidRPr="004A7902">
        <w:rPr>
          <w:color w:val="000000"/>
          <w:sz w:val="28"/>
          <w:szCs w:val="28"/>
        </w:rPr>
        <w:t>:</w:t>
      </w:r>
    </w:p>
    <w:p w14:paraId="34345C71" w14:textId="77777777" w:rsidR="00D2714C" w:rsidRPr="004A7902" w:rsidRDefault="00000000" w:rsidP="003904C1">
      <w:pPr>
        <w:pStyle w:val="NormalWeb"/>
        <w:spacing w:beforeAutospacing="0" w:afterAutospacing="0" w:line="22" w:lineRule="atLeast"/>
        <w:ind w:left="720" w:firstLine="720"/>
        <w:jc w:val="both"/>
      </w:pPr>
      <w:r w:rsidRPr="004A7902">
        <w:rPr>
          <w:noProof/>
        </w:rPr>
        <w:lastRenderedPageBreak/>
        <w:drawing>
          <wp:inline distT="0" distB="0" distL="114300" distR="114300" wp14:anchorId="77925178" wp14:editId="434C5025">
            <wp:extent cx="4352290" cy="3124200"/>
            <wp:effectExtent l="0" t="0" r="6350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CB2B73" w14:textId="77777777" w:rsidR="00D2714C" w:rsidRPr="004A7902" w:rsidRDefault="00000000" w:rsidP="003904C1">
      <w:pPr>
        <w:pStyle w:val="Style2"/>
        <w:jc w:val="both"/>
      </w:pPr>
      <w:bookmarkStart w:id="71" w:name="_Toc21962"/>
      <w:r w:rsidRPr="004A7902">
        <w:t>Hình 1.1. Đường tiến trình xoắn ốc</w:t>
      </w:r>
      <w:bookmarkEnd w:id="71"/>
    </w:p>
    <w:p w14:paraId="284EB0CC" w14:textId="77777777" w:rsidR="00D2714C" w:rsidRPr="004A7902" w:rsidRDefault="00000000" w:rsidP="003904C1">
      <w:pPr>
        <w:pStyle w:val="NormalWeb"/>
        <w:spacing w:beforeAutospacing="0" w:afterAutospacing="0" w:line="22" w:lineRule="atLeast"/>
        <w:ind w:left="720" w:firstLine="720"/>
        <w:jc w:val="both"/>
        <w:rPr>
          <w:color w:val="000000"/>
          <w:sz w:val="28"/>
          <w:szCs w:val="28"/>
        </w:rPr>
      </w:pPr>
      <w:r w:rsidRPr="004A7902">
        <w:rPr>
          <w:color w:val="000000"/>
          <w:sz w:val="28"/>
          <w:szCs w:val="28"/>
          <w:lang w:val="vi-VN"/>
        </w:rPr>
        <w:t>-</w:t>
      </w:r>
      <w:r w:rsidRPr="004A7902">
        <w:rPr>
          <w:color w:val="000000"/>
          <w:sz w:val="28"/>
          <w:szCs w:val="28"/>
        </w:rPr>
        <w:t xml:space="preserve">Các </w:t>
      </w:r>
      <w:proofErr w:type="spellStart"/>
      <w:r w:rsidRPr="004A7902">
        <w:rPr>
          <w:color w:val="000000"/>
          <w:sz w:val="28"/>
          <w:szCs w:val="28"/>
        </w:rPr>
        <w:t>giai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đoạn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của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mô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tiến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xoắn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ốc</w:t>
      </w:r>
      <w:proofErr w:type="spellEnd"/>
      <w:r w:rsidRPr="004A7902">
        <w:rPr>
          <w:color w:val="000000"/>
          <w:sz w:val="28"/>
          <w:szCs w:val="28"/>
        </w:rPr>
        <w:t>:</w:t>
      </w:r>
    </w:p>
    <w:p w14:paraId="6DE149AA" w14:textId="77777777" w:rsidR="00D2714C" w:rsidRPr="004A7902" w:rsidRDefault="00000000" w:rsidP="003904C1">
      <w:pPr>
        <w:pStyle w:val="NormalWeb"/>
        <w:spacing w:beforeAutospacing="0" w:afterAutospacing="0"/>
        <w:ind w:firstLine="720"/>
        <w:jc w:val="both"/>
        <w:rPr>
          <w:color w:val="000000"/>
          <w:sz w:val="28"/>
          <w:szCs w:val="28"/>
        </w:rPr>
      </w:pPr>
      <w:r w:rsidRPr="004A7902">
        <w:rPr>
          <w:color w:val="000000"/>
          <w:sz w:val="28"/>
          <w:szCs w:val="28"/>
          <w:lang w:val="vi-VN"/>
        </w:rPr>
        <w:t>+</w:t>
      </w:r>
      <w:proofErr w:type="spellStart"/>
      <w:r w:rsidRPr="004A7902">
        <w:rPr>
          <w:color w:val="000000"/>
          <w:sz w:val="28"/>
          <w:szCs w:val="28"/>
        </w:rPr>
        <w:t>Lập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kế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hoạch</w:t>
      </w:r>
      <w:proofErr w:type="spellEnd"/>
      <w:r w:rsidRPr="004A7902">
        <w:rPr>
          <w:color w:val="000000"/>
          <w:sz w:val="28"/>
          <w:szCs w:val="28"/>
        </w:rPr>
        <w:t xml:space="preserve"> – Planning phase: Thu </w:t>
      </w:r>
      <w:proofErr w:type="spellStart"/>
      <w:r w:rsidRPr="004A7902">
        <w:rPr>
          <w:color w:val="000000"/>
          <w:sz w:val="28"/>
          <w:szCs w:val="28"/>
        </w:rPr>
        <w:t>thập</w:t>
      </w:r>
      <w:proofErr w:type="spellEnd"/>
      <w:r w:rsidRPr="004A7902">
        <w:rPr>
          <w:color w:val="000000"/>
          <w:sz w:val="28"/>
          <w:szCs w:val="28"/>
        </w:rPr>
        <w:t xml:space="preserve">, </w:t>
      </w:r>
      <w:proofErr w:type="spellStart"/>
      <w:r w:rsidRPr="004A7902">
        <w:rPr>
          <w:color w:val="000000"/>
          <w:sz w:val="28"/>
          <w:szCs w:val="28"/>
        </w:rPr>
        <w:t>phân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tích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yêu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cầu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của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dự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án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từ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phía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khách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hàng</w:t>
      </w:r>
      <w:proofErr w:type="spellEnd"/>
      <w:r w:rsidRPr="004A7902">
        <w:rPr>
          <w:color w:val="000000"/>
          <w:sz w:val="28"/>
          <w:szCs w:val="28"/>
        </w:rPr>
        <w:t xml:space="preserve">. Bao </w:t>
      </w:r>
      <w:proofErr w:type="spellStart"/>
      <w:r w:rsidRPr="004A7902">
        <w:rPr>
          <w:color w:val="000000"/>
          <w:sz w:val="28"/>
          <w:szCs w:val="28"/>
        </w:rPr>
        <w:t>gồm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các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công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việc</w:t>
      </w:r>
      <w:proofErr w:type="spellEnd"/>
      <w:r w:rsidRPr="004A7902">
        <w:rPr>
          <w:color w:val="000000"/>
          <w:sz w:val="28"/>
          <w:szCs w:val="28"/>
        </w:rPr>
        <w:t xml:space="preserve">: </w:t>
      </w:r>
      <w:proofErr w:type="spellStart"/>
      <w:r w:rsidRPr="004A7902">
        <w:rPr>
          <w:color w:val="000000"/>
          <w:sz w:val="28"/>
          <w:szCs w:val="28"/>
        </w:rPr>
        <w:t>Ước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lượng</w:t>
      </w:r>
      <w:proofErr w:type="spellEnd"/>
      <w:r w:rsidRPr="004A7902">
        <w:rPr>
          <w:color w:val="000000"/>
          <w:sz w:val="28"/>
          <w:szCs w:val="28"/>
        </w:rPr>
        <w:t xml:space="preserve"> chi </w:t>
      </w:r>
      <w:proofErr w:type="spellStart"/>
      <w:r w:rsidRPr="004A7902">
        <w:rPr>
          <w:color w:val="000000"/>
          <w:sz w:val="28"/>
          <w:szCs w:val="28"/>
        </w:rPr>
        <w:t>phí</w:t>
      </w:r>
      <w:proofErr w:type="spellEnd"/>
      <w:r w:rsidRPr="004A7902">
        <w:rPr>
          <w:color w:val="000000"/>
          <w:sz w:val="28"/>
          <w:szCs w:val="28"/>
        </w:rPr>
        <w:t xml:space="preserve"> (</w:t>
      </w:r>
      <w:r w:rsidRPr="004A7902">
        <w:rPr>
          <w:i/>
          <w:iCs/>
          <w:color w:val="000000"/>
          <w:sz w:val="28"/>
          <w:szCs w:val="28"/>
        </w:rPr>
        <w:t>estimating cost</w:t>
      </w:r>
      <w:r w:rsidRPr="004A7902">
        <w:rPr>
          <w:color w:val="000000"/>
          <w:sz w:val="28"/>
          <w:szCs w:val="28"/>
        </w:rPr>
        <w:t xml:space="preserve">), </w:t>
      </w:r>
      <w:proofErr w:type="spellStart"/>
      <w:r w:rsidRPr="004A7902">
        <w:rPr>
          <w:color w:val="000000"/>
          <w:sz w:val="28"/>
          <w:szCs w:val="28"/>
        </w:rPr>
        <w:t>lên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lịch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thực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hiện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dự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án</w:t>
      </w:r>
      <w:proofErr w:type="spellEnd"/>
      <w:r w:rsidRPr="004A7902">
        <w:rPr>
          <w:color w:val="000000"/>
          <w:sz w:val="28"/>
          <w:szCs w:val="28"/>
        </w:rPr>
        <w:t xml:space="preserve"> (schedule-master), </w:t>
      </w:r>
      <w:proofErr w:type="spellStart"/>
      <w:r w:rsidRPr="004A7902">
        <w:rPr>
          <w:color w:val="000000"/>
          <w:sz w:val="28"/>
          <w:szCs w:val="28"/>
        </w:rPr>
        <w:t>xác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định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số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lượng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nhân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lực</w:t>
      </w:r>
      <w:proofErr w:type="spellEnd"/>
      <w:r w:rsidRPr="004A7902">
        <w:rPr>
          <w:color w:val="000000"/>
          <w:sz w:val="28"/>
          <w:szCs w:val="28"/>
        </w:rPr>
        <w:t xml:space="preserve">, </w:t>
      </w:r>
      <w:proofErr w:type="spellStart"/>
      <w:r w:rsidRPr="004A7902">
        <w:rPr>
          <w:color w:val="000000"/>
          <w:sz w:val="28"/>
          <w:szCs w:val="28"/>
        </w:rPr>
        <w:t>môi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trường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làm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việc</w:t>
      </w:r>
      <w:proofErr w:type="spellEnd"/>
      <w:r w:rsidRPr="004A7902">
        <w:rPr>
          <w:color w:val="000000"/>
          <w:sz w:val="28"/>
          <w:szCs w:val="28"/>
        </w:rPr>
        <w:t xml:space="preserve"> (identifying necessary resources and work environment), </w:t>
      </w:r>
      <w:proofErr w:type="spellStart"/>
      <w:r w:rsidRPr="004A7902">
        <w:rPr>
          <w:color w:val="000000"/>
          <w:sz w:val="28"/>
          <w:szCs w:val="28"/>
        </w:rPr>
        <w:t>tìm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hiểu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yêu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cầu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hệ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thống</w:t>
      </w:r>
      <w:proofErr w:type="spellEnd"/>
      <w:r w:rsidRPr="004A7902">
        <w:rPr>
          <w:color w:val="000000"/>
          <w:sz w:val="28"/>
          <w:szCs w:val="28"/>
        </w:rPr>
        <w:t xml:space="preserve"> (</w:t>
      </w:r>
      <w:r w:rsidRPr="004A7902">
        <w:rPr>
          <w:i/>
          <w:iCs/>
          <w:color w:val="000000"/>
          <w:sz w:val="28"/>
          <w:szCs w:val="28"/>
        </w:rPr>
        <w:t>requirements</w:t>
      </w:r>
      <w:r w:rsidRPr="004A7902">
        <w:rPr>
          <w:color w:val="000000"/>
          <w:sz w:val="28"/>
          <w:szCs w:val="28"/>
        </w:rPr>
        <w:t xml:space="preserve">) </w:t>
      </w:r>
      <w:proofErr w:type="spellStart"/>
      <w:r w:rsidRPr="004A7902">
        <w:rPr>
          <w:color w:val="000000"/>
          <w:sz w:val="28"/>
          <w:szCs w:val="28"/>
        </w:rPr>
        <w:t>từ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đó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đưa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ra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các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tài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liệu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đặc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tả</w:t>
      </w:r>
      <w:proofErr w:type="spellEnd"/>
      <w:r w:rsidRPr="004A7902">
        <w:rPr>
          <w:color w:val="000000"/>
          <w:sz w:val="28"/>
          <w:szCs w:val="28"/>
        </w:rPr>
        <w:t xml:space="preserve"> (</w:t>
      </w:r>
      <w:r w:rsidRPr="004A7902">
        <w:rPr>
          <w:i/>
          <w:iCs/>
          <w:color w:val="000000"/>
          <w:sz w:val="28"/>
          <w:szCs w:val="28"/>
        </w:rPr>
        <w:t xml:space="preserve">Business Requirement Specifications </w:t>
      </w:r>
      <w:proofErr w:type="spellStart"/>
      <w:r w:rsidRPr="004A7902">
        <w:rPr>
          <w:i/>
          <w:iCs/>
          <w:color w:val="000000"/>
          <w:sz w:val="28"/>
          <w:szCs w:val="28"/>
        </w:rPr>
        <w:t>và</w:t>
      </w:r>
      <w:proofErr w:type="spellEnd"/>
      <w:r w:rsidRPr="004A7902">
        <w:rPr>
          <w:i/>
          <w:iCs/>
          <w:color w:val="000000"/>
          <w:sz w:val="28"/>
          <w:szCs w:val="28"/>
        </w:rPr>
        <w:t xml:space="preserve"> System Requirement specifications</w:t>
      </w:r>
      <w:r w:rsidRPr="004A7902">
        <w:rPr>
          <w:color w:val="000000"/>
          <w:sz w:val="28"/>
          <w:szCs w:val="28"/>
        </w:rPr>
        <w:t xml:space="preserve">) </w:t>
      </w:r>
      <w:proofErr w:type="spellStart"/>
      <w:r w:rsidRPr="004A7902">
        <w:rPr>
          <w:color w:val="000000"/>
          <w:sz w:val="28"/>
          <w:szCs w:val="28"/>
        </w:rPr>
        <w:t>để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phục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vụ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cho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việc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trao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đổi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giữa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khách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hàng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và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phân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tích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hệ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thống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sau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này</w:t>
      </w:r>
      <w:proofErr w:type="spellEnd"/>
      <w:r w:rsidRPr="004A7902">
        <w:rPr>
          <w:color w:val="000000"/>
          <w:sz w:val="28"/>
          <w:szCs w:val="28"/>
        </w:rPr>
        <w:t>.</w:t>
      </w:r>
    </w:p>
    <w:p w14:paraId="76D3EA80" w14:textId="77777777" w:rsidR="00D2714C" w:rsidRPr="004A7902" w:rsidRDefault="00000000" w:rsidP="003904C1">
      <w:pPr>
        <w:pStyle w:val="NormalWeb"/>
        <w:spacing w:beforeAutospacing="0" w:afterAutospacing="0"/>
        <w:ind w:firstLine="720"/>
        <w:jc w:val="both"/>
        <w:rPr>
          <w:color w:val="000000"/>
          <w:sz w:val="28"/>
          <w:szCs w:val="28"/>
        </w:rPr>
      </w:pPr>
      <w:r w:rsidRPr="004A7902">
        <w:rPr>
          <w:color w:val="000000"/>
          <w:sz w:val="28"/>
          <w:szCs w:val="28"/>
          <w:lang w:val="vi-VN"/>
        </w:rPr>
        <w:t>+</w:t>
      </w:r>
      <w:proofErr w:type="spellStart"/>
      <w:r w:rsidRPr="004A7902">
        <w:rPr>
          <w:color w:val="000000"/>
          <w:sz w:val="28"/>
          <w:szCs w:val="28"/>
        </w:rPr>
        <w:t>Phân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tích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rủi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ro</w:t>
      </w:r>
      <w:proofErr w:type="spellEnd"/>
      <w:r w:rsidRPr="004A7902">
        <w:rPr>
          <w:color w:val="000000"/>
          <w:sz w:val="28"/>
          <w:szCs w:val="28"/>
        </w:rPr>
        <w:t xml:space="preserve"> – Risk analysis phase: </w:t>
      </w:r>
      <w:proofErr w:type="spellStart"/>
      <w:r w:rsidRPr="004A7902">
        <w:rPr>
          <w:color w:val="000000"/>
          <w:sz w:val="28"/>
          <w:szCs w:val="28"/>
        </w:rPr>
        <w:t>Một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quá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phân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tích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sẽ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được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thực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hiện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để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xác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định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rủi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ro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và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đưa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ra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các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giải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pháp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thay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thế</w:t>
      </w:r>
      <w:proofErr w:type="spellEnd"/>
      <w:r w:rsidRPr="004A7902">
        <w:rPr>
          <w:color w:val="000000"/>
          <w:sz w:val="28"/>
          <w:szCs w:val="28"/>
        </w:rPr>
        <w:t xml:space="preserve">. </w:t>
      </w:r>
      <w:proofErr w:type="spellStart"/>
      <w:r w:rsidRPr="004A7902">
        <w:rPr>
          <w:color w:val="000000"/>
          <w:sz w:val="28"/>
          <w:szCs w:val="28"/>
        </w:rPr>
        <w:t>Một</w:t>
      </w:r>
      <w:proofErr w:type="spellEnd"/>
      <w:r w:rsidRPr="004A7902">
        <w:rPr>
          <w:color w:val="000000"/>
          <w:sz w:val="28"/>
          <w:szCs w:val="28"/>
        </w:rPr>
        <w:t xml:space="preserve"> prototype </w:t>
      </w:r>
      <w:proofErr w:type="spellStart"/>
      <w:r w:rsidRPr="004A7902">
        <w:rPr>
          <w:color w:val="000000"/>
          <w:sz w:val="28"/>
          <w:szCs w:val="28"/>
        </w:rPr>
        <w:t>sẽ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được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tạo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ra</w:t>
      </w:r>
      <w:proofErr w:type="spellEnd"/>
      <w:r w:rsidRPr="004A7902">
        <w:rPr>
          <w:color w:val="000000"/>
          <w:sz w:val="28"/>
          <w:szCs w:val="28"/>
        </w:rPr>
        <w:t xml:space="preserve"> ở </w:t>
      </w:r>
      <w:proofErr w:type="spellStart"/>
      <w:r w:rsidRPr="004A7902">
        <w:rPr>
          <w:color w:val="000000"/>
          <w:sz w:val="28"/>
          <w:szCs w:val="28"/>
        </w:rPr>
        <w:t>cuối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giai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đoạn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phân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tích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rủi</w:t>
      </w:r>
      <w:proofErr w:type="spellEnd"/>
      <w:r w:rsidRPr="004A7902">
        <w:rPr>
          <w:color w:val="000000"/>
          <w:sz w:val="28"/>
          <w:szCs w:val="28"/>
        </w:rPr>
        <w:t xml:space="preserve"> ro. </w:t>
      </w:r>
      <w:proofErr w:type="spellStart"/>
      <w:r w:rsidRPr="004A7902">
        <w:rPr>
          <w:color w:val="000000"/>
          <w:sz w:val="28"/>
          <w:szCs w:val="28"/>
        </w:rPr>
        <w:t>Nếu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có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bất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kỳ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rủi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ro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nào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được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tìm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thấy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trong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quá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trình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này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thì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các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giải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pháp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thay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thế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sẽ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được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đề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xuất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và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thực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hiện</w:t>
      </w:r>
      <w:proofErr w:type="spellEnd"/>
      <w:r w:rsidRPr="004A7902">
        <w:rPr>
          <w:color w:val="000000"/>
          <w:sz w:val="28"/>
          <w:szCs w:val="28"/>
        </w:rPr>
        <w:t>.</w:t>
      </w:r>
    </w:p>
    <w:p w14:paraId="3AD8387F" w14:textId="77777777" w:rsidR="00D2714C" w:rsidRPr="004A7902" w:rsidRDefault="00000000" w:rsidP="003904C1">
      <w:pPr>
        <w:pStyle w:val="NormalWeb"/>
        <w:spacing w:beforeAutospacing="0" w:afterAutospacing="0"/>
        <w:ind w:firstLine="720"/>
        <w:jc w:val="both"/>
        <w:rPr>
          <w:color w:val="000000"/>
          <w:sz w:val="28"/>
          <w:szCs w:val="28"/>
        </w:rPr>
      </w:pPr>
      <w:r w:rsidRPr="004A7902">
        <w:rPr>
          <w:color w:val="000000"/>
          <w:sz w:val="28"/>
          <w:szCs w:val="28"/>
          <w:lang w:val="vi-VN"/>
        </w:rPr>
        <w:t>+</w:t>
      </w:r>
      <w:proofErr w:type="spellStart"/>
      <w:r w:rsidRPr="004A7902">
        <w:rPr>
          <w:color w:val="000000"/>
          <w:sz w:val="28"/>
          <w:szCs w:val="28"/>
        </w:rPr>
        <w:t>Thực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kỹ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thuật</w:t>
      </w:r>
      <w:proofErr w:type="spellEnd"/>
      <w:r w:rsidRPr="004A7902">
        <w:rPr>
          <w:color w:val="000000"/>
          <w:sz w:val="28"/>
          <w:szCs w:val="28"/>
        </w:rPr>
        <w:t xml:space="preserve"> – Engineering phase: </w:t>
      </w:r>
      <w:proofErr w:type="spellStart"/>
      <w:r w:rsidRPr="004A7902">
        <w:rPr>
          <w:color w:val="000000"/>
          <w:sz w:val="28"/>
          <w:szCs w:val="28"/>
        </w:rPr>
        <w:t>Đây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là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giai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đoạn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mà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dự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án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được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các</w:t>
      </w:r>
      <w:proofErr w:type="spellEnd"/>
      <w:r w:rsidRPr="004A7902">
        <w:rPr>
          <w:color w:val="000000"/>
          <w:sz w:val="28"/>
          <w:szCs w:val="28"/>
        </w:rPr>
        <w:t xml:space="preserve"> dev </w:t>
      </w:r>
      <w:proofErr w:type="spellStart"/>
      <w:r w:rsidRPr="004A7902">
        <w:rPr>
          <w:color w:val="000000"/>
          <w:sz w:val="28"/>
          <w:szCs w:val="28"/>
        </w:rPr>
        <w:t>tiến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hành</w:t>
      </w:r>
      <w:proofErr w:type="spellEnd"/>
      <w:r w:rsidRPr="004A7902">
        <w:rPr>
          <w:color w:val="000000"/>
          <w:sz w:val="28"/>
          <w:szCs w:val="28"/>
        </w:rPr>
        <w:t xml:space="preserve"> code, </w:t>
      </w:r>
      <w:proofErr w:type="spellStart"/>
      <w:r w:rsidRPr="004A7902">
        <w:rPr>
          <w:color w:val="000000"/>
          <w:sz w:val="28"/>
          <w:szCs w:val="28"/>
        </w:rPr>
        <w:t>các</w:t>
      </w:r>
      <w:proofErr w:type="spellEnd"/>
      <w:r w:rsidRPr="004A7902">
        <w:rPr>
          <w:color w:val="000000"/>
          <w:sz w:val="28"/>
          <w:szCs w:val="28"/>
        </w:rPr>
        <w:t xml:space="preserve"> tester </w:t>
      </w:r>
      <w:proofErr w:type="spellStart"/>
      <w:r w:rsidRPr="004A7902">
        <w:rPr>
          <w:color w:val="000000"/>
          <w:sz w:val="28"/>
          <w:szCs w:val="28"/>
        </w:rPr>
        <w:t>tiến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hành</w:t>
      </w:r>
      <w:proofErr w:type="spellEnd"/>
      <w:r w:rsidRPr="004A7902">
        <w:rPr>
          <w:color w:val="000000"/>
          <w:sz w:val="28"/>
          <w:szCs w:val="28"/>
        </w:rPr>
        <w:t xml:space="preserve"> test </w:t>
      </w:r>
      <w:proofErr w:type="spellStart"/>
      <w:r w:rsidRPr="004A7902">
        <w:rPr>
          <w:color w:val="000000"/>
          <w:sz w:val="28"/>
          <w:szCs w:val="28"/>
        </w:rPr>
        <w:t>và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triển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khai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phần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mềm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trên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trang</w:t>
      </w:r>
      <w:proofErr w:type="spellEnd"/>
      <w:r w:rsidRPr="004A7902">
        <w:rPr>
          <w:color w:val="000000"/>
          <w:sz w:val="28"/>
          <w:szCs w:val="28"/>
        </w:rPr>
        <w:t xml:space="preserve"> web </w:t>
      </w:r>
      <w:proofErr w:type="spellStart"/>
      <w:r w:rsidRPr="004A7902">
        <w:rPr>
          <w:color w:val="000000"/>
          <w:sz w:val="28"/>
          <w:szCs w:val="28"/>
        </w:rPr>
        <w:t>của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khách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hàng</w:t>
      </w:r>
      <w:proofErr w:type="spellEnd"/>
      <w:r w:rsidRPr="004A7902">
        <w:rPr>
          <w:color w:val="000000"/>
          <w:sz w:val="28"/>
          <w:szCs w:val="28"/>
        </w:rPr>
        <w:t>.</w:t>
      </w:r>
    </w:p>
    <w:p w14:paraId="13FC2DB1" w14:textId="77777777" w:rsidR="00D2714C" w:rsidRPr="004A7902" w:rsidRDefault="00000000" w:rsidP="003904C1">
      <w:pPr>
        <w:pStyle w:val="NormalWeb"/>
        <w:spacing w:beforeAutospacing="0" w:afterAutospacing="0"/>
        <w:ind w:firstLine="720"/>
        <w:jc w:val="both"/>
        <w:rPr>
          <w:color w:val="000000"/>
          <w:sz w:val="28"/>
          <w:szCs w:val="28"/>
        </w:rPr>
      </w:pPr>
      <w:r w:rsidRPr="004A7902">
        <w:rPr>
          <w:color w:val="000000"/>
          <w:sz w:val="28"/>
          <w:szCs w:val="28"/>
          <w:lang w:val="vi-VN"/>
        </w:rPr>
        <w:t>+</w:t>
      </w:r>
      <w:proofErr w:type="spellStart"/>
      <w:r w:rsidRPr="004A7902">
        <w:rPr>
          <w:color w:val="000000"/>
          <w:sz w:val="28"/>
          <w:szCs w:val="28"/>
        </w:rPr>
        <w:t>Đánh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giá</w:t>
      </w:r>
      <w:proofErr w:type="spellEnd"/>
      <w:r w:rsidRPr="004A7902">
        <w:rPr>
          <w:color w:val="000000"/>
          <w:sz w:val="28"/>
          <w:szCs w:val="28"/>
        </w:rPr>
        <w:t xml:space="preserve"> – Evaluation phase: </w:t>
      </w:r>
      <w:proofErr w:type="spellStart"/>
      <w:r w:rsidRPr="004A7902">
        <w:rPr>
          <w:color w:val="000000"/>
          <w:sz w:val="28"/>
          <w:szCs w:val="28"/>
        </w:rPr>
        <w:t>Khách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hàng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sẽ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tham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gia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vào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giai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đoạn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này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để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đánh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giá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công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việc</w:t>
      </w:r>
      <w:proofErr w:type="spellEnd"/>
      <w:r w:rsidRPr="004A7902">
        <w:rPr>
          <w:color w:val="000000"/>
          <w:sz w:val="28"/>
          <w:szCs w:val="28"/>
        </w:rPr>
        <w:t xml:space="preserve">, </w:t>
      </w:r>
      <w:proofErr w:type="spellStart"/>
      <w:r w:rsidRPr="004A7902">
        <w:rPr>
          <w:color w:val="000000"/>
          <w:sz w:val="28"/>
          <w:szCs w:val="28"/>
        </w:rPr>
        <w:t>sản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phẩm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và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đảm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bảo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rằng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sản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phẩm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đáp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ứng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tất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cả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các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yêu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cầu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đã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đặt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ra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trước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đó</w:t>
      </w:r>
      <w:proofErr w:type="spellEnd"/>
      <w:r w:rsidRPr="004A7902">
        <w:rPr>
          <w:color w:val="000000"/>
          <w:sz w:val="28"/>
          <w:szCs w:val="28"/>
        </w:rPr>
        <w:t xml:space="preserve">. </w:t>
      </w:r>
      <w:proofErr w:type="spellStart"/>
      <w:r w:rsidRPr="004A7902">
        <w:rPr>
          <w:color w:val="000000"/>
          <w:sz w:val="28"/>
          <w:szCs w:val="28"/>
        </w:rPr>
        <w:t>Nếu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có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bất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kỳ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yêu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cầu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thay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đổi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nào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từ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khách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hàng</w:t>
      </w:r>
      <w:proofErr w:type="spellEnd"/>
      <w:r w:rsidRPr="004A7902">
        <w:rPr>
          <w:color w:val="000000"/>
          <w:sz w:val="28"/>
          <w:szCs w:val="28"/>
        </w:rPr>
        <w:t xml:space="preserve">, </w:t>
      </w:r>
      <w:proofErr w:type="spellStart"/>
      <w:r w:rsidRPr="004A7902">
        <w:rPr>
          <w:color w:val="000000"/>
          <w:sz w:val="28"/>
          <w:szCs w:val="28"/>
        </w:rPr>
        <w:t>các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giai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đoạn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sẽ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được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lặp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lại</w:t>
      </w:r>
      <w:proofErr w:type="spellEnd"/>
      <w:r w:rsidRPr="004A7902">
        <w:rPr>
          <w:color w:val="000000"/>
          <w:sz w:val="28"/>
          <w:szCs w:val="28"/>
        </w:rPr>
        <w:t xml:space="preserve">. </w:t>
      </w:r>
      <w:proofErr w:type="spellStart"/>
      <w:r w:rsidRPr="004A7902">
        <w:rPr>
          <w:color w:val="000000"/>
          <w:sz w:val="28"/>
          <w:szCs w:val="28"/>
        </w:rPr>
        <w:t>Đây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là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giai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đoạn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quan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trọng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vì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cần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có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sự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phản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hồi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của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khách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hàng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về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sản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phẩm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trước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khi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sản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phẩm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được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phát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hành</w:t>
      </w:r>
      <w:proofErr w:type="spellEnd"/>
      <w:r w:rsidRPr="004A7902">
        <w:rPr>
          <w:color w:val="000000"/>
          <w:sz w:val="28"/>
          <w:szCs w:val="28"/>
        </w:rPr>
        <w:t>.</w:t>
      </w:r>
    </w:p>
    <w:p w14:paraId="4C7192B3" w14:textId="77777777" w:rsidR="00D2714C" w:rsidRPr="004A7902" w:rsidRDefault="00000000" w:rsidP="003904C1">
      <w:pPr>
        <w:numPr>
          <w:ilvl w:val="0"/>
          <w:numId w:val="24"/>
        </w:numPr>
        <w:jc w:val="both"/>
        <w:rPr>
          <w:b/>
          <w:bCs/>
          <w:lang w:val="vi-VN"/>
        </w:rPr>
      </w:pPr>
      <w:r w:rsidRPr="004A7902">
        <w:rPr>
          <w:b/>
          <w:bCs/>
          <w:lang w:val="vi-VN"/>
        </w:rPr>
        <w:t>Đánh giá</w:t>
      </w:r>
    </w:p>
    <w:p w14:paraId="3C15CE18" w14:textId="77777777" w:rsidR="00D2714C" w:rsidRPr="004A7902" w:rsidRDefault="00000000" w:rsidP="003904C1">
      <w:pPr>
        <w:shd w:val="clear" w:color="auto" w:fill="FFFFFF"/>
        <w:jc w:val="both"/>
        <w:rPr>
          <w:rFonts w:eastAsia="Segoe UI"/>
          <w:iCs w:val="0"/>
          <w:color w:val="081C36"/>
          <w:spacing w:val="2"/>
        </w:rPr>
      </w:pP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Mô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hình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xoắn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ốc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có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những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ưu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điểm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và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nhược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điểm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sau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:</w:t>
      </w:r>
    </w:p>
    <w:p w14:paraId="2B904C3B" w14:textId="77777777" w:rsidR="00D2714C" w:rsidRPr="003904C1" w:rsidRDefault="00000000" w:rsidP="003904C1">
      <w:pPr>
        <w:shd w:val="clear" w:color="auto" w:fill="FFFFFF"/>
        <w:ind w:firstLine="720"/>
        <w:jc w:val="both"/>
        <w:rPr>
          <w:rFonts w:eastAsia="Segoe UI"/>
          <w:b/>
          <w:bCs/>
          <w:iCs w:val="0"/>
          <w:spacing w:val="2"/>
        </w:rPr>
      </w:pPr>
      <w:r w:rsidRPr="003904C1">
        <w:rPr>
          <w:rFonts w:eastAsia="Segoe UI"/>
          <w:b/>
          <w:bCs/>
          <w:iCs w:val="0"/>
          <w:spacing w:val="2"/>
          <w:shd w:val="clear" w:color="auto" w:fill="FFFFFF"/>
          <w:lang w:eastAsia="zh-CN" w:bidi="ar"/>
        </w:rPr>
        <w:lastRenderedPageBreak/>
        <w:t>-</w:t>
      </w:r>
      <w:proofErr w:type="spellStart"/>
      <w:r w:rsidRPr="003904C1">
        <w:rPr>
          <w:rFonts w:eastAsia="Segoe UI"/>
          <w:b/>
          <w:bCs/>
          <w:iCs w:val="0"/>
          <w:spacing w:val="2"/>
          <w:shd w:val="clear" w:color="auto" w:fill="FFFFFF"/>
          <w:lang w:eastAsia="zh-CN" w:bidi="ar"/>
        </w:rPr>
        <w:t>Ưu</w:t>
      </w:r>
      <w:proofErr w:type="spellEnd"/>
      <w:r w:rsidRPr="003904C1">
        <w:rPr>
          <w:rFonts w:eastAsia="Segoe UI"/>
          <w:b/>
          <w:bCs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b/>
          <w:bCs/>
          <w:iCs w:val="0"/>
          <w:spacing w:val="2"/>
          <w:shd w:val="clear" w:color="auto" w:fill="FFFFFF"/>
          <w:lang w:eastAsia="zh-CN" w:bidi="ar"/>
        </w:rPr>
        <w:t>điểm</w:t>
      </w:r>
      <w:proofErr w:type="spellEnd"/>
      <w:r w:rsidRPr="003904C1">
        <w:rPr>
          <w:rFonts w:eastAsia="Segoe UI"/>
          <w:b/>
          <w:bCs/>
          <w:iCs w:val="0"/>
          <w:spacing w:val="2"/>
          <w:shd w:val="clear" w:color="auto" w:fill="FFFFFF"/>
          <w:lang w:eastAsia="zh-CN" w:bidi="ar"/>
        </w:rPr>
        <w:t>:</w:t>
      </w:r>
    </w:p>
    <w:p w14:paraId="59C94148" w14:textId="77777777" w:rsidR="00D2714C" w:rsidRPr="003904C1" w:rsidRDefault="00000000" w:rsidP="003904C1">
      <w:pPr>
        <w:shd w:val="clear" w:color="auto" w:fill="FFFFFF"/>
        <w:ind w:firstLine="720"/>
        <w:jc w:val="both"/>
        <w:rPr>
          <w:rFonts w:eastAsia="Segoe UI"/>
          <w:iCs w:val="0"/>
          <w:spacing w:val="2"/>
        </w:rPr>
      </w:pPr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+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Phân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tích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rủi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: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Mô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hình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xoắn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ốc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tập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trung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vào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việc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phân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tích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rủi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từ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giai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đoạn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sớm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giúp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đội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ngũ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phát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triển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có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thể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xác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định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và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giải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quyết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các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vấn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đề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tiềm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ẩn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.</w:t>
      </w:r>
    </w:p>
    <w:p w14:paraId="18DA5CCC" w14:textId="77777777" w:rsidR="00D2714C" w:rsidRPr="003904C1" w:rsidRDefault="00000000" w:rsidP="003904C1">
      <w:pPr>
        <w:shd w:val="clear" w:color="auto" w:fill="FFFFFF"/>
        <w:ind w:firstLine="720"/>
        <w:jc w:val="both"/>
        <w:rPr>
          <w:rFonts w:eastAsia="Segoe UI"/>
          <w:iCs w:val="0"/>
          <w:spacing w:val="2"/>
        </w:rPr>
      </w:pPr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+Thích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ứng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với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thay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đổi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: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Mô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hình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này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linh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hoạt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và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có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thể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thích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ứng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với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các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yêu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cầu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thay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đổi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từ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phía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khách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hàng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.</w:t>
      </w:r>
    </w:p>
    <w:p w14:paraId="0C26B855" w14:textId="77777777" w:rsidR="00D2714C" w:rsidRPr="003904C1" w:rsidRDefault="00000000" w:rsidP="003904C1">
      <w:pPr>
        <w:shd w:val="clear" w:color="auto" w:fill="FFFFFF"/>
        <w:ind w:firstLine="720"/>
        <w:jc w:val="both"/>
        <w:rPr>
          <w:rFonts w:eastAsia="Segoe UI"/>
          <w:iCs w:val="0"/>
          <w:spacing w:val="2"/>
        </w:rPr>
      </w:pPr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+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Phát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hành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thường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xuyên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: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Mô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hình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xoắn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ốc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cho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phép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phát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hành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sản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phẩm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thường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xuyên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giúp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khách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hàng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có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thể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đánh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giá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và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phản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hồi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sớm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.</w:t>
      </w:r>
    </w:p>
    <w:p w14:paraId="447A4D86" w14:textId="77777777" w:rsidR="00D2714C" w:rsidRPr="003904C1" w:rsidRDefault="00000000" w:rsidP="003904C1">
      <w:pPr>
        <w:shd w:val="clear" w:color="auto" w:fill="FFFFFF"/>
        <w:ind w:firstLine="720"/>
        <w:jc w:val="both"/>
        <w:rPr>
          <w:rFonts w:eastAsia="Segoe UI"/>
          <w:b/>
          <w:bCs/>
          <w:iCs w:val="0"/>
          <w:spacing w:val="2"/>
        </w:rPr>
      </w:pPr>
      <w:r w:rsidRPr="003904C1">
        <w:rPr>
          <w:rFonts w:eastAsia="Segoe UI"/>
          <w:b/>
          <w:bCs/>
          <w:iCs w:val="0"/>
          <w:spacing w:val="2"/>
          <w:shd w:val="clear" w:color="auto" w:fill="FFFFFF"/>
          <w:lang w:eastAsia="zh-CN" w:bidi="ar"/>
        </w:rPr>
        <w:t xml:space="preserve">-Nhược </w:t>
      </w:r>
      <w:proofErr w:type="spellStart"/>
      <w:r w:rsidRPr="003904C1">
        <w:rPr>
          <w:rFonts w:eastAsia="Segoe UI"/>
          <w:b/>
          <w:bCs/>
          <w:iCs w:val="0"/>
          <w:spacing w:val="2"/>
          <w:shd w:val="clear" w:color="auto" w:fill="FFFFFF"/>
          <w:lang w:eastAsia="zh-CN" w:bidi="ar"/>
        </w:rPr>
        <w:t>điểm</w:t>
      </w:r>
      <w:proofErr w:type="spellEnd"/>
      <w:r w:rsidRPr="003904C1">
        <w:rPr>
          <w:rFonts w:eastAsia="Segoe UI"/>
          <w:b/>
          <w:bCs/>
          <w:iCs w:val="0"/>
          <w:spacing w:val="2"/>
          <w:shd w:val="clear" w:color="auto" w:fill="FFFFFF"/>
          <w:lang w:eastAsia="zh-CN" w:bidi="ar"/>
        </w:rPr>
        <w:t>:</w:t>
      </w:r>
    </w:p>
    <w:p w14:paraId="22FCF3CF" w14:textId="77777777" w:rsidR="00D2714C" w:rsidRPr="003904C1" w:rsidRDefault="00000000" w:rsidP="003904C1">
      <w:pPr>
        <w:shd w:val="clear" w:color="auto" w:fill="FFFFFF"/>
        <w:ind w:firstLine="720"/>
        <w:jc w:val="both"/>
        <w:rPr>
          <w:rFonts w:eastAsia="Segoe UI"/>
          <w:iCs w:val="0"/>
          <w:spacing w:val="2"/>
        </w:rPr>
      </w:pPr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+Chi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phí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cao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: Do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tập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trung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vào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việc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phân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tích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rủi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mô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hình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xoắn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ốc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có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thể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tốn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nhiều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thời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gian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và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nguồn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lực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dẫn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đến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chi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phí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phát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triển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cao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.</w:t>
      </w:r>
    </w:p>
    <w:p w14:paraId="5D2215C7" w14:textId="77777777" w:rsidR="00D2714C" w:rsidRPr="003904C1" w:rsidRDefault="00000000" w:rsidP="003904C1">
      <w:pPr>
        <w:shd w:val="clear" w:color="auto" w:fill="FFFFFF"/>
        <w:ind w:firstLine="720"/>
        <w:jc w:val="both"/>
        <w:rPr>
          <w:rFonts w:eastAsia="Segoe UI"/>
          <w:iCs w:val="0"/>
          <w:spacing w:val="2"/>
        </w:rPr>
      </w:pPr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+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Phụ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thuộc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vào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rủi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: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Nếu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quá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trình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phân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tích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rủi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không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được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thực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hiện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chính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xác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dự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án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có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thể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gặp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rủi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ro.</w:t>
      </w:r>
    </w:p>
    <w:p w14:paraId="7FAA5B5D" w14:textId="77777777" w:rsidR="00D2714C" w:rsidRPr="003904C1" w:rsidRDefault="00000000" w:rsidP="003904C1">
      <w:pPr>
        <w:shd w:val="clear" w:color="auto" w:fill="FFFFFF"/>
        <w:ind w:firstLine="720"/>
        <w:jc w:val="both"/>
        <w:rPr>
          <w:rFonts w:eastAsia="Segoe UI"/>
          <w:iCs w:val="0"/>
          <w:spacing w:val="2"/>
        </w:rPr>
      </w:pPr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+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Cần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kỹ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năng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quản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lý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dự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án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: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Để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thực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hiện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mô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hình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xoắn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ốc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một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cách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hiệu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quả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đội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ngũ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phát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triển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cần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có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kỹ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năng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quản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lý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dự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án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tốt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.</w:t>
      </w:r>
    </w:p>
    <w:p w14:paraId="45800A74" w14:textId="77777777" w:rsidR="00D2714C" w:rsidRPr="003904C1" w:rsidRDefault="00000000" w:rsidP="003904C1">
      <w:pPr>
        <w:shd w:val="clear" w:color="auto" w:fill="FFFFFF"/>
        <w:ind w:firstLine="720"/>
        <w:jc w:val="both"/>
        <w:rPr>
          <w:lang w:val="vi-VN"/>
        </w:rPr>
      </w:pP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Tóm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lại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mô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hình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xoắn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ốc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là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một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lựa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chọn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tốt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cho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các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dự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án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lớn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và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phức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tạp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nơi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mà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việc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phân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tích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rủi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và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khả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năng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thích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ứng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với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thay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đổi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là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quan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trọng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. Tuy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nhiên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nó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có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thể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không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phù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hợp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cho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các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dự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án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nhỏ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với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ngân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sách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hạn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chế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.</w:t>
      </w:r>
    </w:p>
    <w:p w14:paraId="5C1DCDCB" w14:textId="77777777" w:rsidR="00D2714C" w:rsidRPr="003904C1" w:rsidRDefault="00000000" w:rsidP="003904C1">
      <w:pPr>
        <w:pStyle w:val="Heading3"/>
        <w:numPr>
          <w:ilvl w:val="2"/>
          <w:numId w:val="17"/>
        </w:numPr>
        <w:jc w:val="both"/>
        <w:rPr>
          <w:lang w:val="vi-VN"/>
        </w:rPr>
      </w:pPr>
      <w:bookmarkStart w:id="72" w:name="_Toc23411"/>
      <w:bookmarkStart w:id="73" w:name="_Toc31986"/>
      <w:bookmarkStart w:id="74" w:name="_Toc17859"/>
      <w:bookmarkStart w:id="75" w:name="_Toc166667107"/>
      <w:r w:rsidRPr="003904C1">
        <w:rPr>
          <w:lang w:val="vi-VN"/>
        </w:rPr>
        <w:t>Ứng dụng mô hình xoắn ốc vào dự án</w:t>
      </w:r>
      <w:bookmarkEnd w:id="72"/>
      <w:bookmarkEnd w:id="73"/>
      <w:bookmarkEnd w:id="74"/>
      <w:bookmarkEnd w:id="75"/>
    </w:p>
    <w:p w14:paraId="7E6CD3C9" w14:textId="77777777" w:rsidR="00D2714C" w:rsidRPr="003904C1" w:rsidRDefault="00000000" w:rsidP="003904C1">
      <w:pPr>
        <w:shd w:val="clear" w:color="auto" w:fill="FFFFFF"/>
        <w:jc w:val="both"/>
        <w:rPr>
          <w:rFonts w:eastAsia="Segoe UI"/>
          <w:iCs w:val="0"/>
          <w:spacing w:val="2"/>
        </w:rPr>
      </w:pP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Đối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với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dự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án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phát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triển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phần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mềm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quản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lý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website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bán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quần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áo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Canifa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có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thể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áp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dụng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quy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trình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xoắn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ốc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như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sau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:</w:t>
      </w:r>
    </w:p>
    <w:p w14:paraId="3005CD91" w14:textId="77777777" w:rsidR="00D2714C" w:rsidRPr="003904C1" w:rsidRDefault="00000000" w:rsidP="003904C1">
      <w:pPr>
        <w:shd w:val="clear" w:color="auto" w:fill="FFFFFF"/>
        <w:ind w:firstLine="720"/>
        <w:jc w:val="both"/>
        <w:rPr>
          <w:rFonts w:eastAsia="Segoe UI"/>
          <w:iCs w:val="0"/>
          <w:spacing w:val="2"/>
        </w:rPr>
      </w:pPr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-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Thiết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lập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mục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tiêu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: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Xác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định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các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chức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năng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cần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thiết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cho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website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như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quản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lý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sản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phẩm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quản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lý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đơn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hàng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quản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lý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khách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hàng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, v.v.</w:t>
      </w:r>
    </w:p>
    <w:p w14:paraId="69ABFDC7" w14:textId="77777777" w:rsidR="00D2714C" w:rsidRPr="003904C1" w:rsidRDefault="00000000" w:rsidP="003904C1">
      <w:pPr>
        <w:shd w:val="clear" w:color="auto" w:fill="FFFFFF"/>
        <w:ind w:firstLine="720"/>
        <w:jc w:val="both"/>
        <w:rPr>
          <w:rFonts w:eastAsia="Segoe UI"/>
          <w:iCs w:val="0"/>
          <w:spacing w:val="2"/>
        </w:rPr>
      </w:pPr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-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Đánh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giá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và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giảm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thiểu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rủi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: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Đánh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giá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các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rủi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ro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có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thể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gặp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phải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trong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quá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trình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phát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triển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như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thời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gian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nguồn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lực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công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nghệ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v.v.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và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tìm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cách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giảm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thiểu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chúng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.</w:t>
      </w:r>
    </w:p>
    <w:p w14:paraId="0633ADCA" w14:textId="77777777" w:rsidR="00D2714C" w:rsidRPr="003904C1" w:rsidRDefault="00000000" w:rsidP="003904C1">
      <w:pPr>
        <w:shd w:val="clear" w:color="auto" w:fill="FFFFFF"/>
        <w:ind w:firstLine="720"/>
        <w:jc w:val="both"/>
        <w:rPr>
          <w:rFonts w:eastAsia="Segoe UI"/>
          <w:iCs w:val="0"/>
          <w:spacing w:val="2"/>
        </w:rPr>
      </w:pPr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-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Phát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triển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và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đánh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giá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: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Chọn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một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mô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hình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phát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triển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phù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hợp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(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như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Agile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hoặc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Scrum),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xây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dựng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và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kiểm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thử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các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chức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năng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đã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xác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định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.</w:t>
      </w:r>
    </w:p>
    <w:p w14:paraId="079EC07B" w14:textId="77777777" w:rsidR="00D2714C" w:rsidRPr="003904C1" w:rsidRDefault="00000000" w:rsidP="003904C1">
      <w:pPr>
        <w:shd w:val="clear" w:color="auto" w:fill="FFFFFF"/>
        <w:ind w:firstLine="720"/>
        <w:jc w:val="both"/>
        <w:rPr>
          <w:lang w:val="vi-VN"/>
        </w:rPr>
      </w:pPr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-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Lập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kế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hoạch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: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Dựa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trên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kết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quả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đánh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giá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lập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kế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hoạch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cho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giai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đoạn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tiếp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theo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của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dự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án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bao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gồm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cải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tiến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chức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năng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thêm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chức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năng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mới</w:t>
      </w:r>
      <w:proofErr w:type="spellEnd"/>
      <w:r w:rsidRPr="003904C1">
        <w:rPr>
          <w:rFonts w:eastAsia="Segoe UI"/>
          <w:iCs w:val="0"/>
          <w:spacing w:val="2"/>
          <w:shd w:val="clear" w:color="auto" w:fill="FFFFFF"/>
          <w:lang w:eastAsia="zh-CN" w:bidi="ar"/>
        </w:rPr>
        <w:t>, v.v.</w:t>
      </w:r>
    </w:p>
    <w:p w14:paraId="704AD498" w14:textId="77777777" w:rsidR="00D2714C" w:rsidRPr="003904C1" w:rsidRDefault="00000000" w:rsidP="003904C1">
      <w:pPr>
        <w:pStyle w:val="Heading2"/>
        <w:numPr>
          <w:ilvl w:val="1"/>
          <w:numId w:val="17"/>
        </w:numPr>
        <w:jc w:val="both"/>
        <w:rPr>
          <w:lang w:val="vi-VN"/>
        </w:rPr>
      </w:pPr>
      <w:bookmarkStart w:id="76" w:name="_Toc22214"/>
      <w:bookmarkStart w:id="77" w:name="_Toc1222"/>
      <w:bookmarkStart w:id="78" w:name="_Toc166667108"/>
      <w:r w:rsidRPr="003904C1">
        <w:rPr>
          <w:lang w:val="vi-VN"/>
        </w:rPr>
        <w:lastRenderedPageBreak/>
        <w:t>Tổng kết Chương 1</w:t>
      </w:r>
      <w:bookmarkEnd w:id="76"/>
      <w:bookmarkEnd w:id="77"/>
      <w:bookmarkEnd w:id="78"/>
    </w:p>
    <w:p w14:paraId="01CAC7FA" w14:textId="77777777" w:rsidR="00D2714C" w:rsidRPr="004A7902" w:rsidRDefault="00000000" w:rsidP="003904C1">
      <w:pPr>
        <w:ind w:firstLine="720"/>
        <w:rPr>
          <w:rFonts w:eastAsia="SimSun"/>
          <w:lang w:eastAsia="zh-CN" w:bidi="ar"/>
        </w:rPr>
      </w:pPr>
      <w:proofErr w:type="spellStart"/>
      <w:r w:rsidRPr="003904C1">
        <w:rPr>
          <w:rFonts w:eastAsia="SimSun"/>
          <w:lang w:eastAsia="zh-CN" w:bidi="ar"/>
        </w:rPr>
        <w:t>Việc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áp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dụng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mô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hình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xoắn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ốc</w:t>
      </w:r>
      <w:proofErr w:type="spellEnd"/>
      <w:r w:rsidRPr="003904C1">
        <w:rPr>
          <w:rFonts w:eastAsia="SimSun"/>
          <w:lang w:eastAsia="zh-CN" w:bidi="ar"/>
        </w:rPr>
        <w:t xml:space="preserve"> (Agile) </w:t>
      </w:r>
      <w:proofErr w:type="spellStart"/>
      <w:r w:rsidRPr="003904C1">
        <w:rPr>
          <w:rFonts w:eastAsia="SimSun"/>
          <w:lang w:eastAsia="zh-CN" w:bidi="ar"/>
        </w:rPr>
        <w:t>vào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dự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án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phát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triển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phần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mềm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quản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lí</w:t>
      </w:r>
      <w:proofErr w:type="spellEnd"/>
      <w:r w:rsidRPr="003904C1">
        <w:rPr>
          <w:rFonts w:eastAsia="SimSun"/>
          <w:lang w:eastAsia="zh-CN" w:bidi="ar"/>
        </w:rPr>
        <w:t xml:space="preserve"> website </w:t>
      </w:r>
      <w:proofErr w:type="spellStart"/>
      <w:r w:rsidRPr="003904C1">
        <w:rPr>
          <w:rFonts w:eastAsia="SimSun"/>
          <w:lang w:eastAsia="zh-CN" w:bidi="ar"/>
        </w:rPr>
        <w:t>bán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quần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áo</w:t>
      </w:r>
      <w:proofErr w:type="spellEnd"/>
      <w:r w:rsidRPr="003904C1">
        <w:rPr>
          <w:rFonts w:eastAsia="SimSun"/>
          <w:lang w:eastAsia="zh-CN" w:bidi="ar"/>
        </w:rPr>
        <w:t xml:space="preserve"> Canifa </w:t>
      </w:r>
      <w:proofErr w:type="spellStart"/>
      <w:r w:rsidRPr="003904C1">
        <w:rPr>
          <w:rFonts w:eastAsia="SimSun"/>
          <w:lang w:eastAsia="zh-CN" w:bidi="ar"/>
        </w:rPr>
        <w:t>sẽ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giúp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tăng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tính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linh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hoạt</w:t>
      </w:r>
      <w:proofErr w:type="spellEnd"/>
      <w:r w:rsidRPr="003904C1">
        <w:rPr>
          <w:rFonts w:eastAsia="SimSun"/>
          <w:lang w:eastAsia="zh-CN" w:bidi="ar"/>
        </w:rPr>
        <w:t xml:space="preserve">, </w:t>
      </w:r>
      <w:proofErr w:type="spellStart"/>
      <w:r w:rsidRPr="003904C1">
        <w:rPr>
          <w:rFonts w:eastAsia="SimSun"/>
          <w:lang w:eastAsia="zh-CN" w:bidi="ar"/>
        </w:rPr>
        <w:t>tương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tác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và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phản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hồi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nhanh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chóng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giữa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các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bên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liên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quan</w:t>
      </w:r>
      <w:proofErr w:type="spellEnd"/>
      <w:r w:rsidRPr="003904C1">
        <w:rPr>
          <w:rFonts w:eastAsia="SimSun"/>
          <w:lang w:eastAsia="zh-CN" w:bidi="ar"/>
        </w:rPr>
        <w:t xml:space="preserve">. </w:t>
      </w:r>
      <w:proofErr w:type="spellStart"/>
      <w:r w:rsidRPr="003904C1">
        <w:rPr>
          <w:rFonts w:eastAsia="SimSun"/>
          <w:lang w:eastAsia="zh-CN" w:bidi="ar"/>
        </w:rPr>
        <w:t>Điều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này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sẽ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giúp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tạo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ra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một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sản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phẩm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phần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mềm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chất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lượng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cao</w:t>
      </w:r>
      <w:proofErr w:type="spellEnd"/>
      <w:r w:rsidRPr="003904C1">
        <w:rPr>
          <w:rFonts w:eastAsia="SimSun"/>
          <w:lang w:eastAsia="zh-CN" w:bidi="ar"/>
        </w:rPr>
        <w:t xml:space="preserve">, </w:t>
      </w:r>
      <w:proofErr w:type="spellStart"/>
      <w:r w:rsidRPr="003904C1">
        <w:rPr>
          <w:rFonts w:eastAsia="SimSun"/>
          <w:lang w:eastAsia="zh-CN" w:bidi="ar"/>
        </w:rPr>
        <w:t>đáp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ứng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được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nhu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cầu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và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mong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đợi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của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người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dùng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một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cách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hiệu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quả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3904C1">
        <w:rPr>
          <w:rFonts w:eastAsia="SimSun"/>
          <w:lang w:eastAsia="zh-CN" w:bidi="ar"/>
        </w:rPr>
        <w:t>và</w:t>
      </w:r>
      <w:proofErr w:type="spellEnd"/>
      <w:r w:rsidRPr="003904C1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hiệu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suất</w:t>
      </w:r>
      <w:proofErr w:type="spellEnd"/>
      <w:r w:rsidRPr="004A7902">
        <w:rPr>
          <w:rFonts w:eastAsia="SimSun"/>
          <w:lang w:eastAsia="zh-CN" w:bidi="ar"/>
        </w:rPr>
        <w:t xml:space="preserve">. Qua </w:t>
      </w:r>
      <w:proofErr w:type="spellStart"/>
      <w:r w:rsidRPr="004A7902">
        <w:rPr>
          <w:rFonts w:eastAsia="SimSun"/>
          <w:lang w:eastAsia="zh-CN" w:bidi="ar"/>
        </w:rPr>
        <w:t>đó</w:t>
      </w:r>
      <w:proofErr w:type="spellEnd"/>
      <w:r w:rsidRPr="004A7902">
        <w:rPr>
          <w:rFonts w:eastAsia="SimSun"/>
          <w:lang w:eastAsia="zh-CN" w:bidi="ar"/>
        </w:rPr>
        <w:t xml:space="preserve">, Canifa </w:t>
      </w:r>
      <w:proofErr w:type="spellStart"/>
      <w:r w:rsidRPr="004A7902">
        <w:rPr>
          <w:rFonts w:eastAsia="SimSun"/>
          <w:lang w:eastAsia="zh-CN" w:bidi="ar"/>
        </w:rPr>
        <w:t>có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thể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đạt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được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mục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tiêu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kinh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doanh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và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tăng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cường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sự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cạnh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tranh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trong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lĩnh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vực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thương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mại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điện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tử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quần</w:t>
      </w:r>
      <w:proofErr w:type="spellEnd"/>
      <w:r w:rsidRPr="004A7902">
        <w:rPr>
          <w:rFonts w:eastAsia="SimSun"/>
          <w:lang w:eastAsia="zh-CN" w:bidi="ar"/>
        </w:rPr>
        <w:t xml:space="preserve"> </w:t>
      </w:r>
      <w:proofErr w:type="spellStart"/>
      <w:r w:rsidRPr="004A7902">
        <w:rPr>
          <w:rFonts w:eastAsia="SimSun"/>
          <w:lang w:eastAsia="zh-CN" w:bidi="ar"/>
        </w:rPr>
        <w:t>áo</w:t>
      </w:r>
      <w:proofErr w:type="spellEnd"/>
      <w:r w:rsidRPr="004A7902">
        <w:rPr>
          <w:rFonts w:eastAsia="SimSun"/>
          <w:lang w:eastAsia="zh-CN" w:bidi="ar"/>
        </w:rPr>
        <w:t>.</w:t>
      </w:r>
    </w:p>
    <w:p w14:paraId="5B6685EE" w14:textId="77777777" w:rsidR="00D2714C" w:rsidRPr="004A7902" w:rsidRDefault="00000000">
      <w:pPr>
        <w:rPr>
          <w:rFonts w:eastAsia="SimSun"/>
          <w:lang w:val="vi-VN" w:eastAsia="zh-CN" w:bidi="ar"/>
        </w:rPr>
      </w:pPr>
      <w:r w:rsidRPr="004A7902">
        <w:rPr>
          <w:rFonts w:eastAsia="SimSun"/>
          <w:lang w:eastAsia="zh-CN" w:bidi="ar"/>
        </w:rPr>
        <w:br w:type="page"/>
      </w:r>
    </w:p>
    <w:p w14:paraId="072CD994" w14:textId="77777777" w:rsidR="00D2714C" w:rsidRPr="004A7902" w:rsidRDefault="00000000">
      <w:pPr>
        <w:pStyle w:val="Heading1"/>
        <w:rPr>
          <w:lang w:val="vi-VN"/>
        </w:rPr>
      </w:pPr>
      <w:bookmarkStart w:id="79" w:name="_Toc23668"/>
      <w:bookmarkStart w:id="80" w:name="_Toc9236"/>
      <w:bookmarkStart w:id="81" w:name="_Toc14618"/>
      <w:bookmarkStart w:id="82" w:name="_Toc166667109"/>
      <w:r w:rsidRPr="004A7902">
        <w:rPr>
          <w:lang w:val="vi-VN"/>
        </w:rPr>
        <w:lastRenderedPageBreak/>
        <w:t>Chương 2. PHÂN TÍCH VÀ ĐẶC TẢ YÊU CẦU PHẦN MỀM</w:t>
      </w:r>
      <w:bookmarkEnd w:id="79"/>
      <w:bookmarkEnd w:id="80"/>
      <w:bookmarkEnd w:id="81"/>
      <w:bookmarkEnd w:id="82"/>
    </w:p>
    <w:p w14:paraId="5EA3AC46" w14:textId="77777777" w:rsidR="00D2714C" w:rsidRPr="004A7902" w:rsidRDefault="00000000">
      <w:pPr>
        <w:pStyle w:val="Heading2"/>
        <w:rPr>
          <w:lang w:val="vi-VN"/>
        </w:rPr>
      </w:pPr>
      <w:bookmarkStart w:id="83" w:name="_Toc9159"/>
      <w:bookmarkStart w:id="84" w:name="_Toc3387"/>
      <w:bookmarkStart w:id="85" w:name="_Toc18418"/>
      <w:bookmarkStart w:id="86" w:name="_Toc166667110"/>
      <w:r w:rsidRPr="004A7902">
        <w:rPr>
          <w:lang w:val="vi-VN"/>
        </w:rPr>
        <w:t>2.1.</w:t>
      </w:r>
      <w:r w:rsidRPr="004A7902">
        <w:rPr>
          <w:lang w:val="vi-VN"/>
        </w:rPr>
        <w:tab/>
        <w:t>Mô hình hoá chức năng</w:t>
      </w:r>
      <w:bookmarkEnd w:id="83"/>
      <w:bookmarkEnd w:id="84"/>
      <w:bookmarkEnd w:id="85"/>
      <w:bookmarkEnd w:id="86"/>
    </w:p>
    <w:p w14:paraId="4814EB65" w14:textId="77777777" w:rsidR="00D2714C" w:rsidRPr="004A7902" w:rsidRDefault="00000000">
      <w:pPr>
        <w:numPr>
          <w:ilvl w:val="0"/>
          <w:numId w:val="25"/>
        </w:numPr>
        <w:rPr>
          <w:lang w:val="vi-VN"/>
        </w:rPr>
      </w:pPr>
      <w:r w:rsidRPr="004A7902">
        <w:rPr>
          <w:b/>
          <w:bCs/>
          <w:lang w:val="vi-VN"/>
        </w:rPr>
        <w:t>Các tác nhân của hệ thống</w:t>
      </w:r>
    </w:p>
    <w:p w14:paraId="65976618" w14:textId="77777777" w:rsidR="00D2714C" w:rsidRPr="004A7902" w:rsidRDefault="00000000" w:rsidP="003904C1">
      <w:pPr>
        <w:pStyle w:val="NormalWeb"/>
        <w:spacing w:before="240" w:beforeAutospacing="0" w:after="240" w:afterAutospacing="0" w:line="14" w:lineRule="atLeast"/>
        <w:jc w:val="both"/>
      </w:pPr>
      <w:r w:rsidRPr="004A7902">
        <w:rPr>
          <w:color w:val="000000"/>
          <w:sz w:val="28"/>
          <w:szCs w:val="28"/>
        </w:rPr>
        <w:t xml:space="preserve">- Quản </w:t>
      </w:r>
      <w:proofErr w:type="spellStart"/>
      <w:r w:rsidRPr="004A7902">
        <w:rPr>
          <w:color w:val="000000"/>
          <w:sz w:val="28"/>
          <w:szCs w:val="28"/>
        </w:rPr>
        <w:t>trị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viên</w:t>
      </w:r>
      <w:proofErr w:type="spellEnd"/>
      <w:r w:rsidRPr="004A7902">
        <w:rPr>
          <w:color w:val="000000"/>
          <w:sz w:val="28"/>
          <w:szCs w:val="28"/>
        </w:rPr>
        <w:t xml:space="preserve">: </w:t>
      </w:r>
      <w:proofErr w:type="spellStart"/>
      <w:r w:rsidRPr="004A7902">
        <w:rPr>
          <w:color w:val="000000"/>
          <w:sz w:val="28"/>
          <w:szCs w:val="28"/>
        </w:rPr>
        <w:t>là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thành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viên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quản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trị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của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hệ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thống</w:t>
      </w:r>
      <w:proofErr w:type="spellEnd"/>
      <w:r w:rsidRPr="004A7902">
        <w:rPr>
          <w:color w:val="000000"/>
          <w:sz w:val="28"/>
          <w:szCs w:val="28"/>
        </w:rPr>
        <w:t xml:space="preserve"> (</w:t>
      </w:r>
      <w:proofErr w:type="spellStart"/>
      <w:r w:rsidRPr="004A7902">
        <w:rPr>
          <w:color w:val="000000"/>
          <w:sz w:val="28"/>
          <w:szCs w:val="28"/>
        </w:rPr>
        <w:t>nhân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4A7902">
        <w:rPr>
          <w:color w:val="000000"/>
          <w:sz w:val="28"/>
          <w:szCs w:val="28"/>
        </w:rPr>
        <w:t>viên</w:t>
      </w:r>
      <w:proofErr w:type="spellEnd"/>
      <w:r w:rsidRPr="004A7902">
        <w:rPr>
          <w:color w:val="000000"/>
          <w:sz w:val="28"/>
          <w:szCs w:val="28"/>
        </w:rPr>
        <w:t xml:space="preserve"> ,</w:t>
      </w:r>
      <w:proofErr w:type="gram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chủ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cửa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hàng</w:t>
      </w:r>
      <w:proofErr w:type="spellEnd"/>
      <w:r w:rsidRPr="004A7902">
        <w:rPr>
          <w:color w:val="000000"/>
          <w:sz w:val="28"/>
          <w:szCs w:val="28"/>
        </w:rPr>
        <w:t xml:space="preserve"> , ..) </w:t>
      </w:r>
      <w:proofErr w:type="spellStart"/>
      <w:r w:rsidRPr="004A7902">
        <w:rPr>
          <w:color w:val="000000"/>
          <w:sz w:val="28"/>
          <w:szCs w:val="28"/>
        </w:rPr>
        <w:t>có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quyền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quản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lí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mọi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hoạt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động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trong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hệ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thống</w:t>
      </w:r>
      <w:proofErr w:type="spellEnd"/>
      <w:r w:rsidRPr="004A7902">
        <w:rPr>
          <w:color w:val="000000"/>
          <w:sz w:val="28"/>
          <w:szCs w:val="28"/>
        </w:rPr>
        <w:t>.</w:t>
      </w:r>
    </w:p>
    <w:p w14:paraId="7C348FD7" w14:textId="77777777" w:rsidR="00D2714C" w:rsidRPr="004A7902" w:rsidRDefault="00000000" w:rsidP="003904C1">
      <w:pPr>
        <w:pStyle w:val="NormalWeb"/>
        <w:spacing w:before="240" w:beforeAutospacing="0" w:after="240" w:afterAutospacing="0" w:line="14" w:lineRule="atLeast"/>
        <w:jc w:val="both"/>
      </w:pPr>
      <w:r w:rsidRPr="004A7902">
        <w:rPr>
          <w:color w:val="000000"/>
          <w:sz w:val="28"/>
          <w:szCs w:val="28"/>
        </w:rPr>
        <w:t xml:space="preserve">- </w:t>
      </w:r>
      <w:proofErr w:type="spellStart"/>
      <w:r w:rsidRPr="004A7902">
        <w:rPr>
          <w:color w:val="000000"/>
          <w:sz w:val="28"/>
          <w:szCs w:val="28"/>
        </w:rPr>
        <w:t>thành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viên</w:t>
      </w:r>
      <w:proofErr w:type="spellEnd"/>
      <w:r w:rsidRPr="004A7902">
        <w:rPr>
          <w:color w:val="000000"/>
          <w:sz w:val="28"/>
          <w:szCs w:val="28"/>
        </w:rPr>
        <w:t xml:space="preserve">: </w:t>
      </w:r>
      <w:proofErr w:type="spellStart"/>
      <w:r w:rsidRPr="004A7902">
        <w:rPr>
          <w:color w:val="000000"/>
          <w:sz w:val="28"/>
          <w:szCs w:val="28"/>
        </w:rPr>
        <w:t>là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hệ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thống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thành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viên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đã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đăng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kí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tài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khoản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trên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hệ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thống</w:t>
      </w:r>
      <w:proofErr w:type="spellEnd"/>
      <w:r w:rsidRPr="004A7902">
        <w:rPr>
          <w:color w:val="000000"/>
          <w:sz w:val="28"/>
          <w:szCs w:val="28"/>
        </w:rPr>
        <w:t>.</w:t>
      </w:r>
    </w:p>
    <w:p w14:paraId="077F253E" w14:textId="77777777" w:rsidR="00D2714C" w:rsidRPr="004A7902" w:rsidRDefault="00000000" w:rsidP="003904C1">
      <w:pPr>
        <w:pStyle w:val="NormalWeb"/>
        <w:spacing w:before="240" w:beforeAutospacing="0" w:after="240" w:afterAutospacing="0" w:line="14" w:lineRule="atLeast"/>
        <w:jc w:val="both"/>
        <w:rPr>
          <w:color w:val="000000"/>
          <w:sz w:val="28"/>
          <w:szCs w:val="28"/>
          <w:lang w:val="vi-VN"/>
        </w:rPr>
      </w:pPr>
      <w:r w:rsidRPr="004A7902">
        <w:rPr>
          <w:color w:val="000000"/>
          <w:sz w:val="28"/>
          <w:szCs w:val="28"/>
        </w:rPr>
        <w:t xml:space="preserve">- </w:t>
      </w:r>
      <w:proofErr w:type="spellStart"/>
      <w:r w:rsidRPr="004A7902">
        <w:rPr>
          <w:color w:val="000000"/>
          <w:sz w:val="28"/>
          <w:szCs w:val="28"/>
        </w:rPr>
        <w:t>Khách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hàng</w:t>
      </w:r>
      <w:proofErr w:type="spellEnd"/>
      <w:r w:rsidRPr="004A7902">
        <w:rPr>
          <w:color w:val="000000"/>
          <w:sz w:val="28"/>
          <w:szCs w:val="28"/>
        </w:rPr>
        <w:t xml:space="preserve">: </w:t>
      </w:r>
      <w:proofErr w:type="spellStart"/>
      <w:r w:rsidRPr="004A7902">
        <w:rPr>
          <w:color w:val="000000"/>
          <w:sz w:val="28"/>
          <w:szCs w:val="28"/>
        </w:rPr>
        <w:t>là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khách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chưa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đăng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ký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tài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khoản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trên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hệ</w:t>
      </w:r>
      <w:proofErr w:type="spellEnd"/>
      <w:r w:rsidRPr="004A7902">
        <w:rPr>
          <w:color w:val="000000"/>
          <w:sz w:val="28"/>
          <w:szCs w:val="28"/>
        </w:rPr>
        <w:t xml:space="preserve"> </w:t>
      </w:r>
      <w:proofErr w:type="spellStart"/>
      <w:r w:rsidRPr="004A7902">
        <w:rPr>
          <w:color w:val="000000"/>
          <w:sz w:val="28"/>
          <w:szCs w:val="28"/>
        </w:rPr>
        <w:t>thống</w:t>
      </w:r>
      <w:proofErr w:type="spellEnd"/>
      <w:r w:rsidRPr="004A7902">
        <w:rPr>
          <w:color w:val="000000"/>
          <w:sz w:val="28"/>
          <w:szCs w:val="28"/>
        </w:rPr>
        <w:t>.</w:t>
      </w:r>
    </w:p>
    <w:p w14:paraId="33C471FF" w14:textId="77777777" w:rsidR="00D2714C" w:rsidRPr="004A7902" w:rsidRDefault="00000000">
      <w:pPr>
        <w:pStyle w:val="NormalWeb"/>
        <w:numPr>
          <w:ilvl w:val="0"/>
          <w:numId w:val="25"/>
        </w:numPr>
        <w:spacing w:before="240" w:beforeAutospacing="0" w:after="240" w:afterAutospacing="0" w:line="14" w:lineRule="atLeast"/>
        <w:rPr>
          <w:color w:val="000000"/>
          <w:sz w:val="28"/>
          <w:szCs w:val="28"/>
        </w:rPr>
      </w:pPr>
      <w:r w:rsidRPr="004A7902">
        <w:rPr>
          <w:color w:val="000000"/>
          <w:sz w:val="28"/>
          <w:szCs w:val="28"/>
          <w:lang w:val="vi-VN"/>
        </w:rPr>
        <w:t>Use case tổng quan</w:t>
      </w:r>
    </w:p>
    <w:p w14:paraId="12561F80" w14:textId="77777777" w:rsidR="00D2714C" w:rsidRPr="004A7902" w:rsidRDefault="00000000">
      <w:pPr>
        <w:pStyle w:val="NormalWeb"/>
        <w:spacing w:before="240" w:beforeAutospacing="0" w:after="240" w:afterAutospacing="0" w:line="14" w:lineRule="atLeast"/>
        <w:rPr>
          <w:sz w:val="28"/>
          <w:szCs w:val="28"/>
        </w:rPr>
      </w:pPr>
      <w:r w:rsidRPr="004A7902">
        <w:rPr>
          <w:noProof/>
          <w:sz w:val="28"/>
          <w:szCs w:val="28"/>
        </w:rPr>
        <w:drawing>
          <wp:inline distT="0" distB="0" distL="0" distR="0" wp14:anchorId="61AB767A" wp14:editId="09ED1AC3">
            <wp:extent cx="5943600" cy="5868035"/>
            <wp:effectExtent l="0" t="0" r="0" b="14605"/>
            <wp:docPr id="1070177546" name="Picture 1" descr="A diagram of a person's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77546" name="Picture 1" descr="A diagram of a person's structur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3F81" w14:textId="77777777" w:rsidR="00D2714C" w:rsidRPr="004A7902" w:rsidRDefault="00000000">
      <w:pPr>
        <w:pStyle w:val="Style2"/>
      </w:pPr>
      <w:bookmarkStart w:id="87" w:name="_Toc13536"/>
      <w:r w:rsidRPr="004A7902">
        <w:lastRenderedPageBreak/>
        <w:t>Hình 2.1. Hình sơ đồ use case tổng quan</w:t>
      </w:r>
      <w:bookmarkEnd w:id="87"/>
    </w:p>
    <w:p w14:paraId="50A7EEB6" w14:textId="77777777" w:rsidR="00D2714C" w:rsidRPr="004A7902" w:rsidRDefault="00000000">
      <w:pPr>
        <w:numPr>
          <w:ilvl w:val="0"/>
          <w:numId w:val="25"/>
        </w:numPr>
        <w:rPr>
          <w:b/>
          <w:bCs/>
          <w:lang w:val="vi-VN"/>
        </w:rPr>
      </w:pPr>
      <w:r w:rsidRPr="004A7902">
        <w:rPr>
          <w:b/>
          <w:bCs/>
          <w:lang w:val="vi-VN"/>
        </w:rPr>
        <w:t xml:space="preserve">Các </w:t>
      </w:r>
      <w:r w:rsidRPr="004A7902">
        <w:rPr>
          <w:b/>
          <w:bCs/>
        </w:rPr>
        <w:t>use</w:t>
      </w:r>
      <w:r w:rsidRPr="004A7902">
        <w:rPr>
          <w:b/>
          <w:bCs/>
          <w:lang w:val="vi-VN"/>
        </w:rPr>
        <w:t xml:space="preserve"> </w:t>
      </w:r>
      <w:r w:rsidRPr="004A7902">
        <w:rPr>
          <w:b/>
          <w:bCs/>
        </w:rPr>
        <w:t xml:space="preserve">case </w:t>
      </w:r>
      <w:proofErr w:type="spellStart"/>
      <w:r w:rsidRPr="004A7902">
        <w:rPr>
          <w:b/>
          <w:bCs/>
        </w:rPr>
        <w:t>phân</w:t>
      </w:r>
      <w:proofErr w:type="spellEnd"/>
      <w:r w:rsidRPr="004A7902">
        <w:rPr>
          <w:b/>
          <w:bCs/>
        </w:rPr>
        <w:t xml:space="preserve"> </w:t>
      </w:r>
      <w:proofErr w:type="spellStart"/>
      <w:r w:rsidRPr="004A7902">
        <w:rPr>
          <w:b/>
          <w:bCs/>
        </w:rPr>
        <w:t>rã</w:t>
      </w:r>
      <w:proofErr w:type="spellEnd"/>
      <w:r w:rsidRPr="004A7902">
        <w:rPr>
          <w:b/>
          <w:bCs/>
        </w:rPr>
        <w:t xml:space="preserve"> </w:t>
      </w:r>
      <w:proofErr w:type="spellStart"/>
      <w:r w:rsidRPr="004A7902">
        <w:rPr>
          <w:b/>
          <w:bCs/>
        </w:rPr>
        <w:t>theo</w:t>
      </w:r>
      <w:proofErr w:type="spellEnd"/>
      <w:r w:rsidRPr="004A7902">
        <w:rPr>
          <w:b/>
          <w:bCs/>
        </w:rPr>
        <w:t xml:space="preserve"> </w:t>
      </w:r>
      <w:proofErr w:type="spellStart"/>
      <w:r w:rsidRPr="004A7902">
        <w:rPr>
          <w:b/>
          <w:bCs/>
        </w:rPr>
        <w:t>tác</w:t>
      </w:r>
      <w:proofErr w:type="spellEnd"/>
      <w:r w:rsidRPr="004A7902">
        <w:rPr>
          <w:b/>
          <w:bCs/>
        </w:rPr>
        <w:t xml:space="preserve"> </w:t>
      </w:r>
      <w:proofErr w:type="spellStart"/>
      <w:r w:rsidRPr="004A7902">
        <w:rPr>
          <w:b/>
          <w:bCs/>
        </w:rPr>
        <w:t>nhân</w:t>
      </w:r>
      <w:proofErr w:type="spellEnd"/>
      <w:r w:rsidRPr="004A7902">
        <w:rPr>
          <w:b/>
          <w:bCs/>
        </w:rPr>
        <w:t xml:space="preserve"> </w:t>
      </w:r>
      <w:proofErr w:type="spellStart"/>
      <w:r w:rsidRPr="004A7902">
        <w:rPr>
          <w:b/>
          <w:bCs/>
        </w:rPr>
        <w:t>ngoà</w:t>
      </w:r>
      <w:proofErr w:type="spellEnd"/>
      <w:r w:rsidRPr="004A7902">
        <w:rPr>
          <w:b/>
          <w:bCs/>
          <w:lang w:val="vi-VN"/>
        </w:rPr>
        <w:t>i</w:t>
      </w:r>
    </w:p>
    <w:p w14:paraId="557D9475" w14:textId="77777777" w:rsidR="00D2714C" w:rsidRPr="004A7902" w:rsidRDefault="00000000">
      <w:pPr>
        <w:pStyle w:val="ListParagraph"/>
        <w:ind w:left="360"/>
        <w:rPr>
          <w:lang w:val="vi-VN"/>
        </w:rPr>
      </w:pPr>
      <w:r w:rsidRPr="004A7902">
        <w:rPr>
          <w:b/>
          <w:bCs/>
          <w:lang w:val="vi-VN"/>
        </w:rPr>
        <w:tab/>
        <w:t>+S</w:t>
      </w:r>
      <w:r w:rsidRPr="004A7902">
        <w:t xml:space="preserve">ơ </w:t>
      </w:r>
      <w:proofErr w:type="spellStart"/>
      <w:r w:rsidRPr="004A7902">
        <w:t>đồ</w:t>
      </w:r>
      <w:proofErr w:type="spellEnd"/>
      <w:r w:rsidRPr="004A7902">
        <w:t xml:space="preserve"> use</w:t>
      </w:r>
      <w:r w:rsidRPr="004A7902">
        <w:rPr>
          <w:lang w:val="vi-VN"/>
        </w:rPr>
        <w:t xml:space="preserve"> </w:t>
      </w:r>
      <w:r w:rsidRPr="004A7902">
        <w:t xml:space="preserve">case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trị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rPr>
          <w:lang w:val="vi-VN"/>
        </w:rPr>
        <w:t>:</w:t>
      </w:r>
    </w:p>
    <w:p w14:paraId="4DB52C43" w14:textId="77777777" w:rsidR="00D2714C" w:rsidRPr="004A7902" w:rsidRDefault="00000000">
      <w:pPr>
        <w:pStyle w:val="ListParagraph"/>
        <w:ind w:left="360" w:firstLine="1432"/>
      </w:pPr>
      <w:r w:rsidRPr="004A7902">
        <w:rPr>
          <w:noProof/>
        </w:rPr>
        <w:drawing>
          <wp:inline distT="0" distB="0" distL="0" distR="0" wp14:anchorId="682868A7" wp14:editId="7143C93F">
            <wp:extent cx="3762375" cy="4236720"/>
            <wp:effectExtent l="0" t="0" r="1905" b="0"/>
            <wp:docPr id="1146263510" name="Picture 1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63510" name="Picture 1" descr="A diagram of a network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4D54" w14:textId="77777777" w:rsidR="00D2714C" w:rsidRPr="004A7902" w:rsidRDefault="00000000">
      <w:pPr>
        <w:ind w:firstLine="720"/>
        <w:rPr>
          <w:lang w:val="vi-VN"/>
        </w:rPr>
      </w:pPr>
      <w:r w:rsidRPr="004A7902">
        <w:rPr>
          <w:lang w:val="vi-VN"/>
        </w:rPr>
        <w:t>+Sơ đồ use case thành viên:</w:t>
      </w:r>
    </w:p>
    <w:p w14:paraId="1FC07B57" w14:textId="77777777" w:rsidR="00D2714C" w:rsidRPr="004A7902" w:rsidRDefault="00000000">
      <w:pPr>
        <w:ind w:firstLine="720"/>
      </w:pPr>
      <w:r w:rsidRPr="004A7902">
        <w:rPr>
          <w:noProof/>
        </w:rPr>
        <w:drawing>
          <wp:inline distT="0" distB="0" distL="0" distR="0" wp14:anchorId="508C7C62" wp14:editId="428201DD">
            <wp:extent cx="5134003" cy="3371215"/>
            <wp:effectExtent l="0" t="0" r="9525" b="635"/>
            <wp:docPr id="905215275" name="Picture 1" descr="A diagram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15275" name="Picture 1" descr="A diagram of a person's bod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493" cy="33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7AC5" w14:textId="77777777" w:rsidR="00D2714C" w:rsidRPr="004A7902" w:rsidRDefault="00000000">
      <w:pPr>
        <w:pStyle w:val="Style2"/>
      </w:pPr>
      <w:bookmarkStart w:id="88" w:name="_Toc22735"/>
      <w:r w:rsidRPr="004A7902">
        <w:lastRenderedPageBreak/>
        <w:t>Hình 2.3. Use case Thành viên:</w:t>
      </w:r>
      <w:bookmarkEnd w:id="88"/>
    </w:p>
    <w:p w14:paraId="159A99F5" w14:textId="77777777" w:rsidR="00D2714C" w:rsidRPr="004A7902" w:rsidRDefault="00000000">
      <w:pPr>
        <w:ind w:firstLine="720"/>
        <w:rPr>
          <w:lang w:val="vi-VN"/>
        </w:rPr>
      </w:pPr>
      <w:r w:rsidRPr="004A7902">
        <w:rPr>
          <w:lang w:val="vi-VN"/>
        </w:rPr>
        <w:t>+Sơ đồ use case Khách hàng:</w:t>
      </w:r>
    </w:p>
    <w:p w14:paraId="6710FCEE" w14:textId="77777777" w:rsidR="00D2714C" w:rsidRPr="004A7902" w:rsidRDefault="00000000">
      <w:pPr>
        <w:ind w:firstLine="720"/>
      </w:pPr>
      <w:r w:rsidRPr="004A7902">
        <w:rPr>
          <w:noProof/>
        </w:rPr>
        <w:drawing>
          <wp:inline distT="0" distB="0" distL="0" distR="0" wp14:anchorId="0492DE9F" wp14:editId="11733CFA">
            <wp:extent cx="5153660" cy="3924300"/>
            <wp:effectExtent l="0" t="0" r="12700" b="7620"/>
            <wp:docPr id="707126094" name="Picture 1" descr="A diagram of a person's 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26094" name="Picture 1" descr="A diagram of a person's hea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27C1" w14:textId="77777777" w:rsidR="00D2714C" w:rsidRPr="004A7902" w:rsidRDefault="00000000">
      <w:pPr>
        <w:pStyle w:val="Style2"/>
      </w:pPr>
      <w:bookmarkStart w:id="89" w:name="_Toc10950"/>
      <w:r w:rsidRPr="004A7902">
        <w:t>Hình 2.4. Use case khách hàng</w:t>
      </w:r>
      <w:bookmarkEnd w:id="89"/>
    </w:p>
    <w:p w14:paraId="2D35E32B" w14:textId="77777777" w:rsidR="00D2714C" w:rsidRPr="004A7902" w:rsidRDefault="00000000">
      <w:pPr>
        <w:pStyle w:val="Heading2"/>
        <w:rPr>
          <w:lang w:val="vi-VN"/>
        </w:rPr>
      </w:pPr>
      <w:bookmarkStart w:id="90" w:name="_Toc16123"/>
      <w:bookmarkStart w:id="91" w:name="_Toc31294"/>
      <w:bookmarkStart w:id="92" w:name="_Toc22562"/>
      <w:bookmarkStart w:id="93" w:name="_Toc166667111"/>
      <w:r w:rsidRPr="004A7902">
        <w:rPr>
          <w:lang w:val="vi-VN"/>
        </w:rPr>
        <w:t>2.2.</w:t>
      </w:r>
      <w:r w:rsidRPr="004A7902">
        <w:rPr>
          <w:lang w:val="vi-VN"/>
        </w:rPr>
        <w:tab/>
        <w:t>Mô hình hóa chức năng hệ thống</w:t>
      </w:r>
      <w:bookmarkEnd w:id="90"/>
      <w:bookmarkEnd w:id="91"/>
      <w:bookmarkEnd w:id="92"/>
      <w:bookmarkEnd w:id="93"/>
    </w:p>
    <w:p w14:paraId="0758AA1D" w14:textId="77777777" w:rsidR="00D2714C" w:rsidRPr="004A7902" w:rsidRDefault="00000000">
      <w:pPr>
        <w:pStyle w:val="Heading3"/>
        <w:rPr>
          <w:lang w:val="vi-VN"/>
        </w:rPr>
      </w:pPr>
      <w:bookmarkStart w:id="94" w:name="_Toc9920"/>
      <w:bookmarkStart w:id="95" w:name="_Toc28886"/>
      <w:bookmarkStart w:id="96" w:name="_Toc166667112"/>
      <w:r w:rsidRPr="004A7902">
        <w:rPr>
          <w:lang w:val="vi-VN"/>
        </w:rPr>
        <w:t xml:space="preserve">2.2.1. Use </w:t>
      </w:r>
      <w:r w:rsidRPr="004A7902">
        <w:t xml:space="preserve">case </w:t>
      </w:r>
      <w:r w:rsidRPr="004A7902">
        <w:rPr>
          <w:lang w:val="vi-VN"/>
        </w:rPr>
        <w:t>Đăng kí</w:t>
      </w:r>
      <w:bookmarkEnd w:id="94"/>
      <w:bookmarkEnd w:id="95"/>
      <w:bookmarkEnd w:id="96"/>
    </w:p>
    <w:p w14:paraId="6F82C491" w14:textId="77777777" w:rsidR="00D2714C" w:rsidRPr="004A7902" w:rsidRDefault="00000000">
      <w:pPr>
        <w:ind w:firstLine="720"/>
      </w:pPr>
      <w:proofErr w:type="spellStart"/>
      <w:r w:rsidRPr="004A7902">
        <w:t>Khách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ký</w:t>
      </w:r>
      <w:proofErr w:type="spellEnd"/>
      <w:r w:rsidRPr="004A7902">
        <w:t xml:space="preserve"> </w:t>
      </w:r>
      <w:proofErr w:type="spellStart"/>
      <w:r w:rsidRPr="004A7902">
        <w:t>tài</w:t>
      </w:r>
      <w:proofErr w:type="spellEnd"/>
      <w:r w:rsidRPr="004A7902">
        <w:t xml:space="preserve"> </w:t>
      </w:r>
      <w:proofErr w:type="spellStart"/>
      <w:r w:rsidRPr="004A7902">
        <w:t>khoản</w:t>
      </w:r>
      <w:proofErr w:type="spellEnd"/>
      <w:r w:rsidRPr="004A7902">
        <w:t xml:space="preserve"> </w:t>
      </w:r>
      <w:proofErr w:type="spellStart"/>
      <w:r w:rsidRPr="004A7902">
        <w:t>mới</w:t>
      </w:r>
      <w:proofErr w:type="spellEnd"/>
      <w:r w:rsidRPr="004A7902">
        <w:t xml:space="preserve"> </w:t>
      </w:r>
      <w:proofErr w:type="spellStart"/>
      <w:r w:rsidRPr="004A7902">
        <w:t>trên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trở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dành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.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dàng</w:t>
      </w:r>
      <w:proofErr w:type="spellEnd"/>
      <w:r w:rsidRPr="004A7902">
        <w:t xml:space="preserve"> </w:t>
      </w:r>
      <w:proofErr w:type="spellStart"/>
      <w:r w:rsidRPr="004A7902">
        <w:t>tìm</w:t>
      </w:r>
      <w:proofErr w:type="spellEnd"/>
      <w:r w:rsidRPr="004A7902">
        <w:t xml:space="preserve"> </w:t>
      </w:r>
      <w:proofErr w:type="spellStart"/>
      <w:r w:rsidRPr="004A7902">
        <w:t>kiếm</w:t>
      </w:r>
      <w:proofErr w:type="spellEnd"/>
      <w:r w:rsidRPr="004A7902">
        <w:t xml:space="preserve"> </w:t>
      </w:r>
      <w:proofErr w:type="spellStart"/>
      <w:r w:rsidRPr="004A7902">
        <w:t>mặt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cũng</w:t>
      </w:r>
      <w:proofErr w:type="spellEnd"/>
      <w:r w:rsidRPr="004A7902">
        <w:t xml:space="preserve"> </w:t>
      </w:r>
      <w:proofErr w:type="spellStart"/>
      <w:r w:rsidRPr="004A7902">
        <w:t>như</w:t>
      </w:r>
      <w:proofErr w:type="spellEnd"/>
      <w:r w:rsidRPr="004A7902">
        <w:t xml:space="preserve"> </w:t>
      </w:r>
      <w:proofErr w:type="spellStart"/>
      <w:r w:rsidRPr="004A7902">
        <w:t>cá</w:t>
      </w:r>
      <w:proofErr w:type="spellEnd"/>
      <w:r w:rsidRPr="004A7902">
        <w:t xml:space="preserve"> </w:t>
      </w:r>
      <w:proofErr w:type="spellStart"/>
      <w:r w:rsidRPr="004A7902">
        <w:t>nhân</w:t>
      </w:r>
      <w:proofErr w:type="spellEnd"/>
      <w:r w:rsidRPr="004A7902">
        <w:t xml:space="preserve"> </w:t>
      </w:r>
      <w:proofErr w:type="spellStart"/>
      <w:r w:rsidRPr="004A7902">
        <w:t>hóa</w:t>
      </w:r>
      <w:proofErr w:type="spellEnd"/>
      <w:r w:rsidRPr="004A7902">
        <w:t xml:space="preserve"> </w:t>
      </w:r>
      <w:proofErr w:type="spellStart"/>
      <w:r w:rsidRPr="004A7902">
        <w:t>tìm</w:t>
      </w:r>
      <w:proofErr w:type="spellEnd"/>
      <w:r w:rsidRPr="004A7902">
        <w:t xml:space="preserve"> </w:t>
      </w:r>
      <w:proofErr w:type="spellStart"/>
      <w:r w:rsidRPr="004A7902">
        <w:t>kiếm</w:t>
      </w:r>
      <w:proofErr w:type="spellEnd"/>
      <w:r w:rsidRPr="004A7902">
        <w:t xml:space="preserve"> </w:t>
      </w:r>
      <w:proofErr w:type="spellStart"/>
      <w:r w:rsidRPr="004A7902">
        <w:t>gợi</w:t>
      </w:r>
      <w:proofErr w:type="spellEnd"/>
      <w:r w:rsidRPr="004A7902">
        <w:t xml:space="preserve"> ý, </w:t>
      </w:r>
      <w:proofErr w:type="spellStart"/>
      <w:r w:rsidRPr="004A7902">
        <w:t>giúp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việc</w:t>
      </w:r>
      <w:proofErr w:type="spellEnd"/>
      <w:r w:rsidRPr="004A7902">
        <w:t xml:space="preserve">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thuận</w:t>
      </w:r>
      <w:proofErr w:type="spellEnd"/>
      <w:r w:rsidRPr="004A7902">
        <w:t xml:space="preserve"> </w:t>
      </w:r>
      <w:proofErr w:type="spellStart"/>
      <w:r w:rsidRPr="004A7902">
        <w:t>tiện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khách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</w:p>
    <w:p w14:paraId="06BBEB10" w14:textId="77777777" w:rsidR="00D2714C" w:rsidRPr="004A7902" w:rsidRDefault="00000000">
      <w:pPr>
        <w:ind w:firstLine="720"/>
      </w:pPr>
      <w:r w:rsidRPr="004A7902">
        <w:rPr>
          <w:noProof/>
        </w:rPr>
        <w:drawing>
          <wp:inline distT="0" distB="0" distL="0" distR="0" wp14:anchorId="0CF6F3AD" wp14:editId="78EEF7CE">
            <wp:extent cx="4981575" cy="876300"/>
            <wp:effectExtent l="0" t="0" r="1905" b="7620"/>
            <wp:docPr id="202907312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73126" name="Picture 1" descr="A black text on a white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298" cy="87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6601" w14:textId="77777777" w:rsidR="00D2714C" w:rsidRPr="004A7902" w:rsidRDefault="00000000">
      <w:pPr>
        <w:pStyle w:val="Style2"/>
      </w:pPr>
      <w:bookmarkStart w:id="97" w:name="_Toc16111"/>
      <w:r w:rsidRPr="004A7902">
        <w:t>Hình 2.5 Minh họa use case đăng kí</w:t>
      </w:r>
      <w:bookmarkEnd w:id="97"/>
    </w:p>
    <w:p w14:paraId="0597201D" w14:textId="77777777" w:rsidR="00D2714C" w:rsidRPr="004A7902" w:rsidRDefault="00000000">
      <w:pPr>
        <w:rPr>
          <w:bCs/>
          <w:lang w:val="vi-VN"/>
        </w:rPr>
      </w:pPr>
      <w:r w:rsidRPr="004A7902">
        <w:rPr>
          <w:bCs/>
          <w:lang w:val="vi-VN"/>
        </w:rPr>
        <w:t>-</w:t>
      </w:r>
      <w:proofErr w:type="spellStart"/>
      <w:r w:rsidRPr="004A7902">
        <w:rPr>
          <w:bCs/>
        </w:rPr>
        <w:t>Sơ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đồ</w:t>
      </w:r>
      <w:proofErr w:type="spellEnd"/>
      <w:r w:rsidRPr="004A7902">
        <w:rPr>
          <w:bCs/>
        </w:rPr>
        <w:t xml:space="preserve"> activity diagram </w:t>
      </w:r>
      <w:proofErr w:type="spellStart"/>
      <w:r w:rsidRPr="004A7902">
        <w:rPr>
          <w:bCs/>
        </w:rPr>
        <w:t>của</w:t>
      </w:r>
      <w:proofErr w:type="spellEnd"/>
      <w:r w:rsidRPr="004A7902">
        <w:rPr>
          <w:bCs/>
        </w:rPr>
        <w:t xml:space="preserve"> use case </w:t>
      </w:r>
      <w:proofErr w:type="spellStart"/>
      <w:r w:rsidRPr="004A7902">
        <w:rPr>
          <w:bCs/>
        </w:rPr>
        <w:t>đăng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kí</w:t>
      </w:r>
      <w:proofErr w:type="spellEnd"/>
      <w:r w:rsidRPr="004A7902">
        <w:rPr>
          <w:bCs/>
          <w:lang w:val="vi-VN"/>
        </w:rPr>
        <w:t>:</w:t>
      </w:r>
    </w:p>
    <w:p w14:paraId="11B7B3CE" w14:textId="77777777" w:rsidR="00D2714C" w:rsidRPr="004A7902" w:rsidRDefault="00000000">
      <w:pPr>
        <w:ind w:firstLine="720"/>
      </w:pPr>
      <w:r w:rsidRPr="004A7902">
        <w:rPr>
          <w:noProof/>
        </w:rPr>
        <w:lastRenderedPageBreak/>
        <w:drawing>
          <wp:inline distT="0" distB="0" distL="0" distR="0" wp14:anchorId="02A59060" wp14:editId="24A07424">
            <wp:extent cx="6372225" cy="4542790"/>
            <wp:effectExtent l="0" t="0" r="13335" b="13970"/>
            <wp:docPr id="1" name="Picture 1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workflow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580" cy="456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B350" w14:textId="18EF819C" w:rsidR="00D2714C" w:rsidRDefault="00000000">
      <w:pPr>
        <w:rPr>
          <w:bCs/>
        </w:rPr>
      </w:pPr>
      <w:r w:rsidRPr="004A7902">
        <w:rPr>
          <w:bCs/>
          <w:lang w:val="vi-VN"/>
        </w:rPr>
        <w:t>-</w:t>
      </w:r>
      <w:proofErr w:type="spellStart"/>
      <w:r w:rsidRPr="004A7902">
        <w:rPr>
          <w:bCs/>
        </w:rPr>
        <w:t>Đặc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tả</w:t>
      </w:r>
      <w:proofErr w:type="spellEnd"/>
      <w:r w:rsidRPr="004A7902">
        <w:rPr>
          <w:bCs/>
        </w:rPr>
        <w:t xml:space="preserve"> use case </w:t>
      </w:r>
      <w:proofErr w:type="spellStart"/>
      <w:r w:rsidRPr="004A7902">
        <w:rPr>
          <w:bCs/>
        </w:rPr>
        <w:t>đăng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kí</w:t>
      </w:r>
      <w:proofErr w:type="spellEnd"/>
      <w:r w:rsidRPr="004A7902">
        <w:rPr>
          <w:bCs/>
          <w:lang w:val="vi-VN"/>
        </w:rPr>
        <w:t>:</w:t>
      </w:r>
      <w:r w:rsidR="00E4008D">
        <w:rPr>
          <w:bCs/>
        </w:rPr>
        <w:t>’</w:t>
      </w:r>
    </w:p>
    <w:p w14:paraId="77A2CE25" w14:textId="77777777" w:rsidR="00E4008D" w:rsidRDefault="00E4008D">
      <w:pPr>
        <w:rPr>
          <w:bCs/>
        </w:rPr>
      </w:pPr>
    </w:p>
    <w:p w14:paraId="04BE4512" w14:textId="77777777" w:rsidR="00E4008D" w:rsidRPr="00E4008D" w:rsidRDefault="00E4008D">
      <w:pPr>
        <w:rPr>
          <w:bCs/>
        </w:rPr>
      </w:pPr>
    </w:p>
    <w:tbl>
      <w:tblPr>
        <w:tblStyle w:val="TableGrid"/>
        <w:tblW w:w="9039" w:type="dxa"/>
        <w:tblLook w:val="04A0" w:firstRow="1" w:lastRow="0" w:firstColumn="1" w:lastColumn="0" w:noHBand="0" w:noVBand="1"/>
      </w:tblPr>
      <w:tblGrid>
        <w:gridCol w:w="1967"/>
        <w:gridCol w:w="852"/>
        <w:gridCol w:w="2052"/>
        <w:gridCol w:w="4168"/>
      </w:tblGrid>
      <w:tr w:rsidR="00D2714C" w:rsidRPr="004A7902" w14:paraId="78B47085" w14:textId="77777777" w:rsidTr="00E4008D">
        <w:tc>
          <w:tcPr>
            <w:tcW w:w="1967" w:type="dxa"/>
          </w:tcPr>
          <w:p w14:paraId="0AE0D6DD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UC</w:t>
            </w:r>
          </w:p>
        </w:tc>
        <w:tc>
          <w:tcPr>
            <w:tcW w:w="7072" w:type="dxa"/>
            <w:gridSpan w:val="3"/>
          </w:tcPr>
          <w:p w14:paraId="6E9F84BE" w14:textId="77777777" w:rsidR="00D2714C" w:rsidRPr="004A7902" w:rsidRDefault="00000000">
            <w:pPr>
              <w:rPr>
                <w:bCs/>
                <w:lang w:val="vi-VN"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Usecase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r w:rsidRPr="004A7902">
              <w:rPr>
                <w:rFonts w:eastAsia="SimSun"/>
                <w:bCs/>
                <w:iCs w:val="0"/>
                <w:color w:val="000000"/>
                <w:lang w:val="vi-VN"/>
              </w:rPr>
              <w:t>Đăng ký tài khoản</w:t>
            </w:r>
          </w:p>
        </w:tc>
      </w:tr>
      <w:tr w:rsidR="00D2714C" w:rsidRPr="004A7902" w14:paraId="653DC06A" w14:textId="77777777" w:rsidTr="00E4008D">
        <w:tc>
          <w:tcPr>
            <w:tcW w:w="1967" w:type="dxa"/>
          </w:tcPr>
          <w:p w14:paraId="3D4D9621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Tác nhân</w:t>
            </w:r>
          </w:p>
        </w:tc>
        <w:tc>
          <w:tcPr>
            <w:tcW w:w="7072" w:type="dxa"/>
            <w:gridSpan w:val="3"/>
          </w:tcPr>
          <w:p w14:paraId="6485348C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Người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dùng</w:t>
            </w:r>
            <w:proofErr w:type="spellEnd"/>
          </w:p>
        </w:tc>
      </w:tr>
      <w:tr w:rsidR="00D2714C" w:rsidRPr="004A7902" w14:paraId="7BEAF3FA" w14:textId="77777777" w:rsidTr="00E4008D">
        <w:tc>
          <w:tcPr>
            <w:tcW w:w="1967" w:type="dxa"/>
          </w:tcPr>
          <w:p w14:paraId="0D0B8F62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Mô tả</w:t>
            </w:r>
          </w:p>
        </w:tc>
        <w:tc>
          <w:tcPr>
            <w:tcW w:w="7072" w:type="dxa"/>
            <w:gridSpan w:val="3"/>
          </w:tcPr>
          <w:p w14:paraId="0F885329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lang w:val="vi-VN"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thể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ký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khoản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trên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để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trở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viên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sử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dụng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các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năng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dành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cho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viên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>.</w:t>
            </w:r>
          </w:p>
        </w:tc>
      </w:tr>
      <w:tr w:rsidR="00D2714C" w:rsidRPr="004A7902" w14:paraId="53499173" w14:textId="77777777" w:rsidTr="00E4008D">
        <w:tc>
          <w:tcPr>
            <w:tcW w:w="1967" w:type="dxa"/>
          </w:tcPr>
          <w:p w14:paraId="7F9EC4D6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Sự kiện kích hoạt chức năng</w:t>
            </w:r>
          </w:p>
        </w:tc>
        <w:tc>
          <w:tcPr>
            <w:tcW w:w="7072" w:type="dxa"/>
            <w:gridSpan w:val="3"/>
          </w:tcPr>
          <w:p w14:paraId="08F2523D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ký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khoản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>.</w:t>
            </w:r>
          </w:p>
        </w:tc>
      </w:tr>
      <w:tr w:rsidR="00D2714C" w:rsidRPr="004A7902" w14:paraId="11DA0FFD" w14:textId="77777777" w:rsidTr="00E4008D">
        <w:tc>
          <w:tcPr>
            <w:tcW w:w="1967" w:type="dxa"/>
          </w:tcPr>
          <w:p w14:paraId="485DD7D2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Tiền điều kiện</w:t>
            </w:r>
          </w:p>
        </w:tc>
        <w:tc>
          <w:tcPr>
            <w:tcW w:w="7072" w:type="dxa"/>
            <w:gridSpan w:val="3"/>
          </w:tcPr>
          <w:p w14:paraId="532D7478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</w:rPr>
            </w:pPr>
            <w:proofErr w:type="spellStart"/>
            <w:r w:rsidRPr="004A790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đang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hoạt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động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bình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thường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>.</w:t>
            </w:r>
          </w:p>
        </w:tc>
      </w:tr>
      <w:tr w:rsidR="00D2714C" w:rsidRPr="004A7902" w14:paraId="2C90E363" w14:textId="77777777" w:rsidTr="00E4008D">
        <w:tc>
          <w:tcPr>
            <w:tcW w:w="1967" w:type="dxa"/>
            <w:vMerge w:val="restart"/>
          </w:tcPr>
          <w:p w14:paraId="75A42211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Luồng sự kiện chính</w:t>
            </w:r>
          </w:p>
        </w:tc>
        <w:tc>
          <w:tcPr>
            <w:tcW w:w="852" w:type="dxa"/>
          </w:tcPr>
          <w:p w14:paraId="34BBD91E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#</w:t>
            </w:r>
          </w:p>
        </w:tc>
        <w:tc>
          <w:tcPr>
            <w:tcW w:w="2052" w:type="dxa"/>
          </w:tcPr>
          <w:p w14:paraId="25851FF4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Thực hiện bởi</w:t>
            </w:r>
          </w:p>
        </w:tc>
        <w:tc>
          <w:tcPr>
            <w:tcW w:w="4168" w:type="dxa"/>
          </w:tcPr>
          <w:p w14:paraId="7F279520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Hành động</w:t>
            </w:r>
          </w:p>
        </w:tc>
      </w:tr>
      <w:tr w:rsidR="00D2714C" w:rsidRPr="004A7902" w14:paraId="3DD6CE6E" w14:textId="77777777" w:rsidTr="00E4008D">
        <w:tc>
          <w:tcPr>
            <w:tcW w:w="1967" w:type="dxa"/>
            <w:vMerge/>
          </w:tcPr>
          <w:p w14:paraId="4D70230F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852" w:type="dxa"/>
          </w:tcPr>
          <w:p w14:paraId="61FDC4F9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2052" w:type="dxa"/>
          </w:tcPr>
          <w:p w14:paraId="5F7A6C15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Người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dùng</w:t>
            </w:r>
            <w:proofErr w:type="spellEnd"/>
          </w:p>
        </w:tc>
        <w:tc>
          <w:tcPr>
            <w:tcW w:w="4168" w:type="dxa"/>
          </w:tcPr>
          <w:p w14:paraId="7691437B" w14:textId="77777777" w:rsidR="00D2714C" w:rsidRPr="004A7902" w:rsidRDefault="00000000">
            <w:pPr>
              <w:rPr>
                <w:bCs/>
                <w:lang w:val="vi-VN"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Chọn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ký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tài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khoản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mớ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  <w:lang w:val="vi-VN"/>
              </w:rPr>
              <w:t>i</w:t>
            </w:r>
          </w:p>
        </w:tc>
      </w:tr>
      <w:tr w:rsidR="00D2714C" w:rsidRPr="004A7902" w14:paraId="3DF87F03" w14:textId="77777777" w:rsidTr="00E4008D">
        <w:trPr>
          <w:trHeight w:val="560"/>
        </w:trPr>
        <w:tc>
          <w:tcPr>
            <w:tcW w:w="1967" w:type="dxa"/>
            <w:vMerge/>
          </w:tcPr>
          <w:p w14:paraId="74BA1877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852" w:type="dxa"/>
          </w:tcPr>
          <w:p w14:paraId="22498A83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2</w:t>
            </w:r>
          </w:p>
        </w:tc>
        <w:tc>
          <w:tcPr>
            <w:tcW w:w="2052" w:type="dxa"/>
          </w:tcPr>
          <w:p w14:paraId="7A539209" w14:textId="77777777" w:rsidR="00D2714C" w:rsidRPr="004A7902" w:rsidRDefault="00000000">
            <w:pPr>
              <w:widowControl/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Hệ thống</w:t>
            </w:r>
          </w:p>
        </w:tc>
        <w:tc>
          <w:tcPr>
            <w:tcW w:w="4168" w:type="dxa"/>
          </w:tcPr>
          <w:p w14:paraId="73166A4A" w14:textId="77777777" w:rsidR="00D2714C" w:rsidRPr="004A7902" w:rsidRDefault="00000000">
            <w:pPr>
              <w:rPr>
                <w:bCs/>
              </w:rPr>
            </w:pPr>
            <w:r w:rsidRPr="004A7902">
              <w:rPr>
                <w:rFonts w:eastAsia="SimSun"/>
                <w:bCs/>
                <w:iCs w:val="0"/>
                <w:color w:val="000000"/>
              </w:rPr>
              <w:t xml:space="preserve">Hiển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thị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form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ký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tài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khoản</w:t>
            </w:r>
            <w:proofErr w:type="spellEnd"/>
          </w:p>
        </w:tc>
      </w:tr>
      <w:tr w:rsidR="00D2714C" w:rsidRPr="004A7902" w14:paraId="0D378697" w14:textId="77777777" w:rsidTr="00E4008D">
        <w:tc>
          <w:tcPr>
            <w:tcW w:w="1967" w:type="dxa"/>
            <w:vMerge/>
          </w:tcPr>
          <w:p w14:paraId="012D5FC0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852" w:type="dxa"/>
          </w:tcPr>
          <w:p w14:paraId="44BEEB11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3</w:t>
            </w:r>
          </w:p>
        </w:tc>
        <w:tc>
          <w:tcPr>
            <w:tcW w:w="2052" w:type="dxa"/>
          </w:tcPr>
          <w:p w14:paraId="6B4CCC5B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Người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dùng</w:t>
            </w:r>
            <w:proofErr w:type="spellEnd"/>
          </w:p>
        </w:tc>
        <w:tc>
          <w:tcPr>
            <w:tcW w:w="4168" w:type="dxa"/>
          </w:tcPr>
          <w:p w14:paraId="7C48BAE9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tin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ký</w:t>
            </w:r>
            <w:proofErr w:type="spellEnd"/>
          </w:p>
        </w:tc>
      </w:tr>
      <w:tr w:rsidR="00D2714C" w:rsidRPr="004A7902" w14:paraId="1876B71C" w14:textId="77777777" w:rsidTr="00E4008D">
        <w:tc>
          <w:tcPr>
            <w:tcW w:w="1967" w:type="dxa"/>
            <w:vMerge/>
          </w:tcPr>
          <w:p w14:paraId="263311C5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852" w:type="dxa"/>
          </w:tcPr>
          <w:p w14:paraId="103D6DEA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4</w:t>
            </w:r>
          </w:p>
        </w:tc>
        <w:tc>
          <w:tcPr>
            <w:tcW w:w="2052" w:type="dxa"/>
          </w:tcPr>
          <w:p w14:paraId="1FAE5817" w14:textId="77777777" w:rsidR="00D2714C" w:rsidRPr="004A7902" w:rsidRDefault="00000000">
            <w:pPr>
              <w:widowControl/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Người dùng</w:t>
            </w:r>
          </w:p>
        </w:tc>
        <w:tc>
          <w:tcPr>
            <w:tcW w:w="4168" w:type="dxa"/>
          </w:tcPr>
          <w:p w14:paraId="7E763907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Xác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ký</w:t>
            </w:r>
            <w:proofErr w:type="spellEnd"/>
          </w:p>
        </w:tc>
      </w:tr>
      <w:tr w:rsidR="00D2714C" w:rsidRPr="004A7902" w14:paraId="464F517C" w14:textId="77777777" w:rsidTr="00E4008D">
        <w:trPr>
          <w:trHeight w:val="862"/>
        </w:trPr>
        <w:tc>
          <w:tcPr>
            <w:tcW w:w="1967" w:type="dxa"/>
            <w:vMerge/>
          </w:tcPr>
          <w:p w14:paraId="1D5B6080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852" w:type="dxa"/>
          </w:tcPr>
          <w:p w14:paraId="5591D23C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5</w:t>
            </w:r>
          </w:p>
        </w:tc>
        <w:tc>
          <w:tcPr>
            <w:tcW w:w="2052" w:type="dxa"/>
          </w:tcPr>
          <w:p w14:paraId="563B296D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Hệ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thống</w:t>
            </w:r>
            <w:proofErr w:type="spellEnd"/>
          </w:p>
        </w:tc>
        <w:tc>
          <w:tcPr>
            <w:tcW w:w="4168" w:type="dxa"/>
          </w:tcPr>
          <w:p w14:paraId="36B12E70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Kiểm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tra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tính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hợp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lệ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của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tin </w:t>
            </w:r>
          </w:p>
        </w:tc>
      </w:tr>
      <w:tr w:rsidR="00D2714C" w:rsidRPr="004A7902" w14:paraId="054FE6AD" w14:textId="77777777" w:rsidTr="00E4008D">
        <w:tc>
          <w:tcPr>
            <w:tcW w:w="1967" w:type="dxa"/>
            <w:vMerge/>
          </w:tcPr>
          <w:p w14:paraId="6BF5D0DE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852" w:type="dxa"/>
          </w:tcPr>
          <w:p w14:paraId="505AD826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6</w:t>
            </w:r>
          </w:p>
        </w:tc>
        <w:tc>
          <w:tcPr>
            <w:tcW w:w="2052" w:type="dxa"/>
          </w:tcPr>
          <w:p w14:paraId="4822FB40" w14:textId="77777777" w:rsidR="00D2714C" w:rsidRPr="004A7902" w:rsidRDefault="00000000">
            <w:pPr>
              <w:widowControl/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Hệ thống</w:t>
            </w:r>
          </w:p>
        </w:tc>
        <w:tc>
          <w:tcPr>
            <w:tcW w:w="4168" w:type="dxa"/>
          </w:tcPr>
          <w:p w14:paraId="010DB11A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Tạo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tài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khoản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mới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lưu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cơ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sở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dữ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liệu</w:t>
            </w:r>
            <w:proofErr w:type="spellEnd"/>
          </w:p>
        </w:tc>
      </w:tr>
      <w:tr w:rsidR="00D2714C" w:rsidRPr="004A7902" w14:paraId="701710C1" w14:textId="77777777" w:rsidTr="00E4008D">
        <w:tc>
          <w:tcPr>
            <w:tcW w:w="1967" w:type="dxa"/>
            <w:vMerge/>
          </w:tcPr>
          <w:p w14:paraId="65511F1D" w14:textId="77777777" w:rsidR="00D2714C" w:rsidRPr="004A7902" w:rsidRDefault="00D2714C">
            <w:pPr>
              <w:jc w:val="center"/>
              <w:rPr>
                <w:b/>
                <w:lang w:val="vi-VN"/>
              </w:rPr>
            </w:pPr>
          </w:p>
        </w:tc>
        <w:tc>
          <w:tcPr>
            <w:tcW w:w="852" w:type="dxa"/>
          </w:tcPr>
          <w:p w14:paraId="74237D92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7</w:t>
            </w:r>
          </w:p>
        </w:tc>
        <w:tc>
          <w:tcPr>
            <w:tcW w:w="2052" w:type="dxa"/>
          </w:tcPr>
          <w:p w14:paraId="1095496C" w14:textId="77777777" w:rsidR="00D2714C" w:rsidRPr="004A7902" w:rsidRDefault="00000000">
            <w:pPr>
              <w:widowControl/>
              <w:rPr>
                <w:bCs/>
                <w:lang w:val="vi-VN" w:eastAsia="zh-CN" w:bidi="ar"/>
              </w:rPr>
            </w:pPr>
            <w:r w:rsidRPr="004A7902">
              <w:rPr>
                <w:bCs/>
                <w:lang w:val="vi-VN" w:eastAsia="zh-CN" w:bidi="ar"/>
              </w:rPr>
              <w:t>Hệ thống</w:t>
            </w:r>
          </w:p>
        </w:tc>
        <w:tc>
          <w:tcPr>
            <w:tcW w:w="4168" w:type="dxa"/>
          </w:tcPr>
          <w:p w14:paraId="4A2E5F9E" w14:textId="77777777" w:rsidR="00D2714C" w:rsidRPr="004A7902" w:rsidRDefault="00000000">
            <w:pPr>
              <w:rPr>
                <w:rFonts w:eastAsia="SimSun"/>
                <w:bCs/>
                <w:iCs w:val="0"/>
                <w:color w:val="000000"/>
              </w:rPr>
            </w:pPr>
            <w:r w:rsidRPr="004A7902">
              <w:rPr>
                <w:rFonts w:eastAsia="SimSun"/>
                <w:bCs/>
                <w:iCs w:val="0"/>
                <w:color w:val="000000"/>
              </w:rPr>
              <w:t xml:space="preserve">Hiển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thị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báo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ký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thành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công</w:t>
            </w:r>
            <w:proofErr w:type="spellEnd"/>
          </w:p>
        </w:tc>
      </w:tr>
      <w:tr w:rsidR="00D2714C" w:rsidRPr="004A7902" w14:paraId="1EB8489E" w14:textId="77777777" w:rsidTr="00E4008D">
        <w:tc>
          <w:tcPr>
            <w:tcW w:w="1967" w:type="dxa"/>
          </w:tcPr>
          <w:p w14:paraId="3FEAAC95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Luồng sự kiện thay thế</w:t>
            </w:r>
          </w:p>
        </w:tc>
        <w:tc>
          <w:tcPr>
            <w:tcW w:w="852" w:type="dxa"/>
          </w:tcPr>
          <w:p w14:paraId="28EB9C55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2052" w:type="dxa"/>
          </w:tcPr>
          <w:p w14:paraId="71D9384D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Hệ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thống</w:t>
            </w:r>
            <w:proofErr w:type="spellEnd"/>
          </w:p>
        </w:tc>
        <w:tc>
          <w:tcPr>
            <w:tcW w:w="4168" w:type="dxa"/>
          </w:tcPr>
          <w:p w14:paraId="3551D07E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Nếu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tin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hợp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lệ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,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hiển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thị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báo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lỗi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yêu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cầu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lại</w:t>
            </w:r>
            <w:proofErr w:type="spellEnd"/>
          </w:p>
        </w:tc>
      </w:tr>
      <w:tr w:rsidR="00D2714C" w:rsidRPr="004A7902" w14:paraId="4C348E1D" w14:textId="77777777" w:rsidTr="00E4008D">
        <w:trPr>
          <w:trHeight w:val="885"/>
        </w:trPr>
        <w:tc>
          <w:tcPr>
            <w:tcW w:w="1967" w:type="dxa"/>
          </w:tcPr>
          <w:p w14:paraId="1EC69CE2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Hậu điều kiện</w:t>
            </w:r>
          </w:p>
        </w:tc>
        <w:tc>
          <w:tcPr>
            <w:tcW w:w="7072" w:type="dxa"/>
            <w:gridSpan w:val="3"/>
          </w:tcPr>
          <w:p w14:paraId="1553D58F" w14:textId="6B139B82" w:rsidR="00D2714C" w:rsidRPr="00E4008D" w:rsidRDefault="00000000">
            <w:pPr>
              <w:pStyle w:val="NormalWeb"/>
              <w:widowControl/>
              <w:spacing w:before="80" w:beforeAutospacing="0" w:afterAutospacing="0" w:line="14" w:lineRule="atLeast"/>
            </w:pPr>
            <w:r w:rsidRPr="004A7902">
              <w:rPr>
                <w:color w:val="000000"/>
                <w:sz w:val="28"/>
                <w:szCs w:val="28"/>
              </w:rPr>
              <w:t xml:space="preserve">Sau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khi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kết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thúc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hoạt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động</w:t>
            </w:r>
            <w:proofErr w:type="spellEnd"/>
            <w:r w:rsidR="00E4008D">
              <w:rPr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Khách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hàng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trở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viên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4A7902">
              <w:rPr>
                <w:color w:val="000000"/>
                <w:sz w:val="28"/>
                <w:szCs w:val="28"/>
                <w:lang w:val="vi-VN"/>
              </w:rPr>
              <w:t>.</w:t>
            </w:r>
          </w:p>
        </w:tc>
      </w:tr>
    </w:tbl>
    <w:p w14:paraId="173CCD19" w14:textId="77777777" w:rsidR="00D2714C" w:rsidRPr="004A7902" w:rsidRDefault="00D2714C">
      <w:pPr>
        <w:rPr>
          <w:lang w:val="vi-VN"/>
        </w:rPr>
      </w:pPr>
    </w:p>
    <w:p w14:paraId="1294F467" w14:textId="77777777" w:rsidR="00D2714C" w:rsidRPr="004A7902" w:rsidRDefault="00000000">
      <w:pPr>
        <w:pStyle w:val="Heading3"/>
        <w:rPr>
          <w:lang w:val="vi-VN"/>
        </w:rPr>
      </w:pPr>
      <w:bookmarkStart w:id="98" w:name="_Toc16325"/>
      <w:bookmarkStart w:id="99" w:name="_Toc3229"/>
      <w:bookmarkStart w:id="100" w:name="_Toc166667113"/>
      <w:r w:rsidRPr="004A7902">
        <w:rPr>
          <w:lang w:val="vi-VN"/>
        </w:rPr>
        <w:t xml:space="preserve">2.2.2. Use </w:t>
      </w:r>
      <w:r w:rsidRPr="004A7902">
        <w:t xml:space="preserve">case </w:t>
      </w:r>
      <w:r w:rsidRPr="004A7902">
        <w:rPr>
          <w:lang w:val="vi-VN"/>
        </w:rPr>
        <w:t>Đăng nhập</w:t>
      </w:r>
      <w:bookmarkEnd w:id="98"/>
      <w:bookmarkEnd w:id="99"/>
      <w:bookmarkEnd w:id="100"/>
    </w:p>
    <w:p w14:paraId="7770CF5C" w14:textId="77777777" w:rsidR="00D2714C" w:rsidRPr="004A7902" w:rsidRDefault="00000000">
      <w:r w:rsidRPr="004A7902">
        <w:t xml:space="preserve">- Quản </w:t>
      </w:r>
      <w:proofErr w:type="spellStart"/>
      <w:r w:rsidRPr="004A7902">
        <w:t>trị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</w:t>
      </w:r>
      <w:proofErr w:type="spellStart"/>
      <w:r w:rsidRPr="004A7902">
        <w:t>vào</w:t>
      </w:r>
      <w:proofErr w:type="spellEnd"/>
      <w:r w:rsidRPr="004A7902">
        <w:t xml:space="preserve"> </w:t>
      </w:r>
      <w:proofErr w:type="spellStart"/>
      <w:r w:rsidRPr="004A7902">
        <w:t>tài</w:t>
      </w:r>
      <w:proofErr w:type="spellEnd"/>
      <w:r w:rsidRPr="004A7902">
        <w:t xml:space="preserve"> </w:t>
      </w:r>
      <w:proofErr w:type="spellStart"/>
      <w:r w:rsidRPr="004A7902">
        <w:t>khoản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trị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mình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dữ</w:t>
      </w:r>
      <w:proofErr w:type="spellEnd"/>
      <w:r w:rsidRPr="004A7902">
        <w:t xml:space="preserve"> </w:t>
      </w:r>
      <w:proofErr w:type="spellStart"/>
      <w:r w:rsidRPr="004A7902">
        <w:t>liệu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trong</w:t>
      </w:r>
      <w:proofErr w:type="spellEnd"/>
      <w:r w:rsidRPr="004A7902">
        <w:t xml:space="preserve"> </w:t>
      </w:r>
      <w:proofErr w:type="spellStart"/>
      <w:r w:rsidRPr="004A7902">
        <w:t>phần</w:t>
      </w:r>
      <w:proofErr w:type="spellEnd"/>
      <w:r w:rsidRPr="004A7902">
        <w:t xml:space="preserve"> </w:t>
      </w:r>
      <w:proofErr w:type="spellStart"/>
      <w:r w:rsidRPr="004A7902">
        <w:t>mềm</w:t>
      </w:r>
      <w:proofErr w:type="spellEnd"/>
      <w:r w:rsidRPr="004A7902">
        <w:t xml:space="preserve">. Tài </w:t>
      </w:r>
      <w:proofErr w:type="spellStart"/>
      <w:r w:rsidRPr="004A7902">
        <w:t>khoản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trị</w:t>
      </w:r>
      <w:proofErr w:type="spellEnd"/>
      <w:r w:rsidRPr="004A7902">
        <w:t xml:space="preserve"> </w:t>
      </w:r>
      <w:proofErr w:type="spellStart"/>
      <w:r w:rsidRPr="004A7902">
        <w:t>sẽ</w:t>
      </w:r>
      <w:proofErr w:type="spellEnd"/>
      <w:r w:rsidRPr="004A7902">
        <w:t xml:space="preserve"> </w:t>
      </w:r>
      <w:proofErr w:type="spellStart"/>
      <w:r w:rsidRPr="004A7902">
        <w:t>điều</w:t>
      </w:r>
      <w:proofErr w:type="spellEnd"/>
      <w:r w:rsidRPr="004A7902">
        <w:t xml:space="preserve"> </w:t>
      </w:r>
      <w:proofErr w:type="spellStart"/>
      <w:r w:rsidRPr="004A7902">
        <w:t>hướng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trị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 </w:t>
      </w:r>
      <w:proofErr w:type="spellStart"/>
      <w:r w:rsidRPr="004A7902">
        <w:t>đến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trị</w:t>
      </w:r>
      <w:proofErr w:type="spellEnd"/>
      <w:r w:rsidRPr="004A7902">
        <w:t xml:space="preserve">. </w:t>
      </w:r>
    </w:p>
    <w:p w14:paraId="3DCFE240" w14:textId="77777777" w:rsidR="00D2714C" w:rsidRPr="004A7902" w:rsidRDefault="00000000">
      <w:r w:rsidRPr="004A7902">
        <w:t xml:space="preserve">-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</w:t>
      </w:r>
      <w:proofErr w:type="spellStart"/>
      <w:r w:rsidRPr="004A7902">
        <w:t>vào</w:t>
      </w:r>
      <w:proofErr w:type="spellEnd"/>
      <w:r w:rsidRPr="004A7902">
        <w:t xml:space="preserve"> </w:t>
      </w:r>
      <w:proofErr w:type="spellStart"/>
      <w:r w:rsidRPr="004A7902">
        <w:t>tài</w:t>
      </w:r>
      <w:proofErr w:type="spellEnd"/>
      <w:r w:rsidRPr="004A7902">
        <w:t xml:space="preserve"> </w:t>
      </w:r>
      <w:proofErr w:type="spellStart"/>
      <w:r w:rsidRPr="004A7902">
        <w:t>khoản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mình</w:t>
      </w:r>
      <w:proofErr w:type="spellEnd"/>
      <w:r w:rsidRPr="004A7902">
        <w:t xml:space="preserve">. Khi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</w:t>
      </w:r>
      <w:proofErr w:type="spellStart"/>
      <w:r w:rsidRPr="004A7902">
        <w:t>vào</w:t>
      </w:r>
      <w:proofErr w:type="spellEnd"/>
      <w:r w:rsidRPr="004A7902">
        <w:t xml:space="preserve"> </w:t>
      </w:r>
      <w:proofErr w:type="spellStart"/>
      <w:r w:rsidRPr="004A7902">
        <w:t>tài</w:t>
      </w:r>
      <w:proofErr w:type="spellEnd"/>
      <w:r w:rsidRPr="004A7902">
        <w:t xml:space="preserve"> </w:t>
      </w:r>
      <w:proofErr w:type="spellStart"/>
      <w:r w:rsidRPr="004A7902">
        <w:t>khoản</w:t>
      </w:r>
      <w:proofErr w:type="spellEnd"/>
      <w:r w:rsidRPr="004A7902">
        <w:t xml:space="preserve">,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proofErr w:type="gramStart"/>
      <w:r w:rsidRPr="004A7902">
        <w:t>viên</w:t>
      </w:r>
      <w:proofErr w:type="spellEnd"/>
      <w:r w:rsidRPr="004A7902">
        <w:t xml:space="preserve">  </w:t>
      </w:r>
      <w:proofErr w:type="spellStart"/>
      <w:r w:rsidRPr="004A7902">
        <w:t>có</w:t>
      </w:r>
      <w:proofErr w:type="spellEnd"/>
      <w:proofErr w:type="gram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giỏ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,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đơn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,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cá</w:t>
      </w:r>
      <w:proofErr w:type="spellEnd"/>
      <w:r w:rsidRPr="004A7902">
        <w:t xml:space="preserve"> </w:t>
      </w:r>
      <w:proofErr w:type="spellStart"/>
      <w:r w:rsidRPr="004A7902">
        <w:t>nhân</w:t>
      </w:r>
      <w:proofErr w:type="spellEnd"/>
      <w:r w:rsidRPr="004A7902">
        <w:t xml:space="preserve">. </w:t>
      </w:r>
      <w:proofErr w:type="spellStart"/>
      <w:r w:rsidRPr="004A7902">
        <w:t>Chỉ</w:t>
      </w:r>
      <w:proofErr w:type="spellEnd"/>
      <w:r w:rsidRPr="004A7902">
        <w:t xml:space="preserve"> </w:t>
      </w:r>
      <w:proofErr w:type="spellStart"/>
      <w:r w:rsidRPr="004A7902">
        <w:t>khi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</w:t>
      </w:r>
      <w:proofErr w:type="spellStart"/>
      <w:r w:rsidRPr="004A7902">
        <w:t>mới</w:t>
      </w:r>
      <w:proofErr w:type="spellEnd"/>
      <w:r w:rsidRPr="004A7902">
        <w:t xml:space="preserve"> </w:t>
      </w:r>
      <w:proofErr w:type="spellStart"/>
      <w:r w:rsidRPr="004A7902">
        <w:t>được</w:t>
      </w:r>
      <w:proofErr w:type="spellEnd"/>
      <w:r w:rsidRPr="004A7902">
        <w:t xml:space="preserve"> </w:t>
      </w:r>
      <w:proofErr w:type="spellStart"/>
      <w:r w:rsidRPr="004A7902">
        <w:t>phép</w:t>
      </w:r>
      <w:proofErr w:type="spellEnd"/>
      <w:r w:rsidRPr="004A7902">
        <w:t xml:space="preserve"> </w:t>
      </w:r>
      <w:proofErr w:type="spellStart"/>
      <w:r w:rsidRPr="004A7902">
        <w:t>tiến</w:t>
      </w:r>
      <w:proofErr w:type="spellEnd"/>
      <w:r w:rsidRPr="004A7902">
        <w:t xml:space="preserve"> </w:t>
      </w:r>
      <w:proofErr w:type="spellStart"/>
      <w:r w:rsidRPr="004A7902">
        <w:t>hành</w:t>
      </w:r>
      <w:proofErr w:type="spellEnd"/>
      <w:r w:rsidRPr="004A7902">
        <w:t xml:space="preserve"> </w:t>
      </w:r>
      <w:proofErr w:type="spellStart"/>
      <w:r w:rsidRPr="004A7902">
        <w:t>thanh</w:t>
      </w:r>
      <w:proofErr w:type="spellEnd"/>
      <w:r w:rsidRPr="004A7902">
        <w:t xml:space="preserve"> </w:t>
      </w:r>
      <w:proofErr w:type="spellStart"/>
      <w:r w:rsidRPr="004A7902">
        <w:t>toán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đơn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>.</w:t>
      </w:r>
    </w:p>
    <w:p w14:paraId="6B278564" w14:textId="77777777" w:rsidR="00D2714C" w:rsidRPr="004A7902" w:rsidRDefault="00000000">
      <w:pPr>
        <w:ind w:firstLine="720"/>
      </w:pPr>
      <w:r w:rsidRPr="004A7902">
        <w:rPr>
          <w:noProof/>
        </w:rPr>
        <w:drawing>
          <wp:inline distT="0" distB="0" distL="0" distR="0" wp14:anchorId="3A944493" wp14:editId="0CE91A70">
            <wp:extent cx="5019675" cy="1497330"/>
            <wp:effectExtent l="0" t="0" r="9525" b="7620"/>
            <wp:docPr id="126715190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51905" name="Picture 1" descr="A black and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4CDB" w14:textId="77777777" w:rsidR="00D2714C" w:rsidRPr="004A7902" w:rsidRDefault="00000000">
      <w:pPr>
        <w:pStyle w:val="Style2"/>
      </w:pPr>
      <w:bookmarkStart w:id="101" w:name="_Toc3897"/>
      <w:r w:rsidRPr="004A7902">
        <w:t>Hình 2.6. Sơ đồ minh hoạ use case đăng nhập</w:t>
      </w:r>
      <w:bookmarkEnd w:id="101"/>
    </w:p>
    <w:p w14:paraId="25D24D65" w14:textId="77777777" w:rsidR="00D2714C" w:rsidRPr="004A7902" w:rsidRDefault="00000000">
      <w:pPr>
        <w:rPr>
          <w:lang w:val="vi-VN"/>
        </w:rPr>
      </w:pPr>
      <w:r w:rsidRPr="004A7902">
        <w:rPr>
          <w:lang w:val="vi-VN"/>
        </w:rPr>
        <w:t>-</w:t>
      </w:r>
      <w:proofErr w:type="spellStart"/>
      <w:r w:rsidRPr="004A7902">
        <w:t>Sơ</w:t>
      </w:r>
      <w:proofErr w:type="spellEnd"/>
      <w:r w:rsidRPr="004A7902">
        <w:t xml:space="preserve"> </w:t>
      </w:r>
      <w:proofErr w:type="spellStart"/>
      <w:r w:rsidRPr="004A7902">
        <w:t>đồ</w:t>
      </w:r>
      <w:proofErr w:type="spellEnd"/>
      <w:r w:rsidRPr="004A7902">
        <w:t xml:space="preserve"> activity diagram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usecase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rPr>
          <w:lang w:val="vi-VN"/>
        </w:rPr>
        <w:t>:</w:t>
      </w:r>
    </w:p>
    <w:p w14:paraId="0FEFDB62" w14:textId="77777777" w:rsidR="00D2714C" w:rsidRPr="004A7902" w:rsidRDefault="00000000">
      <w:r w:rsidRPr="004A7902">
        <w:rPr>
          <w:noProof/>
        </w:rPr>
        <w:lastRenderedPageBreak/>
        <w:drawing>
          <wp:inline distT="0" distB="0" distL="0" distR="0" wp14:anchorId="53BFA8F7" wp14:editId="172DA377">
            <wp:extent cx="5561965" cy="5770664"/>
            <wp:effectExtent l="0" t="0" r="635" b="1905"/>
            <wp:docPr id="698615172" name="Picture 1" descr="A diagram with text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15172" name="Picture 1" descr="A diagram with text and word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2678" cy="579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0136" w14:textId="77777777" w:rsidR="00D2714C" w:rsidRPr="004A7902" w:rsidRDefault="00000000">
      <w:pPr>
        <w:rPr>
          <w:lang w:val="vi-VN"/>
        </w:rPr>
      </w:pPr>
      <w:r w:rsidRPr="004A7902">
        <w:rPr>
          <w:lang w:val="vi-VN"/>
        </w:rPr>
        <w:t>-</w:t>
      </w:r>
      <w:proofErr w:type="spellStart"/>
      <w:r w:rsidRPr="004A7902">
        <w:t>Đặc</w:t>
      </w:r>
      <w:proofErr w:type="spellEnd"/>
      <w:r w:rsidRPr="004A7902">
        <w:t xml:space="preserve"> </w:t>
      </w:r>
      <w:proofErr w:type="spellStart"/>
      <w:r w:rsidRPr="004A7902">
        <w:t>tả</w:t>
      </w:r>
      <w:proofErr w:type="spellEnd"/>
      <w:r w:rsidRPr="004A7902">
        <w:t xml:space="preserve"> use case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rPr>
          <w:lang w:val="vi-VN"/>
        </w:rPr>
        <w:t>:</w:t>
      </w:r>
    </w:p>
    <w:tbl>
      <w:tblPr>
        <w:tblStyle w:val="TableGrid"/>
        <w:tblW w:w="8897" w:type="dxa"/>
        <w:tblLook w:val="04A0" w:firstRow="1" w:lastRow="0" w:firstColumn="1" w:lastColumn="0" w:noHBand="0" w:noVBand="1"/>
      </w:tblPr>
      <w:tblGrid>
        <w:gridCol w:w="2130"/>
        <w:gridCol w:w="1221"/>
        <w:gridCol w:w="1970"/>
        <w:gridCol w:w="3576"/>
      </w:tblGrid>
      <w:tr w:rsidR="00D2714C" w:rsidRPr="004A7902" w14:paraId="5ABFDEF3" w14:textId="77777777" w:rsidTr="00E4008D">
        <w:tc>
          <w:tcPr>
            <w:tcW w:w="2130" w:type="dxa"/>
          </w:tcPr>
          <w:p w14:paraId="03FB60D1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>UC01</w:t>
            </w:r>
          </w:p>
        </w:tc>
        <w:tc>
          <w:tcPr>
            <w:tcW w:w="6767" w:type="dxa"/>
            <w:gridSpan w:val="3"/>
          </w:tcPr>
          <w:p w14:paraId="5DBDF07D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Usecase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</w:p>
        </w:tc>
      </w:tr>
      <w:tr w:rsidR="00D2714C" w:rsidRPr="004A7902" w14:paraId="6D058B66" w14:textId="77777777" w:rsidTr="00E4008D">
        <w:tc>
          <w:tcPr>
            <w:tcW w:w="2130" w:type="dxa"/>
          </w:tcPr>
          <w:p w14:paraId="0DD8ED91" w14:textId="77777777" w:rsidR="00D2714C" w:rsidRPr="004A7902" w:rsidRDefault="00000000">
            <w:pPr>
              <w:jc w:val="center"/>
              <w:rPr>
                <w:b/>
              </w:rPr>
            </w:pP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Tác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nhân</w:t>
            </w:r>
            <w:proofErr w:type="spellEnd"/>
          </w:p>
        </w:tc>
        <w:tc>
          <w:tcPr>
            <w:tcW w:w="6767" w:type="dxa"/>
            <w:gridSpan w:val="3"/>
          </w:tcPr>
          <w:p w14:paraId="561E8C9F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Người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dùng</w:t>
            </w:r>
            <w:proofErr w:type="spellEnd"/>
          </w:p>
        </w:tc>
      </w:tr>
      <w:tr w:rsidR="00D2714C" w:rsidRPr="004A7902" w14:paraId="3BE48037" w14:textId="77777777" w:rsidTr="00E4008D">
        <w:tc>
          <w:tcPr>
            <w:tcW w:w="2130" w:type="dxa"/>
          </w:tcPr>
          <w:p w14:paraId="08C1A784" w14:textId="77777777" w:rsidR="00D2714C" w:rsidRPr="004A7902" w:rsidRDefault="00000000">
            <w:pPr>
              <w:jc w:val="center"/>
              <w:rPr>
                <w:b/>
                <w:u w:val="single"/>
                <w:lang w:val="vi-VN"/>
              </w:rPr>
            </w:pPr>
            <w:r w:rsidRPr="004A7902">
              <w:rPr>
                <w:b/>
                <w:lang w:val="vi-VN"/>
              </w:rPr>
              <w:t>Mô tả</w:t>
            </w:r>
          </w:p>
        </w:tc>
        <w:tc>
          <w:tcPr>
            <w:tcW w:w="6767" w:type="dxa"/>
            <w:gridSpan w:val="3"/>
          </w:tcPr>
          <w:p w14:paraId="08443651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Người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dùng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để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truy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hệ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thống</w:t>
            </w:r>
            <w:proofErr w:type="spellEnd"/>
          </w:p>
        </w:tc>
      </w:tr>
      <w:tr w:rsidR="00D2714C" w:rsidRPr="004A7902" w14:paraId="660949BB" w14:textId="77777777" w:rsidTr="00E4008D">
        <w:trPr>
          <w:trHeight w:val="2038"/>
        </w:trPr>
        <w:tc>
          <w:tcPr>
            <w:tcW w:w="2130" w:type="dxa"/>
          </w:tcPr>
          <w:p w14:paraId="4817A010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Sự kiện kích hoạt chức năng</w:t>
            </w:r>
          </w:p>
        </w:tc>
        <w:tc>
          <w:tcPr>
            <w:tcW w:w="6767" w:type="dxa"/>
            <w:gridSpan w:val="3"/>
          </w:tcPr>
          <w:p w14:paraId="4D6456BC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-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đăng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và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mật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khẩu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vào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các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trường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tương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ứng</w:t>
            </w:r>
            <w:proofErr w:type="spellEnd"/>
          </w:p>
          <w:p w14:paraId="1D604ABB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-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nhất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A7902">
              <w:rPr>
                <w:bCs/>
                <w:color w:val="000000"/>
                <w:sz w:val="28"/>
                <w:szCs w:val="28"/>
              </w:rPr>
              <w:t>nút”đăng</w:t>
            </w:r>
            <w:proofErr w:type="spellEnd"/>
            <w:proofErr w:type="gram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>”</w:t>
            </w:r>
          </w:p>
          <w:p w14:paraId="121FB902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Hệ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thống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–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kiểm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tra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tính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hợp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lệ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của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thông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đăng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(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tên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đăng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mật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khẩu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>)</w:t>
            </w:r>
          </w:p>
        </w:tc>
      </w:tr>
      <w:tr w:rsidR="00D2714C" w:rsidRPr="004A7902" w14:paraId="5775BD2C" w14:textId="77777777" w:rsidTr="00E4008D">
        <w:trPr>
          <w:trHeight w:val="476"/>
        </w:trPr>
        <w:tc>
          <w:tcPr>
            <w:tcW w:w="2130" w:type="dxa"/>
          </w:tcPr>
          <w:p w14:paraId="0D5E7A21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lastRenderedPageBreak/>
              <w:t>Tiền điều kiện</w:t>
            </w:r>
          </w:p>
        </w:tc>
        <w:tc>
          <w:tcPr>
            <w:tcW w:w="6767" w:type="dxa"/>
            <w:gridSpan w:val="3"/>
          </w:tcPr>
          <w:p w14:paraId="7C800CBE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Người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dùng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-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đã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có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tài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khoản</w:t>
            </w:r>
            <w:proofErr w:type="spellEnd"/>
          </w:p>
        </w:tc>
      </w:tr>
      <w:tr w:rsidR="00D2714C" w:rsidRPr="004A7902" w14:paraId="4A7F9D57" w14:textId="77777777" w:rsidTr="00E4008D">
        <w:tc>
          <w:tcPr>
            <w:tcW w:w="2130" w:type="dxa"/>
            <w:vMerge w:val="restart"/>
          </w:tcPr>
          <w:p w14:paraId="5AE72D67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 xml:space="preserve">Luồng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sự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kiện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chính</w:t>
            </w:r>
            <w:proofErr w:type="spellEnd"/>
          </w:p>
        </w:tc>
        <w:tc>
          <w:tcPr>
            <w:tcW w:w="1221" w:type="dxa"/>
          </w:tcPr>
          <w:p w14:paraId="71C5C240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#</w:t>
            </w:r>
          </w:p>
        </w:tc>
        <w:tc>
          <w:tcPr>
            <w:tcW w:w="1970" w:type="dxa"/>
          </w:tcPr>
          <w:p w14:paraId="4AB9F86D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Thực hiện bởi</w:t>
            </w:r>
          </w:p>
        </w:tc>
        <w:tc>
          <w:tcPr>
            <w:tcW w:w="3576" w:type="dxa"/>
          </w:tcPr>
          <w:p w14:paraId="5B7C4C15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Hành động</w:t>
            </w:r>
          </w:p>
        </w:tc>
      </w:tr>
      <w:tr w:rsidR="00D2714C" w:rsidRPr="004A7902" w14:paraId="41378BC2" w14:textId="77777777" w:rsidTr="00E4008D">
        <w:tc>
          <w:tcPr>
            <w:tcW w:w="2130" w:type="dxa"/>
            <w:vMerge/>
          </w:tcPr>
          <w:p w14:paraId="1CC3F909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25358D5C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1970" w:type="dxa"/>
          </w:tcPr>
          <w:p w14:paraId="127CDA04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Người dùng</w:t>
            </w:r>
          </w:p>
        </w:tc>
        <w:tc>
          <w:tcPr>
            <w:tcW w:w="3576" w:type="dxa"/>
          </w:tcPr>
          <w:p w14:paraId="5AC48BE4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tên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mật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khẩu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các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trường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tương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ứng</w:t>
            </w:r>
            <w:proofErr w:type="spellEnd"/>
          </w:p>
        </w:tc>
      </w:tr>
      <w:tr w:rsidR="00D2714C" w:rsidRPr="004A7902" w14:paraId="76D0A835" w14:textId="77777777" w:rsidTr="00E4008D">
        <w:tc>
          <w:tcPr>
            <w:tcW w:w="2130" w:type="dxa"/>
            <w:vMerge/>
          </w:tcPr>
          <w:p w14:paraId="0AF97AD4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1FE9D954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2</w:t>
            </w:r>
          </w:p>
        </w:tc>
        <w:tc>
          <w:tcPr>
            <w:tcW w:w="1970" w:type="dxa"/>
          </w:tcPr>
          <w:p w14:paraId="69433BD6" w14:textId="77777777" w:rsidR="00D2714C" w:rsidRPr="004A7902" w:rsidRDefault="00000000">
            <w:pPr>
              <w:rPr>
                <w:bCs/>
              </w:rPr>
            </w:pPr>
            <w:r w:rsidRPr="004A7902">
              <w:rPr>
                <w:bCs/>
                <w:lang w:val="vi-VN"/>
              </w:rPr>
              <w:t>Người dùng</w:t>
            </w:r>
          </w:p>
        </w:tc>
        <w:tc>
          <w:tcPr>
            <w:tcW w:w="3576" w:type="dxa"/>
          </w:tcPr>
          <w:p w14:paraId="535B7627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Nhấn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proofErr w:type="gramStart"/>
            <w:r w:rsidRPr="004A7902">
              <w:rPr>
                <w:rFonts w:eastAsia="SimSun"/>
                <w:bCs/>
                <w:iCs w:val="0"/>
                <w:color w:val="000000"/>
              </w:rPr>
              <w:t>nút”đăng</w:t>
            </w:r>
            <w:proofErr w:type="spellEnd"/>
            <w:proofErr w:type="gram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</w:p>
        </w:tc>
      </w:tr>
      <w:tr w:rsidR="00D2714C" w:rsidRPr="004A7902" w14:paraId="45E179D7" w14:textId="77777777" w:rsidTr="00E4008D">
        <w:tc>
          <w:tcPr>
            <w:tcW w:w="2130" w:type="dxa"/>
            <w:vMerge/>
          </w:tcPr>
          <w:p w14:paraId="3DD1E4A0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383CB334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3</w:t>
            </w:r>
          </w:p>
        </w:tc>
        <w:tc>
          <w:tcPr>
            <w:tcW w:w="1970" w:type="dxa"/>
          </w:tcPr>
          <w:p w14:paraId="0BB3AD02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Hệ thống</w:t>
            </w:r>
          </w:p>
        </w:tc>
        <w:tc>
          <w:tcPr>
            <w:tcW w:w="3576" w:type="dxa"/>
          </w:tcPr>
          <w:p w14:paraId="0700D469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Kiểm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tra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tính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hợp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lệ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của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tin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(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tên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proofErr w:type="gram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,</w:t>
            </w:r>
            <w:proofErr w:type="gram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mật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khẩu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>)</w:t>
            </w:r>
          </w:p>
        </w:tc>
      </w:tr>
      <w:tr w:rsidR="00D2714C" w:rsidRPr="004A7902" w14:paraId="0E367471" w14:textId="77777777" w:rsidTr="00E4008D">
        <w:tc>
          <w:tcPr>
            <w:tcW w:w="2130" w:type="dxa"/>
            <w:vMerge/>
          </w:tcPr>
          <w:p w14:paraId="760C01B2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45AA0CA4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4</w:t>
            </w:r>
          </w:p>
        </w:tc>
        <w:tc>
          <w:tcPr>
            <w:tcW w:w="1970" w:type="dxa"/>
          </w:tcPr>
          <w:p w14:paraId="27B3B689" w14:textId="77777777" w:rsidR="00D2714C" w:rsidRPr="004A7902" w:rsidRDefault="00000000">
            <w:pPr>
              <w:rPr>
                <w:bCs/>
              </w:rPr>
            </w:pPr>
            <w:r w:rsidRPr="004A7902">
              <w:rPr>
                <w:bCs/>
                <w:lang w:val="vi-VN"/>
              </w:rPr>
              <w:t>Hệ thống</w:t>
            </w:r>
          </w:p>
        </w:tc>
        <w:tc>
          <w:tcPr>
            <w:tcW w:w="3576" w:type="dxa"/>
          </w:tcPr>
          <w:p w14:paraId="346E8022" w14:textId="77777777" w:rsidR="00D2714C" w:rsidRPr="004A7902" w:rsidRDefault="00000000">
            <w:pPr>
              <w:rPr>
                <w:bCs/>
              </w:rPr>
            </w:pPr>
            <w:r w:rsidRPr="004A7902">
              <w:rPr>
                <w:rFonts w:eastAsia="SimSun"/>
                <w:bCs/>
                <w:iCs w:val="0"/>
                <w:color w:val="000000"/>
              </w:rPr>
              <w:t xml:space="preserve">Hiển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thị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báo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”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thành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gramStart"/>
            <w:r w:rsidRPr="004A7902">
              <w:rPr>
                <w:rFonts w:eastAsia="SimSun"/>
                <w:bCs/>
                <w:iCs w:val="0"/>
                <w:color w:val="000000"/>
              </w:rPr>
              <w:t xml:space="preserve">“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</w:t>
            </w:r>
            <w:proofErr w:type="spellEnd"/>
            <w:proofErr w:type="gram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chuyển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người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dùng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đến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trang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chính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của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hệ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thống</w:t>
            </w:r>
            <w:proofErr w:type="spellEnd"/>
          </w:p>
        </w:tc>
      </w:tr>
      <w:tr w:rsidR="00D2714C" w:rsidRPr="004A7902" w14:paraId="17D2638A" w14:textId="77777777" w:rsidTr="00E4008D">
        <w:trPr>
          <w:trHeight w:val="1319"/>
        </w:trPr>
        <w:tc>
          <w:tcPr>
            <w:tcW w:w="2130" w:type="dxa"/>
          </w:tcPr>
          <w:p w14:paraId="5A1DCF97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Luồng sự kiện thay thế</w:t>
            </w:r>
          </w:p>
        </w:tc>
        <w:tc>
          <w:tcPr>
            <w:tcW w:w="1221" w:type="dxa"/>
          </w:tcPr>
          <w:p w14:paraId="44B1CB11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1970" w:type="dxa"/>
          </w:tcPr>
          <w:p w14:paraId="73C824A3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Hệ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thống</w:t>
            </w:r>
            <w:proofErr w:type="spellEnd"/>
          </w:p>
          <w:p w14:paraId="60327CC5" w14:textId="77777777" w:rsidR="00D2714C" w:rsidRPr="004A7902" w:rsidRDefault="00D2714C">
            <w:pPr>
              <w:rPr>
                <w:bCs/>
              </w:rPr>
            </w:pPr>
          </w:p>
        </w:tc>
        <w:tc>
          <w:tcPr>
            <w:tcW w:w="3576" w:type="dxa"/>
          </w:tcPr>
          <w:p w14:paraId="0BE97FA4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Nếu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tin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hợp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lệ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hiển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proofErr w:type="gramStart"/>
            <w:r w:rsidRPr="004A7902">
              <w:rPr>
                <w:rFonts w:eastAsia="SimSun"/>
                <w:bCs/>
                <w:iCs w:val="0"/>
                <w:color w:val="000000"/>
              </w:rPr>
              <w:t>thị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,</w:t>
            </w:r>
            <w:proofErr w:type="gram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báo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lỗi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yêu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cầu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lại</w:t>
            </w:r>
            <w:proofErr w:type="spellEnd"/>
          </w:p>
        </w:tc>
      </w:tr>
      <w:tr w:rsidR="00D2714C" w:rsidRPr="004A7902" w14:paraId="565A82E3" w14:textId="77777777" w:rsidTr="00E4008D">
        <w:trPr>
          <w:trHeight w:val="1194"/>
        </w:trPr>
        <w:tc>
          <w:tcPr>
            <w:tcW w:w="2130" w:type="dxa"/>
          </w:tcPr>
          <w:p w14:paraId="7D415801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 xml:space="preserve">Hậu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điều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kiện</w:t>
            </w:r>
            <w:proofErr w:type="spellEnd"/>
          </w:p>
        </w:tc>
        <w:tc>
          <w:tcPr>
            <w:tcW w:w="6767" w:type="dxa"/>
            <w:gridSpan w:val="3"/>
          </w:tcPr>
          <w:p w14:paraId="4EDA2B61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r w:rsidRPr="004A7902">
              <w:rPr>
                <w:bCs/>
                <w:color w:val="000000"/>
                <w:sz w:val="28"/>
                <w:szCs w:val="28"/>
              </w:rPr>
              <w:t xml:space="preserve">Sau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khi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thúc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hoạt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động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>:</w:t>
            </w:r>
          </w:p>
          <w:p w14:paraId="22BEFC63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  <w:lang w:val="vi-VN"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đăng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thành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công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và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được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chuyển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đến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trang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chính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hệ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thốn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  <w:lang w:val="vi-VN"/>
              </w:rPr>
              <w:t>g</w:t>
            </w:r>
          </w:p>
          <w:p w14:paraId="13E514C5" w14:textId="77777777" w:rsidR="00D2714C" w:rsidRPr="004A7902" w:rsidRDefault="00D2714C">
            <w:pPr>
              <w:rPr>
                <w:bCs/>
              </w:rPr>
            </w:pPr>
          </w:p>
        </w:tc>
      </w:tr>
    </w:tbl>
    <w:p w14:paraId="695C1694" w14:textId="77777777" w:rsidR="00D2714C" w:rsidRPr="004A7902" w:rsidRDefault="00D2714C">
      <w:pPr>
        <w:rPr>
          <w:lang w:val="vi-VN"/>
        </w:rPr>
      </w:pPr>
    </w:p>
    <w:p w14:paraId="0CDB1CFC" w14:textId="77777777" w:rsidR="00D2714C" w:rsidRPr="004A7902" w:rsidRDefault="00000000">
      <w:pPr>
        <w:pStyle w:val="Heading3"/>
        <w:rPr>
          <w:lang w:val="vi-VN"/>
        </w:rPr>
      </w:pPr>
      <w:bookmarkStart w:id="102" w:name="_Toc28041"/>
      <w:bookmarkStart w:id="103" w:name="_Toc659"/>
      <w:bookmarkStart w:id="104" w:name="_Toc166667114"/>
      <w:r w:rsidRPr="004A7902">
        <w:rPr>
          <w:lang w:val="vi-VN"/>
        </w:rPr>
        <w:t xml:space="preserve">2.2.3. Use </w:t>
      </w:r>
      <w:r w:rsidRPr="004A7902">
        <w:t xml:space="preserve">case </w:t>
      </w:r>
      <w:r w:rsidRPr="004A7902">
        <w:rPr>
          <w:lang w:val="vi-VN"/>
        </w:rPr>
        <w:t>Tìm kiếm</w:t>
      </w:r>
      <w:bookmarkEnd w:id="102"/>
      <w:bookmarkEnd w:id="103"/>
      <w:bookmarkEnd w:id="104"/>
    </w:p>
    <w:p w14:paraId="4CF3B4A1" w14:textId="77777777" w:rsidR="00D2714C" w:rsidRPr="004A7902" w:rsidRDefault="00000000">
      <w:pPr>
        <w:ind w:firstLine="720"/>
      </w:pPr>
      <w:proofErr w:type="spellStart"/>
      <w:r w:rsidRPr="004A7902">
        <w:t>Khách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dàng</w:t>
      </w:r>
      <w:proofErr w:type="spellEnd"/>
      <w:r w:rsidRPr="004A7902">
        <w:t xml:space="preserve"> </w:t>
      </w:r>
      <w:proofErr w:type="spellStart"/>
      <w:r w:rsidRPr="004A7902">
        <w:t>tìm</w:t>
      </w:r>
      <w:proofErr w:type="spellEnd"/>
      <w:r w:rsidRPr="004A7902">
        <w:t xml:space="preserve"> </w:t>
      </w:r>
      <w:proofErr w:type="spellStart"/>
      <w:r w:rsidRPr="004A7902">
        <w:t>kiếm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bằng</w:t>
      </w:r>
      <w:proofErr w:type="spellEnd"/>
      <w:r w:rsidRPr="004A7902">
        <w:t xml:space="preserve"> </w:t>
      </w:r>
      <w:proofErr w:type="spellStart"/>
      <w:r w:rsidRPr="004A7902">
        <w:t>cách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</w:t>
      </w:r>
      <w:proofErr w:type="spellStart"/>
      <w:r w:rsidRPr="004A7902">
        <w:t>từ</w:t>
      </w:r>
      <w:proofErr w:type="spellEnd"/>
      <w:r w:rsidRPr="004A7902">
        <w:t xml:space="preserve"> </w:t>
      </w:r>
      <w:proofErr w:type="spellStart"/>
      <w:r w:rsidRPr="004A7902">
        <w:t>khóa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tính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như</w:t>
      </w:r>
      <w:proofErr w:type="spellEnd"/>
      <w:r w:rsidRPr="004A7902">
        <w:t xml:space="preserve"> </w:t>
      </w:r>
      <w:proofErr w:type="spellStart"/>
      <w:r w:rsidRPr="004A7902">
        <w:t>gợi</w:t>
      </w:r>
      <w:proofErr w:type="spellEnd"/>
      <w:r w:rsidRPr="004A7902">
        <w:t xml:space="preserve"> ý </w:t>
      </w:r>
      <w:proofErr w:type="spellStart"/>
      <w:r w:rsidRPr="004A7902">
        <w:t>khi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. </w:t>
      </w:r>
      <w:proofErr w:type="spellStart"/>
      <w:r w:rsidRPr="004A7902">
        <w:t>Họ</w:t>
      </w:r>
      <w:proofErr w:type="spellEnd"/>
      <w:r w:rsidRPr="004A7902">
        <w:t xml:space="preserve"> </w:t>
      </w:r>
      <w:proofErr w:type="spellStart"/>
      <w:r w:rsidRPr="004A7902">
        <w:t>cũng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chọn</w:t>
      </w:r>
      <w:proofErr w:type="spellEnd"/>
      <w:r w:rsidRPr="004A7902">
        <w:t xml:space="preserve"> </w:t>
      </w:r>
      <w:proofErr w:type="spellStart"/>
      <w:r w:rsidRPr="004A7902">
        <w:t>tìm</w:t>
      </w:r>
      <w:proofErr w:type="spellEnd"/>
      <w:r w:rsidRPr="004A7902">
        <w:t xml:space="preserve"> </w:t>
      </w:r>
      <w:proofErr w:type="spellStart"/>
      <w:r w:rsidRPr="004A7902">
        <w:t>kiếm</w:t>
      </w:r>
      <w:proofErr w:type="spellEnd"/>
      <w:r w:rsidRPr="004A7902">
        <w:t xml:space="preserve"> </w:t>
      </w:r>
      <w:proofErr w:type="spellStart"/>
      <w:r w:rsidRPr="004A7902">
        <w:t>theo</w:t>
      </w:r>
      <w:proofErr w:type="spellEnd"/>
      <w:r w:rsidRPr="004A7902">
        <w:t xml:space="preserve"> </w:t>
      </w:r>
      <w:proofErr w:type="spellStart"/>
      <w:r w:rsidRPr="004A7902">
        <w:t>danh</w:t>
      </w:r>
      <w:proofErr w:type="spellEnd"/>
      <w:r w:rsidRPr="004A7902">
        <w:t xml:space="preserve"> </w:t>
      </w:r>
      <w:proofErr w:type="spellStart"/>
      <w:r w:rsidRPr="004A7902">
        <w:t>mục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tính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tìm</w:t>
      </w:r>
      <w:proofErr w:type="spellEnd"/>
      <w:r w:rsidRPr="004A7902">
        <w:t xml:space="preserve"> </w:t>
      </w:r>
      <w:proofErr w:type="spellStart"/>
      <w:r w:rsidRPr="004A7902">
        <w:t>kiếm</w:t>
      </w:r>
      <w:proofErr w:type="spellEnd"/>
      <w:r w:rsidRPr="004A7902">
        <w:t xml:space="preserve"> </w:t>
      </w:r>
      <w:proofErr w:type="spellStart"/>
      <w:r w:rsidRPr="004A7902">
        <w:t>nâng</w:t>
      </w:r>
      <w:proofErr w:type="spellEnd"/>
      <w:r w:rsidRPr="004A7902">
        <w:t xml:space="preserve"> </w:t>
      </w:r>
      <w:proofErr w:type="spellStart"/>
      <w:r w:rsidRPr="004A7902">
        <w:t>cao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tìm</w:t>
      </w:r>
      <w:proofErr w:type="spellEnd"/>
      <w:r w:rsidRPr="004A7902">
        <w:t xml:space="preserve"> </w:t>
      </w:r>
      <w:proofErr w:type="spellStart"/>
      <w:r w:rsidRPr="004A7902">
        <w:t>kiếm</w:t>
      </w:r>
      <w:proofErr w:type="spellEnd"/>
      <w:r w:rsidRPr="004A7902">
        <w:t xml:space="preserve"> </w:t>
      </w:r>
      <w:proofErr w:type="spellStart"/>
      <w:r w:rsidRPr="004A7902">
        <w:t>chính</w:t>
      </w:r>
      <w:proofErr w:type="spellEnd"/>
      <w:r w:rsidRPr="004A7902">
        <w:t xml:space="preserve"> </w:t>
      </w:r>
      <w:proofErr w:type="spellStart"/>
      <w:r w:rsidRPr="004A7902">
        <w:t>xác</w:t>
      </w:r>
      <w:proofErr w:type="spellEnd"/>
      <w:r w:rsidRPr="004A7902">
        <w:t xml:space="preserve"> </w:t>
      </w:r>
      <w:proofErr w:type="spellStart"/>
      <w:r w:rsidRPr="004A7902">
        <w:t>hơn</w:t>
      </w:r>
      <w:proofErr w:type="spellEnd"/>
      <w:r w:rsidRPr="004A7902">
        <w:t xml:space="preserve">. </w:t>
      </w:r>
      <w:proofErr w:type="spellStart"/>
      <w:r w:rsidRPr="004A7902">
        <w:t>Điều</w:t>
      </w:r>
      <w:proofErr w:type="spellEnd"/>
      <w:r w:rsidRPr="004A7902">
        <w:t xml:space="preserve"> </w:t>
      </w:r>
      <w:proofErr w:type="spellStart"/>
      <w:r w:rsidRPr="004A7902">
        <w:t>này</w:t>
      </w:r>
      <w:proofErr w:type="spellEnd"/>
      <w:r w:rsidRPr="004A7902">
        <w:t xml:space="preserve"> </w:t>
      </w:r>
      <w:proofErr w:type="spellStart"/>
      <w:r w:rsidRPr="004A7902">
        <w:t>giúp</w:t>
      </w:r>
      <w:proofErr w:type="spellEnd"/>
      <w:r w:rsidRPr="004A7902">
        <w:t xml:space="preserve"> </w:t>
      </w:r>
      <w:proofErr w:type="spellStart"/>
      <w:r w:rsidRPr="004A7902">
        <w:t>cải</w:t>
      </w:r>
      <w:proofErr w:type="spellEnd"/>
      <w:r w:rsidRPr="004A7902">
        <w:t xml:space="preserve"> </w:t>
      </w:r>
      <w:proofErr w:type="spellStart"/>
      <w:r w:rsidRPr="004A7902">
        <w:t>thiện</w:t>
      </w:r>
      <w:proofErr w:type="spellEnd"/>
      <w:r w:rsidRPr="004A7902">
        <w:t xml:space="preserve"> </w:t>
      </w:r>
      <w:proofErr w:type="spellStart"/>
      <w:r w:rsidRPr="004A7902">
        <w:t>trải</w:t>
      </w:r>
      <w:proofErr w:type="spellEnd"/>
      <w:r w:rsidRPr="004A7902">
        <w:t xml:space="preserve"> </w:t>
      </w:r>
      <w:proofErr w:type="spellStart"/>
      <w:r w:rsidRPr="004A7902">
        <w:t>nghiệm</w:t>
      </w:r>
      <w:proofErr w:type="spellEnd"/>
      <w:r w:rsidRPr="004A7902">
        <w:t xml:space="preserve"> </w:t>
      </w:r>
      <w:proofErr w:type="spellStart"/>
      <w:r w:rsidRPr="004A7902">
        <w:t>mua</w:t>
      </w:r>
      <w:proofErr w:type="spellEnd"/>
      <w:r w:rsidRPr="004A7902">
        <w:t xml:space="preserve"> </w:t>
      </w:r>
      <w:proofErr w:type="spellStart"/>
      <w:r w:rsidRPr="004A7902">
        <w:t>sắm</w:t>
      </w:r>
      <w:proofErr w:type="spellEnd"/>
      <w:r w:rsidRPr="004A7902">
        <w:t xml:space="preserve"> </w:t>
      </w:r>
      <w:proofErr w:type="spellStart"/>
      <w:r w:rsidRPr="004A7902">
        <w:t>trực</w:t>
      </w:r>
      <w:proofErr w:type="spellEnd"/>
      <w:r w:rsidRPr="004A7902">
        <w:t xml:space="preserve"> </w:t>
      </w:r>
      <w:proofErr w:type="spellStart"/>
      <w:r w:rsidRPr="004A7902">
        <w:t>tuyến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tăng</w:t>
      </w:r>
      <w:proofErr w:type="spellEnd"/>
      <w:r w:rsidRPr="004A7902">
        <w:t xml:space="preserve"> </w:t>
      </w:r>
      <w:proofErr w:type="spellStart"/>
      <w:r w:rsidRPr="004A7902">
        <w:t>hiệu</w:t>
      </w:r>
      <w:proofErr w:type="spellEnd"/>
      <w:r w:rsidRPr="004A7902">
        <w:t xml:space="preserve"> </w:t>
      </w:r>
      <w:proofErr w:type="spellStart"/>
      <w:r w:rsidRPr="004A7902">
        <w:t>quả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rPr>
          <w:lang w:val="vi-VN"/>
        </w:rPr>
        <w:t>.</w:t>
      </w:r>
      <w:r w:rsidRPr="004A7902">
        <w:t xml:space="preserve"> </w:t>
      </w:r>
    </w:p>
    <w:p w14:paraId="3C657076" w14:textId="77777777" w:rsidR="00D2714C" w:rsidRPr="004A7902" w:rsidRDefault="00000000">
      <w:r w:rsidRPr="004A7902">
        <w:rPr>
          <w:noProof/>
        </w:rPr>
        <w:lastRenderedPageBreak/>
        <w:drawing>
          <wp:inline distT="0" distB="0" distL="0" distR="0" wp14:anchorId="7A35135B" wp14:editId="613489CF">
            <wp:extent cx="5458460" cy="1619250"/>
            <wp:effectExtent l="0" t="0" r="12700" b="11430"/>
            <wp:docPr id="510346660" name="Picture 1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46660" name="Picture 1" descr="A black and white text on a white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2EE5" w14:textId="77777777" w:rsidR="00D2714C" w:rsidRPr="004A7902" w:rsidRDefault="00000000">
      <w:pPr>
        <w:pStyle w:val="Style2"/>
      </w:pPr>
      <w:bookmarkStart w:id="105" w:name="_Toc14138"/>
      <w:r w:rsidRPr="004A7902">
        <w:t>Hình 2.7 Sơ đồ minh họa use case tìm kiếm</w:t>
      </w:r>
      <w:bookmarkEnd w:id="105"/>
    </w:p>
    <w:p w14:paraId="5B4BBA5E" w14:textId="77777777" w:rsidR="00D2714C" w:rsidRPr="004A7902" w:rsidRDefault="00000000">
      <w:pPr>
        <w:rPr>
          <w:lang w:val="vi-VN"/>
        </w:rPr>
      </w:pPr>
      <w:r w:rsidRPr="004A7902">
        <w:rPr>
          <w:lang w:val="vi-VN"/>
        </w:rPr>
        <w:t>-</w:t>
      </w:r>
      <w:proofErr w:type="spellStart"/>
      <w:r w:rsidRPr="004A7902">
        <w:t>Sơ</w:t>
      </w:r>
      <w:proofErr w:type="spellEnd"/>
      <w:r w:rsidRPr="004A7902">
        <w:t xml:space="preserve"> </w:t>
      </w:r>
      <w:proofErr w:type="spellStart"/>
      <w:r w:rsidRPr="004A7902">
        <w:t>đồ</w:t>
      </w:r>
      <w:proofErr w:type="spellEnd"/>
      <w:r w:rsidRPr="004A7902">
        <w:t xml:space="preserve"> activity diagram </w:t>
      </w:r>
      <w:proofErr w:type="spellStart"/>
      <w:r w:rsidRPr="004A7902">
        <w:t>của</w:t>
      </w:r>
      <w:proofErr w:type="spellEnd"/>
      <w:r w:rsidRPr="004A7902">
        <w:t xml:space="preserve"> use case </w:t>
      </w:r>
      <w:proofErr w:type="spellStart"/>
      <w:r w:rsidRPr="004A7902">
        <w:t>tìm</w:t>
      </w:r>
      <w:proofErr w:type="spellEnd"/>
      <w:r w:rsidRPr="004A7902">
        <w:t xml:space="preserve"> </w:t>
      </w:r>
      <w:proofErr w:type="spellStart"/>
      <w:r w:rsidRPr="004A7902">
        <w:t>kiếm</w:t>
      </w:r>
      <w:proofErr w:type="spellEnd"/>
      <w:r w:rsidRPr="004A7902">
        <w:rPr>
          <w:lang w:val="vi-VN"/>
        </w:rPr>
        <w:t>:</w:t>
      </w:r>
    </w:p>
    <w:p w14:paraId="03398450" w14:textId="77777777" w:rsidR="00D2714C" w:rsidRPr="004A7902" w:rsidRDefault="00D2714C">
      <w:pPr>
        <w:rPr>
          <w:b/>
          <w:bCs/>
        </w:rPr>
      </w:pPr>
    </w:p>
    <w:p w14:paraId="5095B492" w14:textId="77777777" w:rsidR="00D2714C" w:rsidRPr="004A7902" w:rsidRDefault="00000000">
      <w:r w:rsidRPr="004A7902">
        <w:rPr>
          <w:noProof/>
        </w:rPr>
        <w:drawing>
          <wp:inline distT="0" distB="0" distL="0" distR="0" wp14:anchorId="3797BEDD" wp14:editId="1B958DA5">
            <wp:extent cx="5562397" cy="3881755"/>
            <wp:effectExtent l="0" t="0" r="635" b="4445"/>
            <wp:docPr id="549858197" name="Picture 1" descr="A diagram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58197" name="Picture 1" descr="A diagram with text and words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7933" cy="389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3822" w14:textId="77777777" w:rsidR="00D2714C" w:rsidRPr="004A7902" w:rsidRDefault="00000000">
      <w:pPr>
        <w:rPr>
          <w:lang w:val="vi-VN"/>
        </w:rPr>
      </w:pPr>
      <w:r w:rsidRPr="004A7902">
        <w:rPr>
          <w:lang w:val="vi-VN"/>
        </w:rPr>
        <w:t>-</w:t>
      </w:r>
      <w:proofErr w:type="spellStart"/>
      <w:r w:rsidRPr="004A7902">
        <w:t>Đặc</w:t>
      </w:r>
      <w:proofErr w:type="spellEnd"/>
      <w:r w:rsidRPr="004A7902">
        <w:t xml:space="preserve"> </w:t>
      </w:r>
      <w:proofErr w:type="spellStart"/>
      <w:r w:rsidRPr="004A7902">
        <w:t>tả</w:t>
      </w:r>
      <w:proofErr w:type="spellEnd"/>
      <w:r w:rsidRPr="004A7902">
        <w:t xml:space="preserve"> use case </w:t>
      </w:r>
      <w:proofErr w:type="spellStart"/>
      <w:r w:rsidRPr="004A7902">
        <w:t>tìm</w:t>
      </w:r>
      <w:proofErr w:type="spellEnd"/>
      <w:r w:rsidRPr="004A7902">
        <w:t xml:space="preserve"> </w:t>
      </w:r>
      <w:proofErr w:type="spellStart"/>
      <w:r w:rsidRPr="004A7902">
        <w:t>kiếm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rPr>
          <w:lang w:val="vi-VN"/>
        </w:rPr>
        <w:t>:</w:t>
      </w:r>
    </w:p>
    <w:tbl>
      <w:tblPr>
        <w:tblStyle w:val="TableGrid"/>
        <w:tblW w:w="8897" w:type="dxa"/>
        <w:tblLook w:val="04A0" w:firstRow="1" w:lastRow="0" w:firstColumn="1" w:lastColumn="0" w:noHBand="0" w:noVBand="1"/>
      </w:tblPr>
      <w:tblGrid>
        <w:gridCol w:w="2130"/>
        <w:gridCol w:w="1221"/>
        <w:gridCol w:w="1970"/>
        <w:gridCol w:w="3576"/>
      </w:tblGrid>
      <w:tr w:rsidR="00D2714C" w:rsidRPr="004A7902" w14:paraId="2ED82EC3" w14:textId="77777777" w:rsidTr="00E4008D">
        <w:tc>
          <w:tcPr>
            <w:tcW w:w="2130" w:type="dxa"/>
          </w:tcPr>
          <w:p w14:paraId="399F3AD5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>UC</w:t>
            </w:r>
          </w:p>
        </w:tc>
        <w:tc>
          <w:tcPr>
            <w:tcW w:w="6767" w:type="dxa"/>
            <w:gridSpan w:val="3"/>
          </w:tcPr>
          <w:p w14:paraId="2CA0C5FC" w14:textId="77777777" w:rsidR="00D2714C" w:rsidRPr="004A7902" w:rsidRDefault="00000000">
            <w:pPr>
              <w:rPr>
                <w:bCs/>
                <w:lang w:val="vi-VN"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Usecase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r w:rsidRPr="004A7902">
              <w:rPr>
                <w:rFonts w:eastAsia="SimSun"/>
                <w:bCs/>
                <w:iCs w:val="0"/>
                <w:color w:val="000000"/>
                <w:lang w:val="vi-VN"/>
              </w:rPr>
              <w:t>Tìm kiếm sản phẩm</w:t>
            </w:r>
          </w:p>
        </w:tc>
      </w:tr>
      <w:tr w:rsidR="00D2714C" w:rsidRPr="004A7902" w14:paraId="14BA0C8D" w14:textId="77777777" w:rsidTr="00E4008D">
        <w:tc>
          <w:tcPr>
            <w:tcW w:w="2130" w:type="dxa"/>
          </w:tcPr>
          <w:p w14:paraId="3686BCFE" w14:textId="77777777" w:rsidR="00D2714C" w:rsidRPr="004A7902" w:rsidRDefault="00000000">
            <w:pPr>
              <w:jc w:val="center"/>
              <w:rPr>
                <w:b/>
              </w:rPr>
            </w:pP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Tác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nhân</w:t>
            </w:r>
            <w:proofErr w:type="spellEnd"/>
          </w:p>
        </w:tc>
        <w:tc>
          <w:tcPr>
            <w:tcW w:w="6767" w:type="dxa"/>
            <w:gridSpan w:val="3"/>
          </w:tcPr>
          <w:p w14:paraId="6A0D210E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Người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dùng</w:t>
            </w:r>
            <w:proofErr w:type="spellEnd"/>
          </w:p>
        </w:tc>
      </w:tr>
      <w:tr w:rsidR="00D2714C" w:rsidRPr="004A7902" w14:paraId="4976C0B0" w14:textId="77777777" w:rsidTr="00E4008D">
        <w:tc>
          <w:tcPr>
            <w:tcW w:w="2130" w:type="dxa"/>
          </w:tcPr>
          <w:p w14:paraId="4080375E" w14:textId="77777777" w:rsidR="00D2714C" w:rsidRPr="004A7902" w:rsidRDefault="00000000">
            <w:pPr>
              <w:jc w:val="center"/>
              <w:rPr>
                <w:b/>
                <w:u w:val="single"/>
                <w:lang w:val="vi-VN"/>
              </w:rPr>
            </w:pPr>
            <w:r w:rsidRPr="004A7902">
              <w:rPr>
                <w:b/>
                <w:lang w:val="vi-VN"/>
              </w:rPr>
              <w:t>Mô tả</w:t>
            </w:r>
          </w:p>
        </w:tc>
        <w:tc>
          <w:tcPr>
            <w:tcW w:w="6767" w:type="dxa"/>
            <w:gridSpan w:val="3"/>
          </w:tcPr>
          <w:p w14:paraId="11D8E931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Người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dùng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có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thể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tìm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kiếm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sản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phẩm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theo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tên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,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danh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mục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,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giá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,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nhà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sản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proofErr w:type="gramStart"/>
            <w:r w:rsidRPr="004A7902">
              <w:rPr>
                <w:rFonts w:eastAsia="SimSun"/>
                <w:bCs/>
                <w:iCs w:val="0"/>
                <w:color w:val="000000"/>
              </w:rPr>
              <w:t>xuất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>,…</w:t>
            </w:r>
            <w:proofErr w:type="gramEnd"/>
          </w:p>
        </w:tc>
      </w:tr>
      <w:tr w:rsidR="00D2714C" w:rsidRPr="004A7902" w14:paraId="7003C164" w14:textId="77777777" w:rsidTr="00E4008D">
        <w:trPr>
          <w:trHeight w:val="1034"/>
        </w:trPr>
        <w:tc>
          <w:tcPr>
            <w:tcW w:w="2130" w:type="dxa"/>
          </w:tcPr>
          <w:p w14:paraId="6BCAE924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lastRenderedPageBreak/>
              <w:t>Sự kiện kích hoạt chức năng</w:t>
            </w:r>
          </w:p>
        </w:tc>
        <w:tc>
          <w:tcPr>
            <w:tcW w:w="6767" w:type="dxa"/>
            <w:gridSpan w:val="3"/>
          </w:tcPr>
          <w:p w14:paraId="625EF5AC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thông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tìm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kiếm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cà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kích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hoạt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tìm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kiếm</w:t>
            </w:r>
            <w:proofErr w:type="spellEnd"/>
          </w:p>
        </w:tc>
      </w:tr>
      <w:tr w:rsidR="00D2714C" w:rsidRPr="004A7902" w14:paraId="3B4D10BF" w14:textId="77777777" w:rsidTr="00E4008D">
        <w:trPr>
          <w:trHeight w:val="476"/>
        </w:trPr>
        <w:tc>
          <w:tcPr>
            <w:tcW w:w="2130" w:type="dxa"/>
          </w:tcPr>
          <w:p w14:paraId="5B1F0779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Tiền điều kiện</w:t>
            </w:r>
          </w:p>
        </w:tc>
        <w:tc>
          <w:tcPr>
            <w:tcW w:w="6767" w:type="dxa"/>
            <w:gridSpan w:val="3"/>
          </w:tcPr>
          <w:p w14:paraId="506E8765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Hệ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thống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đã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nạp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dữ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liệu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sản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phẩm</w:t>
            </w:r>
            <w:proofErr w:type="spellEnd"/>
          </w:p>
        </w:tc>
      </w:tr>
      <w:tr w:rsidR="00D2714C" w:rsidRPr="004A7902" w14:paraId="44C5F367" w14:textId="77777777" w:rsidTr="00E4008D">
        <w:tc>
          <w:tcPr>
            <w:tcW w:w="2130" w:type="dxa"/>
            <w:vMerge w:val="restart"/>
          </w:tcPr>
          <w:p w14:paraId="16884E2D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 xml:space="preserve">Luồng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sự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kiện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chính</w:t>
            </w:r>
            <w:proofErr w:type="spellEnd"/>
          </w:p>
        </w:tc>
        <w:tc>
          <w:tcPr>
            <w:tcW w:w="1221" w:type="dxa"/>
          </w:tcPr>
          <w:p w14:paraId="062BBF36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#</w:t>
            </w:r>
          </w:p>
        </w:tc>
        <w:tc>
          <w:tcPr>
            <w:tcW w:w="1970" w:type="dxa"/>
          </w:tcPr>
          <w:p w14:paraId="57532A32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Thực hiện bởi</w:t>
            </w:r>
          </w:p>
        </w:tc>
        <w:tc>
          <w:tcPr>
            <w:tcW w:w="3576" w:type="dxa"/>
          </w:tcPr>
          <w:p w14:paraId="2C86A71E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Hành động</w:t>
            </w:r>
          </w:p>
        </w:tc>
      </w:tr>
      <w:tr w:rsidR="00D2714C" w:rsidRPr="004A7902" w14:paraId="4213A744" w14:textId="77777777" w:rsidTr="00E4008D">
        <w:tc>
          <w:tcPr>
            <w:tcW w:w="2130" w:type="dxa"/>
            <w:vMerge/>
          </w:tcPr>
          <w:p w14:paraId="79179786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191CD91B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1970" w:type="dxa"/>
          </w:tcPr>
          <w:p w14:paraId="02C1AA2B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Người dùng</w:t>
            </w:r>
          </w:p>
        </w:tc>
        <w:tc>
          <w:tcPr>
            <w:tcW w:w="3576" w:type="dxa"/>
          </w:tcPr>
          <w:p w14:paraId="5AA9E06D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tin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tìm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kiếm</w:t>
            </w:r>
            <w:proofErr w:type="spellEnd"/>
          </w:p>
        </w:tc>
      </w:tr>
      <w:tr w:rsidR="00D2714C" w:rsidRPr="004A7902" w14:paraId="36D76239" w14:textId="77777777" w:rsidTr="00E4008D">
        <w:tc>
          <w:tcPr>
            <w:tcW w:w="2130" w:type="dxa"/>
            <w:vMerge/>
          </w:tcPr>
          <w:p w14:paraId="0704BB3E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5B8FDD56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2</w:t>
            </w:r>
          </w:p>
        </w:tc>
        <w:tc>
          <w:tcPr>
            <w:tcW w:w="1970" w:type="dxa"/>
          </w:tcPr>
          <w:p w14:paraId="392B25B4" w14:textId="77777777" w:rsidR="00D2714C" w:rsidRPr="004A7902" w:rsidRDefault="00000000">
            <w:pPr>
              <w:rPr>
                <w:bCs/>
              </w:rPr>
            </w:pPr>
            <w:r w:rsidRPr="004A7902">
              <w:rPr>
                <w:bCs/>
                <w:lang w:val="vi-VN"/>
              </w:rPr>
              <w:t>Người dùng</w:t>
            </w:r>
          </w:p>
        </w:tc>
        <w:tc>
          <w:tcPr>
            <w:tcW w:w="3576" w:type="dxa"/>
          </w:tcPr>
          <w:p w14:paraId="47522EBA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Kích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hoạt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tìm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kiếm</w:t>
            </w:r>
            <w:proofErr w:type="spellEnd"/>
          </w:p>
        </w:tc>
      </w:tr>
      <w:tr w:rsidR="00D2714C" w:rsidRPr="004A7902" w14:paraId="62F59F91" w14:textId="77777777" w:rsidTr="00E4008D">
        <w:tc>
          <w:tcPr>
            <w:tcW w:w="2130" w:type="dxa"/>
            <w:vMerge/>
          </w:tcPr>
          <w:p w14:paraId="7FDFF793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4E29BE8F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3</w:t>
            </w:r>
          </w:p>
        </w:tc>
        <w:tc>
          <w:tcPr>
            <w:tcW w:w="1970" w:type="dxa"/>
          </w:tcPr>
          <w:p w14:paraId="32804D0A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Hệ thống</w:t>
            </w:r>
          </w:p>
        </w:tc>
        <w:tc>
          <w:tcPr>
            <w:tcW w:w="3576" w:type="dxa"/>
          </w:tcPr>
          <w:p w14:paraId="7F185158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Tìm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kiếm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trả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về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kết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quả</w:t>
            </w:r>
            <w:proofErr w:type="spellEnd"/>
          </w:p>
        </w:tc>
      </w:tr>
      <w:tr w:rsidR="00D2714C" w:rsidRPr="004A7902" w14:paraId="6D7BFB1D" w14:textId="77777777" w:rsidTr="00E4008D">
        <w:tc>
          <w:tcPr>
            <w:tcW w:w="2130" w:type="dxa"/>
            <w:vMerge/>
          </w:tcPr>
          <w:p w14:paraId="03F76E99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465A8CCB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4</w:t>
            </w:r>
          </w:p>
        </w:tc>
        <w:tc>
          <w:tcPr>
            <w:tcW w:w="1970" w:type="dxa"/>
          </w:tcPr>
          <w:p w14:paraId="1AD81DD7" w14:textId="77777777" w:rsidR="00D2714C" w:rsidRPr="004A7902" w:rsidRDefault="00000000">
            <w:pPr>
              <w:rPr>
                <w:bCs/>
              </w:rPr>
            </w:pPr>
            <w:r w:rsidRPr="004A7902">
              <w:rPr>
                <w:bCs/>
                <w:lang w:val="vi-VN"/>
              </w:rPr>
              <w:t>Hệ thống</w:t>
            </w:r>
          </w:p>
        </w:tc>
        <w:tc>
          <w:tcPr>
            <w:tcW w:w="3576" w:type="dxa"/>
          </w:tcPr>
          <w:p w14:paraId="6FFD8FA1" w14:textId="77777777" w:rsidR="00D2714C" w:rsidRPr="004A7902" w:rsidRDefault="00000000">
            <w:pPr>
              <w:rPr>
                <w:bCs/>
              </w:rPr>
            </w:pPr>
            <w:r w:rsidRPr="004A7902">
              <w:rPr>
                <w:rFonts w:eastAsia="SimSun"/>
                <w:bCs/>
                <w:iCs w:val="0"/>
                <w:color w:val="000000"/>
              </w:rPr>
              <w:t xml:space="preserve">Hiển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thị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kết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quả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tìm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kiếm</w:t>
            </w:r>
            <w:proofErr w:type="spellEnd"/>
          </w:p>
        </w:tc>
      </w:tr>
      <w:tr w:rsidR="00D2714C" w:rsidRPr="004A7902" w14:paraId="1056AC26" w14:textId="77777777" w:rsidTr="00E4008D">
        <w:trPr>
          <w:trHeight w:val="1105"/>
        </w:trPr>
        <w:tc>
          <w:tcPr>
            <w:tcW w:w="2130" w:type="dxa"/>
          </w:tcPr>
          <w:p w14:paraId="485D6977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Luồng sự kiện thay thế</w:t>
            </w:r>
          </w:p>
        </w:tc>
        <w:tc>
          <w:tcPr>
            <w:tcW w:w="1221" w:type="dxa"/>
          </w:tcPr>
          <w:p w14:paraId="42A3E3A8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1970" w:type="dxa"/>
          </w:tcPr>
          <w:p w14:paraId="24616D50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Hệ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thống</w:t>
            </w:r>
            <w:proofErr w:type="spellEnd"/>
          </w:p>
          <w:p w14:paraId="48AB6244" w14:textId="77777777" w:rsidR="00D2714C" w:rsidRPr="004A7902" w:rsidRDefault="00D2714C">
            <w:pPr>
              <w:rPr>
                <w:bCs/>
              </w:rPr>
            </w:pPr>
          </w:p>
        </w:tc>
        <w:tc>
          <w:tcPr>
            <w:tcW w:w="3576" w:type="dxa"/>
          </w:tcPr>
          <w:p w14:paraId="71E59A20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Nếu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có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kết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quả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tìm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kiếm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,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hiển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thị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báo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tìm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thấy</w:t>
            </w:r>
            <w:proofErr w:type="spellEnd"/>
          </w:p>
        </w:tc>
      </w:tr>
      <w:tr w:rsidR="00D2714C" w:rsidRPr="004A7902" w14:paraId="490B59E5" w14:textId="77777777" w:rsidTr="00E4008D">
        <w:trPr>
          <w:trHeight w:val="1384"/>
        </w:trPr>
        <w:tc>
          <w:tcPr>
            <w:tcW w:w="2130" w:type="dxa"/>
          </w:tcPr>
          <w:p w14:paraId="6816DE48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 xml:space="preserve">Hậu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điều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kiện</w:t>
            </w:r>
            <w:proofErr w:type="spellEnd"/>
          </w:p>
        </w:tc>
        <w:tc>
          <w:tcPr>
            <w:tcW w:w="6767" w:type="dxa"/>
            <w:gridSpan w:val="3"/>
          </w:tcPr>
          <w:p w14:paraId="505A5E00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</w:pPr>
            <w:r w:rsidRPr="004A7902">
              <w:rPr>
                <w:color w:val="000000"/>
                <w:sz w:val="28"/>
                <w:szCs w:val="28"/>
              </w:rPr>
              <w:t xml:space="preserve">Sau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khi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kết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thúc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hoạt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động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>:</w:t>
            </w:r>
          </w:p>
          <w:p w14:paraId="35D50AC8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proofErr w:type="spellStart"/>
            <w:r w:rsidRPr="004A7902">
              <w:rPr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nhận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kết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quả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tìm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kiếm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hoặc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không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tìm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thấy</w:t>
            </w:r>
            <w:proofErr w:type="spellEnd"/>
          </w:p>
        </w:tc>
      </w:tr>
    </w:tbl>
    <w:p w14:paraId="53848BB8" w14:textId="77777777" w:rsidR="00D2714C" w:rsidRPr="004A7902" w:rsidRDefault="00D2714C">
      <w:pPr>
        <w:rPr>
          <w:lang w:val="vi-VN"/>
        </w:rPr>
      </w:pPr>
    </w:p>
    <w:p w14:paraId="1EF0F068" w14:textId="77777777" w:rsidR="00D2714C" w:rsidRPr="004A7902" w:rsidRDefault="00000000">
      <w:pPr>
        <w:pStyle w:val="Heading3"/>
        <w:rPr>
          <w:lang w:val="vi-VN"/>
        </w:rPr>
      </w:pPr>
      <w:bookmarkStart w:id="106" w:name="_Toc15482"/>
      <w:bookmarkStart w:id="107" w:name="_Toc5124"/>
      <w:bookmarkStart w:id="108" w:name="_Toc166667115"/>
      <w:r w:rsidRPr="004A7902">
        <w:rPr>
          <w:lang w:val="vi-VN"/>
        </w:rPr>
        <w:t xml:space="preserve">2.2.4. Use </w:t>
      </w:r>
      <w:r w:rsidRPr="004A7902">
        <w:t xml:space="preserve">case </w:t>
      </w:r>
      <w:r w:rsidRPr="004A7902">
        <w:rPr>
          <w:lang w:val="vi-VN"/>
        </w:rPr>
        <w:t>Xem bài viết</w:t>
      </w:r>
      <w:bookmarkEnd w:id="106"/>
      <w:bookmarkEnd w:id="107"/>
      <w:bookmarkEnd w:id="108"/>
    </w:p>
    <w:p w14:paraId="1C43821A" w14:textId="77777777" w:rsidR="00D2714C" w:rsidRPr="004A7902" w:rsidRDefault="00000000">
      <w:pPr>
        <w:ind w:firstLine="720"/>
      </w:pPr>
      <w:r w:rsidRPr="004A7902">
        <w:t xml:space="preserve">Cho </w:t>
      </w:r>
      <w:proofErr w:type="spellStart"/>
      <w:r w:rsidRPr="004A7902">
        <w:t>phép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xem</w:t>
      </w:r>
      <w:proofErr w:type="spellEnd"/>
      <w:r w:rsidRPr="004A7902">
        <w:t xml:space="preserve"> </w:t>
      </w:r>
      <w:proofErr w:type="spellStart"/>
      <w:r w:rsidRPr="004A7902">
        <w:t>nội</w:t>
      </w:r>
      <w:proofErr w:type="spellEnd"/>
      <w:r w:rsidRPr="004A7902">
        <w:t xml:space="preserve"> dung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bài</w:t>
      </w:r>
      <w:proofErr w:type="spellEnd"/>
      <w:r w:rsidRPr="004A7902">
        <w:t xml:space="preserve"> </w:t>
      </w:r>
      <w:proofErr w:type="spellStart"/>
      <w:r w:rsidRPr="004A7902">
        <w:t>viết</w:t>
      </w:r>
      <w:proofErr w:type="spellEnd"/>
      <w:r w:rsidRPr="004A7902">
        <w:t xml:space="preserve"> </w:t>
      </w:r>
      <w:proofErr w:type="spellStart"/>
      <w:r w:rsidRPr="004A7902">
        <w:t>được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tải</w:t>
      </w:r>
      <w:proofErr w:type="spellEnd"/>
      <w:r w:rsidRPr="004A7902">
        <w:t xml:space="preserve"> </w:t>
      </w:r>
      <w:proofErr w:type="spellStart"/>
      <w:r w:rsidRPr="004A7902">
        <w:t>trên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.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xem</w:t>
      </w:r>
      <w:proofErr w:type="spellEnd"/>
      <w:r w:rsidRPr="004A7902">
        <w:t xml:space="preserve"> </w:t>
      </w:r>
      <w:proofErr w:type="spellStart"/>
      <w:r w:rsidRPr="004A7902">
        <w:t>danh</w:t>
      </w:r>
      <w:proofErr w:type="spellEnd"/>
      <w:r w:rsidRPr="004A7902">
        <w:t xml:space="preserve"> </w:t>
      </w:r>
      <w:proofErr w:type="spellStart"/>
      <w:r w:rsidRPr="004A7902">
        <w:t>sách</w:t>
      </w:r>
      <w:proofErr w:type="spellEnd"/>
      <w:r w:rsidRPr="004A7902">
        <w:t xml:space="preserve"> </w:t>
      </w:r>
      <w:proofErr w:type="spellStart"/>
      <w:r w:rsidRPr="004A7902">
        <w:t>bài</w:t>
      </w:r>
      <w:proofErr w:type="spellEnd"/>
      <w:r w:rsidRPr="004A7902">
        <w:t xml:space="preserve"> </w:t>
      </w:r>
      <w:proofErr w:type="spellStart"/>
      <w:r w:rsidRPr="004A7902">
        <w:t>viết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chọn</w:t>
      </w:r>
      <w:proofErr w:type="spellEnd"/>
      <w:r w:rsidRPr="004A7902">
        <w:t xml:space="preserve"> </w:t>
      </w:r>
      <w:proofErr w:type="spellStart"/>
      <w:r w:rsidRPr="004A7902">
        <w:t>xem</w:t>
      </w:r>
      <w:proofErr w:type="spellEnd"/>
      <w:r w:rsidRPr="004A7902">
        <w:t xml:space="preserve"> chi </w:t>
      </w:r>
      <w:proofErr w:type="spellStart"/>
      <w:r w:rsidRPr="004A7902">
        <w:t>tiết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bài</w:t>
      </w:r>
      <w:proofErr w:type="spellEnd"/>
      <w:r w:rsidRPr="004A7902">
        <w:t xml:space="preserve"> </w:t>
      </w:r>
      <w:proofErr w:type="spellStart"/>
      <w:r w:rsidRPr="004A7902">
        <w:t>viết</w:t>
      </w:r>
      <w:proofErr w:type="spellEnd"/>
      <w:r w:rsidRPr="004A7902">
        <w:t xml:space="preserve"> </w:t>
      </w:r>
      <w:proofErr w:type="spellStart"/>
      <w:r w:rsidRPr="004A7902">
        <w:t>cụ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. </w:t>
      </w:r>
      <w:proofErr w:type="spellStart"/>
      <w:r w:rsidRPr="004A7902">
        <w:t>Nếu</w:t>
      </w:r>
      <w:proofErr w:type="spellEnd"/>
      <w:r w:rsidRPr="004A7902">
        <w:t xml:space="preserve"> </w:t>
      </w:r>
      <w:proofErr w:type="spellStart"/>
      <w:r w:rsidRPr="004A7902">
        <w:t>không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bài</w:t>
      </w:r>
      <w:proofErr w:type="spellEnd"/>
      <w:r w:rsidRPr="004A7902">
        <w:t xml:space="preserve"> </w:t>
      </w:r>
      <w:proofErr w:type="spellStart"/>
      <w:r w:rsidRPr="004A7902">
        <w:t>viết</w:t>
      </w:r>
      <w:proofErr w:type="spellEnd"/>
      <w:r w:rsidRPr="004A7902">
        <w:t xml:space="preserve">,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 </w:t>
      </w:r>
      <w:proofErr w:type="spellStart"/>
      <w:r w:rsidRPr="004A7902">
        <w:t>sẽ</w:t>
      </w:r>
      <w:proofErr w:type="spellEnd"/>
      <w:r w:rsidRPr="004A7902">
        <w:t xml:space="preserve"> </w:t>
      </w:r>
      <w:proofErr w:type="spellStart"/>
      <w:r w:rsidRPr="004A7902">
        <w:t>hiển</w:t>
      </w:r>
      <w:proofErr w:type="spellEnd"/>
      <w:r w:rsidRPr="004A7902">
        <w:t xml:space="preserve"> </w:t>
      </w:r>
      <w:proofErr w:type="spellStart"/>
      <w:r w:rsidRPr="004A7902">
        <w:t>thị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</w:t>
      </w:r>
      <w:proofErr w:type="spellStart"/>
      <w:r w:rsidRPr="004A7902">
        <w:t>báo</w:t>
      </w:r>
      <w:proofErr w:type="spellEnd"/>
      <w:r w:rsidRPr="004A7902">
        <w:t xml:space="preserve">. </w:t>
      </w: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này</w:t>
      </w:r>
      <w:proofErr w:type="spellEnd"/>
      <w:r w:rsidRPr="004A7902">
        <w:t xml:space="preserve"> </w:t>
      </w:r>
      <w:proofErr w:type="spellStart"/>
      <w:r w:rsidRPr="004A7902">
        <w:t>giúp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tiếp</w:t>
      </w:r>
      <w:proofErr w:type="spellEnd"/>
      <w:r w:rsidRPr="004A7902">
        <w:t xml:space="preserve"> </w:t>
      </w:r>
      <w:proofErr w:type="spellStart"/>
      <w:r w:rsidRPr="004A7902">
        <w:t>cận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hữu</w:t>
      </w:r>
      <w:proofErr w:type="spellEnd"/>
      <w:r w:rsidRPr="004A7902">
        <w:t xml:space="preserve"> </w:t>
      </w:r>
      <w:proofErr w:type="spellStart"/>
      <w:r w:rsidRPr="004A7902">
        <w:t>ích</w:t>
      </w:r>
      <w:proofErr w:type="spellEnd"/>
      <w:r w:rsidRPr="004A7902">
        <w:t xml:space="preserve">, </w:t>
      </w:r>
      <w:proofErr w:type="spellStart"/>
      <w:r w:rsidRPr="004A7902">
        <w:t>cập</w:t>
      </w:r>
      <w:proofErr w:type="spellEnd"/>
      <w:r w:rsidRPr="004A7902">
        <w:t xml:space="preserve"> </w:t>
      </w:r>
      <w:proofErr w:type="spellStart"/>
      <w:r w:rsidRPr="004A7902">
        <w:t>nhật</w:t>
      </w:r>
      <w:proofErr w:type="spellEnd"/>
      <w:r w:rsidRPr="004A7902">
        <w:t xml:space="preserve"> </w:t>
      </w:r>
      <w:proofErr w:type="spellStart"/>
      <w:r w:rsidRPr="004A7902">
        <w:t>kiến</w:t>
      </w:r>
      <w:proofErr w:type="spellEnd"/>
      <w:r w:rsidRPr="004A7902">
        <w:t xml:space="preserve"> </w:t>
      </w:r>
      <w:proofErr w:type="spellStart"/>
      <w:r w:rsidRPr="004A7902">
        <w:t>thức</w:t>
      </w:r>
      <w:proofErr w:type="spellEnd"/>
      <w:r w:rsidRPr="004A7902">
        <w:t xml:space="preserve"> </w:t>
      </w:r>
      <w:proofErr w:type="spellStart"/>
      <w:r w:rsidRPr="004A7902">
        <w:t>mới</w:t>
      </w:r>
      <w:proofErr w:type="spellEnd"/>
      <w:r w:rsidRPr="004A7902">
        <w:t xml:space="preserve"> </w:t>
      </w:r>
      <w:proofErr w:type="spellStart"/>
      <w:r w:rsidRPr="004A7902">
        <w:t>về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>/</w:t>
      </w:r>
      <w:proofErr w:type="spellStart"/>
      <w:r w:rsidRPr="004A7902">
        <w:t>dịch</w:t>
      </w:r>
      <w:proofErr w:type="spellEnd"/>
      <w:r w:rsidRPr="004A7902">
        <w:t xml:space="preserve"> </w:t>
      </w:r>
      <w:proofErr w:type="spellStart"/>
      <w:r w:rsidRPr="004A7902">
        <w:t>vụ</w:t>
      </w:r>
      <w:proofErr w:type="spellEnd"/>
      <w:r w:rsidRPr="004A7902">
        <w:t>.</w:t>
      </w:r>
    </w:p>
    <w:p w14:paraId="64E2DB63" w14:textId="77777777" w:rsidR="00D2714C" w:rsidRPr="004A7902" w:rsidRDefault="00000000">
      <w:r w:rsidRPr="004A7902">
        <w:rPr>
          <w:noProof/>
        </w:rPr>
        <w:drawing>
          <wp:inline distT="0" distB="0" distL="0" distR="0" wp14:anchorId="3BEDCF95" wp14:editId="2D416863">
            <wp:extent cx="5048885" cy="1447800"/>
            <wp:effectExtent l="0" t="0" r="10795" b="0"/>
            <wp:docPr id="1843585314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85314" name="Picture 1" descr="A black and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4ACA" w14:textId="77777777" w:rsidR="00D2714C" w:rsidRPr="004A7902" w:rsidRDefault="00000000">
      <w:pPr>
        <w:pStyle w:val="Style2"/>
      </w:pPr>
      <w:bookmarkStart w:id="109" w:name="_Toc30477"/>
      <w:r w:rsidRPr="004A7902">
        <w:t>Hình 2.8 Sơ đồ minh họa use case xem bài viết</w:t>
      </w:r>
      <w:bookmarkEnd w:id="109"/>
    </w:p>
    <w:p w14:paraId="28CD21D1" w14:textId="77777777" w:rsidR="00D2714C" w:rsidRPr="004A7902" w:rsidRDefault="00000000">
      <w:pPr>
        <w:rPr>
          <w:lang w:val="vi-VN"/>
        </w:rPr>
      </w:pPr>
      <w:r w:rsidRPr="004A7902">
        <w:rPr>
          <w:lang w:val="vi-VN"/>
        </w:rPr>
        <w:t>-</w:t>
      </w:r>
      <w:proofErr w:type="spellStart"/>
      <w:r w:rsidRPr="004A7902">
        <w:t>Sơ</w:t>
      </w:r>
      <w:proofErr w:type="spellEnd"/>
      <w:r w:rsidRPr="004A7902">
        <w:t xml:space="preserve"> </w:t>
      </w:r>
      <w:proofErr w:type="spellStart"/>
      <w:r w:rsidRPr="004A7902">
        <w:t>đồ</w:t>
      </w:r>
      <w:proofErr w:type="spellEnd"/>
      <w:r w:rsidRPr="004A7902">
        <w:t xml:space="preserve"> activity diagram </w:t>
      </w:r>
      <w:proofErr w:type="spellStart"/>
      <w:r w:rsidRPr="004A7902">
        <w:t>của</w:t>
      </w:r>
      <w:proofErr w:type="spellEnd"/>
      <w:r w:rsidRPr="004A7902">
        <w:t xml:space="preserve"> use case </w:t>
      </w:r>
      <w:proofErr w:type="spellStart"/>
      <w:r w:rsidRPr="004A7902">
        <w:t>xem</w:t>
      </w:r>
      <w:proofErr w:type="spellEnd"/>
      <w:r w:rsidRPr="004A7902">
        <w:t xml:space="preserve"> </w:t>
      </w:r>
      <w:proofErr w:type="spellStart"/>
      <w:r w:rsidRPr="004A7902">
        <w:t>bài</w:t>
      </w:r>
      <w:proofErr w:type="spellEnd"/>
      <w:r w:rsidRPr="004A7902">
        <w:t xml:space="preserve"> </w:t>
      </w:r>
      <w:proofErr w:type="spellStart"/>
      <w:r w:rsidRPr="004A7902">
        <w:t>viết</w:t>
      </w:r>
      <w:proofErr w:type="spellEnd"/>
      <w:r w:rsidRPr="004A7902">
        <w:rPr>
          <w:lang w:val="vi-VN"/>
        </w:rPr>
        <w:t>:</w:t>
      </w:r>
    </w:p>
    <w:p w14:paraId="60972145" w14:textId="77777777" w:rsidR="00D2714C" w:rsidRPr="004A7902" w:rsidRDefault="00000000">
      <w:r w:rsidRPr="004A7902">
        <w:rPr>
          <w:noProof/>
        </w:rPr>
        <w:lastRenderedPageBreak/>
        <w:drawing>
          <wp:inline distT="0" distB="0" distL="0" distR="0" wp14:anchorId="414E6EF6" wp14:editId="565D3D66">
            <wp:extent cx="5572125" cy="4067175"/>
            <wp:effectExtent l="0" t="0" r="9525" b="9525"/>
            <wp:docPr id="1141936461" name="Picture 1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36461" name="Picture 1" descr="A diagram of a projec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7496" cy="40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45CF" w14:textId="77777777" w:rsidR="00D2714C" w:rsidRPr="004A7902" w:rsidRDefault="00000000">
      <w:pPr>
        <w:rPr>
          <w:lang w:val="vi-VN"/>
        </w:rPr>
      </w:pPr>
      <w:r w:rsidRPr="004A7902">
        <w:rPr>
          <w:lang w:val="vi-VN"/>
        </w:rPr>
        <w:t>-</w:t>
      </w:r>
      <w:proofErr w:type="spellStart"/>
      <w:r w:rsidRPr="004A7902">
        <w:t>Đặc</w:t>
      </w:r>
      <w:proofErr w:type="spellEnd"/>
      <w:r w:rsidRPr="004A7902">
        <w:t xml:space="preserve"> </w:t>
      </w:r>
      <w:proofErr w:type="spellStart"/>
      <w:r w:rsidRPr="004A7902">
        <w:t>tả</w:t>
      </w:r>
      <w:proofErr w:type="spellEnd"/>
      <w:r w:rsidRPr="004A7902">
        <w:t xml:space="preserve"> use case </w:t>
      </w:r>
      <w:proofErr w:type="spellStart"/>
      <w:r w:rsidRPr="004A7902">
        <w:t>xem</w:t>
      </w:r>
      <w:proofErr w:type="spellEnd"/>
      <w:r w:rsidRPr="004A7902">
        <w:t xml:space="preserve"> </w:t>
      </w:r>
      <w:proofErr w:type="spellStart"/>
      <w:r w:rsidRPr="004A7902">
        <w:t>bài</w:t>
      </w:r>
      <w:proofErr w:type="spellEnd"/>
      <w:r w:rsidRPr="004A7902">
        <w:t xml:space="preserve"> </w:t>
      </w:r>
      <w:proofErr w:type="spellStart"/>
      <w:r w:rsidRPr="004A7902">
        <w:t>viết</w:t>
      </w:r>
      <w:proofErr w:type="spellEnd"/>
      <w:r w:rsidRPr="004A7902">
        <w:rPr>
          <w:lang w:val="vi-VN"/>
        </w:rPr>
        <w:t>:</w:t>
      </w:r>
    </w:p>
    <w:tbl>
      <w:tblPr>
        <w:tblStyle w:val="TableGrid"/>
        <w:tblW w:w="8897" w:type="dxa"/>
        <w:tblLook w:val="04A0" w:firstRow="1" w:lastRow="0" w:firstColumn="1" w:lastColumn="0" w:noHBand="0" w:noVBand="1"/>
      </w:tblPr>
      <w:tblGrid>
        <w:gridCol w:w="1967"/>
        <w:gridCol w:w="1384"/>
        <w:gridCol w:w="1970"/>
        <w:gridCol w:w="3576"/>
      </w:tblGrid>
      <w:tr w:rsidR="00D2714C" w:rsidRPr="004A7902" w14:paraId="10CF51D1" w14:textId="77777777" w:rsidTr="00E4008D">
        <w:tc>
          <w:tcPr>
            <w:tcW w:w="1967" w:type="dxa"/>
          </w:tcPr>
          <w:p w14:paraId="7056E5B2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>UC</w:t>
            </w:r>
          </w:p>
        </w:tc>
        <w:tc>
          <w:tcPr>
            <w:tcW w:w="6930" w:type="dxa"/>
            <w:gridSpan w:val="3"/>
          </w:tcPr>
          <w:p w14:paraId="50B6D327" w14:textId="77777777" w:rsidR="00D2714C" w:rsidRPr="004A7902" w:rsidRDefault="00000000">
            <w:pPr>
              <w:rPr>
                <w:bCs/>
                <w:lang w:val="vi-VN"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Usecase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r w:rsidRPr="004A7902">
              <w:rPr>
                <w:rFonts w:eastAsia="SimSun"/>
                <w:bCs/>
                <w:iCs w:val="0"/>
                <w:color w:val="000000"/>
                <w:lang w:val="vi-VN"/>
              </w:rPr>
              <w:t>Xem bài viết</w:t>
            </w:r>
          </w:p>
        </w:tc>
      </w:tr>
      <w:tr w:rsidR="00D2714C" w:rsidRPr="004A7902" w14:paraId="5FCB753F" w14:textId="77777777" w:rsidTr="00E4008D">
        <w:tc>
          <w:tcPr>
            <w:tcW w:w="1967" w:type="dxa"/>
          </w:tcPr>
          <w:p w14:paraId="7C827FCF" w14:textId="77777777" w:rsidR="00D2714C" w:rsidRPr="004A7902" w:rsidRDefault="00000000">
            <w:pPr>
              <w:jc w:val="center"/>
              <w:rPr>
                <w:b/>
              </w:rPr>
            </w:pP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Tác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nhân</w:t>
            </w:r>
            <w:proofErr w:type="spellEnd"/>
          </w:p>
        </w:tc>
        <w:tc>
          <w:tcPr>
            <w:tcW w:w="6930" w:type="dxa"/>
            <w:gridSpan w:val="3"/>
          </w:tcPr>
          <w:p w14:paraId="356E33F1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Người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dùng</w:t>
            </w:r>
            <w:proofErr w:type="spellEnd"/>
          </w:p>
        </w:tc>
      </w:tr>
      <w:tr w:rsidR="00D2714C" w:rsidRPr="004A7902" w14:paraId="79F29AD0" w14:textId="77777777" w:rsidTr="00E4008D">
        <w:tc>
          <w:tcPr>
            <w:tcW w:w="1967" w:type="dxa"/>
          </w:tcPr>
          <w:p w14:paraId="1B5DE3C8" w14:textId="77777777" w:rsidR="00D2714C" w:rsidRPr="004A7902" w:rsidRDefault="00000000">
            <w:pPr>
              <w:jc w:val="center"/>
              <w:rPr>
                <w:b/>
                <w:u w:val="single"/>
                <w:lang w:val="vi-VN"/>
              </w:rPr>
            </w:pPr>
            <w:r w:rsidRPr="004A7902">
              <w:rPr>
                <w:b/>
                <w:lang w:val="vi-VN"/>
              </w:rPr>
              <w:t>Mô tả</w:t>
            </w:r>
          </w:p>
        </w:tc>
        <w:tc>
          <w:tcPr>
            <w:tcW w:w="6930" w:type="dxa"/>
            <w:gridSpan w:val="3"/>
          </w:tcPr>
          <w:p w14:paraId="7BF826BA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Người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dùng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có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thể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xem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nội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dung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các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bài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viết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trên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hệ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thống</w:t>
            </w:r>
            <w:proofErr w:type="spellEnd"/>
          </w:p>
        </w:tc>
      </w:tr>
      <w:tr w:rsidR="00D2714C" w:rsidRPr="004A7902" w14:paraId="6C03C0E4" w14:textId="77777777" w:rsidTr="00E4008D">
        <w:trPr>
          <w:trHeight w:val="1416"/>
        </w:trPr>
        <w:tc>
          <w:tcPr>
            <w:tcW w:w="1967" w:type="dxa"/>
          </w:tcPr>
          <w:p w14:paraId="6B2A1778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Sự kiện kích hoạt chức năng</w:t>
            </w:r>
          </w:p>
        </w:tc>
        <w:tc>
          <w:tcPr>
            <w:tcW w:w="6930" w:type="dxa"/>
            <w:gridSpan w:val="3"/>
          </w:tcPr>
          <w:p w14:paraId="48D344D0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chọn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xem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bài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viết</w:t>
            </w:r>
            <w:proofErr w:type="spellEnd"/>
          </w:p>
        </w:tc>
      </w:tr>
      <w:tr w:rsidR="00D2714C" w:rsidRPr="004A7902" w14:paraId="48D266A1" w14:textId="77777777" w:rsidTr="00E4008D">
        <w:trPr>
          <w:trHeight w:val="476"/>
        </w:trPr>
        <w:tc>
          <w:tcPr>
            <w:tcW w:w="1967" w:type="dxa"/>
          </w:tcPr>
          <w:p w14:paraId="670BE928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Tiền điều kiện</w:t>
            </w:r>
          </w:p>
        </w:tc>
        <w:tc>
          <w:tcPr>
            <w:tcW w:w="6930" w:type="dxa"/>
            <w:gridSpan w:val="3"/>
          </w:tcPr>
          <w:p w14:paraId="4EFC86F6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iCs w:val="0"/>
                <w:color w:val="000000"/>
              </w:rPr>
              <w:t>Hệ</w:t>
            </w:r>
            <w:proofErr w:type="spellEnd"/>
            <w:r w:rsidRPr="004A7902">
              <w:rPr>
                <w:rFonts w:eastAsia="SimSun"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iCs w:val="0"/>
                <w:color w:val="000000"/>
              </w:rPr>
              <w:t>thống</w:t>
            </w:r>
            <w:proofErr w:type="spellEnd"/>
            <w:r w:rsidRPr="004A7902">
              <w:rPr>
                <w:rFonts w:eastAsia="SimSun"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iCs w:val="0"/>
                <w:color w:val="000000"/>
              </w:rPr>
              <w:t>đã</w:t>
            </w:r>
            <w:proofErr w:type="spellEnd"/>
            <w:r w:rsidRPr="004A7902">
              <w:rPr>
                <w:rFonts w:eastAsia="SimSun"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iCs w:val="0"/>
                <w:color w:val="000000"/>
              </w:rPr>
              <w:t>có</w:t>
            </w:r>
            <w:proofErr w:type="spellEnd"/>
            <w:r w:rsidRPr="004A7902">
              <w:rPr>
                <w:rFonts w:eastAsia="SimSun"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iCs w:val="0"/>
                <w:color w:val="000000"/>
              </w:rPr>
              <w:t>dữ</w:t>
            </w:r>
            <w:proofErr w:type="spellEnd"/>
            <w:r w:rsidRPr="004A7902">
              <w:rPr>
                <w:rFonts w:eastAsia="SimSun"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iCs w:val="0"/>
                <w:color w:val="000000"/>
              </w:rPr>
              <w:t>liệu</w:t>
            </w:r>
            <w:proofErr w:type="spellEnd"/>
            <w:r w:rsidRPr="004A7902">
              <w:rPr>
                <w:rFonts w:eastAsia="SimSun"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iCs w:val="0"/>
                <w:color w:val="000000"/>
              </w:rPr>
              <w:t>bài</w:t>
            </w:r>
            <w:proofErr w:type="spellEnd"/>
            <w:r w:rsidRPr="004A7902">
              <w:rPr>
                <w:rFonts w:eastAsia="SimSun"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iCs w:val="0"/>
                <w:color w:val="000000"/>
              </w:rPr>
              <w:t>viết</w:t>
            </w:r>
            <w:proofErr w:type="spellEnd"/>
          </w:p>
        </w:tc>
      </w:tr>
      <w:tr w:rsidR="00D2714C" w:rsidRPr="004A7902" w14:paraId="69138A4B" w14:textId="77777777" w:rsidTr="00E4008D">
        <w:tc>
          <w:tcPr>
            <w:tcW w:w="1967" w:type="dxa"/>
            <w:vMerge w:val="restart"/>
          </w:tcPr>
          <w:p w14:paraId="4AB81178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 xml:space="preserve">Luồng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sự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kiện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chính</w:t>
            </w:r>
            <w:proofErr w:type="spellEnd"/>
          </w:p>
        </w:tc>
        <w:tc>
          <w:tcPr>
            <w:tcW w:w="1384" w:type="dxa"/>
          </w:tcPr>
          <w:p w14:paraId="1283006A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#</w:t>
            </w:r>
          </w:p>
        </w:tc>
        <w:tc>
          <w:tcPr>
            <w:tcW w:w="1970" w:type="dxa"/>
          </w:tcPr>
          <w:p w14:paraId="46B3917D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Thực hiện bởi</w:t>
            </w:r>
          </w:p>
        </w:tc>
        <w:tc>
          <w:tcPr>
            <w:tcW w:w="3576" w:type="dxa"/>
          </w:tcPr>
          <w:p w14:paraId="71E13DFA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Hành động</w:t>
            </w:r>
          </w:p>
        </w:tc>
      </w:tr>
      <w:tr w:rsidR="00D2714C" w:rsidRPr="004A7902" w14:paraId="5AE88F0F" w14:textId="77777777" w:rsidTr="00E4008D">
        <w:tc>
          <w:tcPr>
            <w:tcW w:w="1967" w:type="dxa"/>
            <w:vMerge/>
          </w:tcPr>
          <w:p w14:paraId="2DAD3D6F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384" w:type="dxa"/>
          </w:tcPr>
          <w:p w14:paraId="6A1A8B29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1970" w:type="dxa"/>
          </w:tcPr>
          <w:p w14:paraId="17599ACF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Người dùng</w:t>
            </w:r>
          </w:p>
        </w:tc>
        <w:tc>
          <w:tcPr>
            <w:tcW w:w="3576" w:type="dxa"/>
          </w:tcPr>
          <w:p w14:paraId="6394B4CA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Chọn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xem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bài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viết</w:t>
            </w:r>
            <w:proofErr w:type="spellEnd"/>
          </w:p>
        </w:tc>
      </w:tr>
      <w:tr w:rsidR="00D2714C" w:rsidRPr="004A7902" w14:paraId="631E94FF" w14:textId="77777777" w:rsidTr="00E4008D">
        <w:tc>
          <w:tcPr>
            <w:tcW w:w="1967" w:type="dxa"/>
            <w:vMerge/>
          </w:tcPr>
          <w:p w14:paraId="26C51EF2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384" w:type="dxa"/>
          </w:tcPr>
          <w:p w14:paraId="7341045A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2</w:t>
            </w:r>
          </w:p>
        </w:tc>
        <w:tc>
          <w:tcPr>
            <w:tcW w:w="1970" w:type="dxa"/>
          </w:tcPr>
          <w:p w14:paraId="2050D3C1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Hệ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thống</w:t>
            </w:r>
            <w:proofErr w:type="spellEnd"/>
          </w:p>
          <w:p w14:paraId="57D84BAF" w14:textId="77777777" w:rsidR="00D2714C" w:rsidRPr="004A7902" w:rsidRDefault="00D2714C">
            <w:pPr>
              <w:rPr>
                <w:bCs/>
              </w:rPr>
            </w:pPr>
          </w:p>
        </w:tc>
        <w:tc>
          <w:tcPr>
            <w:tcW w:w="3576" w:type="dxa"/>
          </w:tcPr>
          <w:p w14:paraId="1FDC57BC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Lấy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danh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sách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bài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viết</w:t>
            </w:r>
            <w:proofErr w:type="spellEnd"/>
          </w:p>
        </w:tc>
      </w:tr>
      <w:tr w:rsidR="00D2714C" w:rsidRPr="004A7902" w14:paraId="74CA9BA3" w14:textId="77777777" w:rsidTr="00E4008D">
        <w:trPr>
          <w:trHeight w:val="846"/>
        </w:trPr>
        <w:tc>
          <w:tcPr>
            <w:tcW w:w="1967" w:type="dxa"/>
            <w:vMerge/>
          </w:tcPr>
          <w:p w14:paraId="2746E257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384" w:type="dxa"/>
          </w:tcPr>
          <w:p w14:paraId="6565E611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3</w:t>
            </w:r>
          </w:p>
        </w:tc>
        <w:tc>
          <w:tcPr>
            <w:tcW w:w="1970" w:type="dxa"/>
          </w:tcPr>
          <w:p w14:paraId="1137F870" w14:textId="77777777" w:rsidR="00D2714C" w:rsidRPr="004A7902" w:rsidRDefault="00000000">
            <w:pPr>
              <w:widowControl/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Hệ thống</w:t>
            </w:r>
          </w:p>
          <w:p w14:paraId="2B42A77F" w14:textId="77777777" w:rsidR="00D2714C" w:rsidRPr="004A7902" w:rsidRDefault="00D2714C">
            <w:pPr>
              <w:rPr>
                <w:bCs/>
                <w:lang w:val="vi-VN"/>
              </w:rPr>
            </w:pPr>
          </w:p>
        </w:tc>
        <w:tc>
          <w:tcPr>
            <w:tcW w:w="3576" w:type="dxa"/>
          </w:tcPr>
          <w:p w14:paraId="37207F90" w14:textId="77777777" w:rsidR="00D2714C" w:rsidRPr="004A7902" w:rsidRDefault="00000000">
            <w:pPr>
              <w:rPr>
                <w:bCs/>
              </w:rPr>
            </w:pPr>
            <w:r w:rsidRPr="004A7902">
              <w:rPr>
                <w:rFonts w:eastAsia="SimSun"/>
                <w:bCs/>
                <w:iCs w:val="0"/>
                <w:color w:val="000000"/>
              </w:rPr>
              <w:t xml:space="preserve">Hiển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thị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danh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sách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bài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viết</w:t>
            </w:r>
            <w:proofErr w:type="spellEnd"/>
          </w:p>
        </w:tc>
      </w:tr>
      <w:tr w:rsidR="00D2714C" w:rsidRPr="004A7902" w14:paraId="6D89F128" w14:textId="77777777" w:rsidTr="00E4008D">
        <w:trPr>
          <w:trHeight w:val="1013"/>
        </w:trPr>
        <w:tc>
          <w:tcPr>
            <w:tcW w:w="1967" w:type="dxa"/>
            <w:vMerge/>
          </w:tcPr>
          <w:p w14:paraId="1BC1C4BD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384" w:type="dxa"/>
          </w:tcPr>
          <w:p w14:paraId="73A53856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4</w:t>
            </w:r>
          </w:p>
        </w:tc>
        <w:tc>
          <w:tcPr>
            <w:tcW w:w="1970" w:type="dxa"/>
          </w:tcPr>
          <w:p w14:paraId="246F257E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Người dùng</w:t>
            </w:r>
          </w:p>
        </w:tc>
        <w:tc>
          <w:tcPr>
            <w:tcW w:w="3576" w:type="dxa"/>
          </w:tcPr>
          <w:p w14:paraId="56FE1C21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Chọn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bài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viết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cần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xem</w:t>
            </w:r>
            <w:proofErr w:type="spellEnd"/>
          </w:p>
        </w:tc>
      </w:tr>
      <w:tr w:rsidR="00D2714C" w:rsidRPr="004A7902" w14:paraId="653685B8" w14:textId="77777777" w:rsidTr="00E4008D">
        <w:trPr>
          <w:trHeight w:val="949"/>
        </w:trPr>
        <w:tc>
          <w:tcPr>
            <w:tcW w:w="1967" w:type="dxa"/>
            <w:vMerge/>
          </w:tcPr>
          <w:p w14:paraId="5FF57D32" w14:textId="77777777" w:rsidR="00D2714C" w:rsidRPr="004A7902" w:rsidRDefault="00D2714C">
            <w:pPr>
              <w:jc w:val="center"/>
              <w:rPr>
                <w:b/>
                <w:lang w:val="vi-VN"/>
              </w:rPr>
            </w:pPr>
          </w:p>
        </w:tc>
        <w:tc>
          <w:tcPr>
            <w:tcW w:w="1384" w:type="dxa"/>
          </w:tcPr>
          <w:p w14:paraId="67D0D621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5</w:t>
            </w:r>
          </w:p>
        </w:tc>
        <w:tc>
          <w:tcPr>
            <w:tcW w:w="1970" w:type="dxa"/>
          </w:tcPr>
          <w:p w14:paraId="51B3B091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Hệ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thống</w:t>
            </w:r>
            <w:proofErr w:type="spellEnd"/>
          </w:p>
          <w:p w14:paraId="758978D3" w14:textId="77777777" w:rsidR="00D2714C" w:rsidRPr="004A7902" w:rsidRDefault="00D2714C">
            <w:pPr>
              <w:rPr>
                <w:bCs/>
              </w:rPr>
            </w:pPr>
          </w:p>
        </w:tc>
        <w:tc>
          <w:tcPr>
            <w:tcW w:w="3576" w:type="dxa"/>
          </w:tcPr>
          <w:p w14:paraId="35ED21CD" w14:textId="77777777" w:rsidR="00D2714C" w:rsidRPr="004A7902" w:rsidRDefault="00000000">
            <w:pPr>
              <w:rPr>
                <w:rFonts w:eastAsia="SimSun"/>
                <w:bCs/>
                <w:iCs w:val="0"/>
                <w:color w:val="000000"/>
                <w:lang w:val="vi-VN"/>
              </w:rPr>
            </w:pPr>
            <w:r w:rsidRPr="004A7902">
              <w:rPr>
                <w:rFonts w:eastAsia="SimSun"/>
                <w:bCs/>
                <w:iCs w:val="0"/>
                <w:color w:val="000000"/>
              </w:rPr>
              <w:t xml:space="preserve">Hiển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thị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nội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dung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bài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viế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  <w:lang w:val="vi-VN"/>
              </w:rPr>
              <w:t>t</w:t>
            </w:r>
          </w:p>
        </w:tc>
      </w:tr>
      <w:tr w:rsidR="00D2714C" w:rsidRPr="004A7902" w14:paraId="7E5AAD61" w14:textId="77777777" w:rsidTr="00E4008D">
        <w:trPr>
          <w:trHeight w:val="997"/>
        </w:trPr>
        <w:tc>
          <w:tcPr>
            <w:tcW w:w="1967" w:type="dxa"/>
          </w:tcPr>
          <w:p w14:paraId="77B4D249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Luồng sự kiện thay thế</w:t>
            </w:r>
          </w:p>
        </w:tc>
        <w:tc>
          <w:tcPr>
            <w:tcW w:w="1384" w:type="dxa"/>
          </w:tcPr>
          <w:p w14:paraId="6EF430AE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1970" w:type="dxa"/>
          </w:tcPr>
          <w:p w14:paraId="28FC6E49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Hệ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thống</w:t>
            </w:r>
            <w:proofErr w:type="spellEnd"/>
          </w:p>
          <w:p w14:paraId="771FAFB9" w14:textId="77777777" w:rsidR="00D2714C" w:rsidRPr="004A7902" w:rsidRDefault="00D2714C">
            <w:pPr>
              <w:rPr>
                <w:bCs/>
              </w:rPr>
            </w:pPr>
          </w:p>
        </w:tc>
        <w:tc>
          <w:tcPr>
            <w:tcW w:w="3576" w:type="dxa"/>
          </w:tcPr>
          <w:p w14:paraId="15A537CF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Nếu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có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bài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viết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,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hiển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thị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báo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có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bài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viết</w:t>
            </w:r>
            <w:proofErr w:type="spellEnd"/>
          </w:p>
        </w:tc>
      </w:tr>
      <w:tr w:rsidR="00D2714C" w:rsidRPr="004A7902" w14:paraId="7A94A297" w14:textId="77777777" w:rsidTr="00E4008D">
        <w:trPr>
          <w:trHeight w:val="1194"/>
        </w:trPr>
        <w:tc>
          <w:tcPr>
            <w:tcW w:w="1967" w:type="dxa"/>
          </w:tcPr>
          <w:p w14:paraId="77BA5061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 xml:space="preserve">Hậu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điều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kiện</w:t>
            </w:r>
            <w:proofErr w:type="spellEnd"/>
          </w:p>
        </w:tc>
        <w:tc>
          <w:tcPr>
            <w:tcW w:w="6930" w:type="dxa"/>
            <w:gridSpan w:val="3"/>
          </w:tcPr>
          <w:p w14:paraId="41AA9A0A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</w:pPr>
            <w:r w:rsidRPr="004A7902">
              <w:rPr>
                <w:color w:val="000000"/>
                <w:sz w:val="28"/>
                <w:szCs w:val="28"/>
              </w:rPr>
              <w:t xml:space="preserve">Sau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khi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kết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thúc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hoạt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động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>:</w:t>
            </w:r>
          </w:p>
          <w:p w14:paraId="48E454C3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proofErr w:type="spellStart"/>
            <w:r w:rsidRPr="004A7902">
              <w:rPr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xem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bài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viết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hoặc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báo</w:t>
            </w:r>
            <w:proofErr w:type="spellEnd"/>
          </w:p>
        </w:tc>
      </w:tr>
    </w:tbl>
    <w:p w14:paraId="332E6E52" w14:textId="77777777" w:rsidR="00D2714C" w:rsidRPr="004A7902" w:rsidRDefault="00D2714C">
      <w:pPr>
        <w:rPr>
          <w:lang w:val="vi-VN"/>
        </w:rPr>
      </w:pPr>
    </w:p>
    <w:p w14:paraId="174B162F" w14:textId="77777777" w:rsidR="00D2714C" w:rsidRPr="004A7902" w:rsidRDefault="00000000">
      <w:pPr>
        <w:pStyle w:val="Heading3"/>
        <w:rPr>
          <w:lang w:val="vi-VN"/>
        </w:rPr>
      </w:pPr>
      <w:bookmarkStart w:id="110" w:name="_Toc16095"/>
      <w:bookmarkStart w:id="111" w:name="_Toc22571"/>
      <w:bookmarkStart w:id="112" w:name="_Toc166667116"/>
      <w:r w:rsidRPr="004A7902">
        <w:rPr>
          <w:lang w:val="vi-VN"/>
        </w:rPr>
        <w:t xml:space="preserve">2.2.5. Use </w:t>
      </w:r>
      <w:r w:rsidRPr="004A7902">
        <w:t xml:space="preserve">case </w:t>
      </w:r>
      <w:r w:rsidRPr="004A7902">
        <w:rPr>
          <w:lang w:val="vi-VN"/>
        </w:rPr>
        <w:t>Xem sản phẩm</w:t>
      </w:r>
      <w:bookmarkEnd w:id="110"/>
      <w:bookmarkEnd w:id="111"/>
      <w:bookmarkEnd w:id="112"/>
    </w:p>
    <w:p w14:paraId="369ECD1C" w14:textId="77777777" w:rsidR="00D2714C" w:rsidRPr="004A7902" w:rsidRDefault="00000000">
      <w:pPr>
        <w:ind w:firstLine="720"/>
      </w:pPr>
      <w:r w:rsidRPr="004A7902">
        <w:t xml:space="preserve">Cho </w:t>
      </w:r>
      <w:proofErr w:type="spellStart"/>
      <w:r w:rsidRPr="004A7902">
        <w:t>phép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xem</w:t>
      </w:r>
      <w:proofErr w:type="spellEnd"/>
      <w:r w:rsidRPr="004A7902">
        <w:t xml:space="preserve"> </w:t>
      </w:r>
      <w:proofErr w:type="spellStart"/>
      <w:r w:rsidRPr="004A7902">
        <w:t>nội</w:t>
      </w:r>
      <w:proofErr w:type="spellEnd"/>
      <w:r w:rsidRPr="004A7902">
        <w:t xml:space="preserve"> dung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được</w:t>
      </w:r>
      <w:proofErr w:type="spellEnd"/>
      <w:r w:rsidRPr="004A7902">
        <w:t xml:space="preserve"> </w:t>
      </w:r>
      <w:proofErr w:type="spellStart"/>
      <w:r w:rsidRPr="004A7902">
        <w:t>bày</w:t>
      </w:r>
      <w:proofErr w:type="spellEnd"/>
      <w:r w:rsidRPr="004A7902">
        <w:t xml:space="preserve"> </w:t>
      </w:r>
      <w:proofErr w:type="spellStart"/>
      <w:r w:rsidRPr="004A7902">
        <w:t>bán</w:t>
      </w:r>
      <w:proofErr w:type="spellEnd"/>
      <w:r w:rsidRPr="004A7902">
        <w:t xml:space="preserve"> </w:t>
      </w:r>
      <w:proofErr w:type="spellStart"/>
      <w:r w:rsidRPr="004A7902">
        <w:t>trên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.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xem</w:t>
      </w:r>
      <w:proofErr w:type="spellEnd"/>
      <w:r w:rsidRPr="004A7902">
        <w:t xml:space="preserve"> </w:t>
      </w:r>
      <w:proofErr w:type="spellStart"/>
      <w:r w:rsidRPr="004A7902">
        <w:t>danh</w:t>
      </w:r>
      <w:proofErr w:type="spellEnd"/>
      <w:r w:rsidRPr="004A7902">
        <w:t xml:space="preserve"> </w:t>
      </w:r>
      <w:proofErr w:type="spellStart"/>
      <w:r w:rsidRPr="004A7902">
        <w:t>sách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chọn</w:t>
      </w:r>
      <w:proofErr w:type="spellEnd"/>
      <w:r w:rsidRPr="004A7902">
        <w:t xml:space="preserve"> </w:t>
      </w:r>
      <w:proofErr w:type="spellStart"/>
      <w:r w:rsidRPr="004A7902">
        <w:t>xem</w:t>
      </w:r>
      <w:proofErr w:type="spellEnd"/>
      <w:r w:rsidRPr="004A7902">
        <w:t xml:space="preserve"> chi </w:t>
      </w:r>
      <w:proofErr w:type="spellStart"/>
      <w:r w:rsidRPr="004A7902">
        <w:t>tiết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proofErr w:type="gramStart"/>
      <w:r w:rsidRPr="004A7902">
        <w:t>phẩm.Hệ</w:t>
      </w:r>
      <w:proofErr w:type="spellEnd"/>
      <w:proofErr w:type="gram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 </w:t>
      </w:r>
      <w:proofErr w:type="spellStart"/>
      <w:r w:rsidRPr="004A7902">
        <w:t>sẽ</w:t>
      </w:r>
      <w:proofErr w:type="spellEnd"/>
      <w:r w:rsidRPr="004A7902">
        <w:t xml:space="preserve"> </w:t>
      </w:r>
      <w:proofErr w:type="spellStart"/>
      <w:r w:rsidRPr="004A7902">
        <w:t>hiển</w:t>
      </w:r>
      <w:proofErr w:type="spellEnd"/>
      <w:r w:rsidRPr="004A7902">
        <w:t xml:space="preserve"> </w:t>
      </w:r>
      <w:proofErr w:type="spellStart"/>
      <w:r w:rsidRPr="004A7902">
        <w:t>thị</w:t>
      </w:r>
      <w:proofErr w:type="spellEnd"/>
      <w:r w:rsidRPr="004A7902">
        <w:t xml:space="preserve"> </w:t>
      </w:r>
      <w:proofErr w:type="spellStart"/>
      <w:r w:rsidRPr="004A7902">
        <w:t>đầy</w:t>
      </w:r>
      <w:proofErr w:type="spellEnd"/>
      <w:r w:rsidRPr="004A7902">
        <w:t xml:space="preserve"> </w:t>
      </w:r>
      <w:proofErr w:type="spellStart"/>
      <w:r w:rsidRPr="004A7902">
        <w:t>đủ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mặt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khách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. </w:t>
      </w: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này</w:t>
      </w:r>
      <w:proofErr w:type="spellEnd"/>
      <w:r w:rsidRPr="004A7902">
        <w:t xml:space="preserve"> </w:t>
      </w:r>
      <w:proofErr w:type="spellStart"/>
      <w:r w:rsidRPr="004A7902">
        <w:t>giúp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tiếp</w:t>
      </w:r>
      <w:proofErr w:type="spellEnd"/>
      <w:r w:rsidRPr="004A7902">
        <w:t xml:space="preserve"> </w:t>
      </w:r>
      <w:proofErr w:type="spellStart"/>
      <w:r w:rsidRPr="004A7902">
        <w:t>cận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hữu</w:t>
      </w:r>
      <w:proofErr w:type="spellEnd"/>
      <w:r w:rsidRPr="004A7902">
        <w:t xml:space="preserve"> </w:t>
      </w:r>
      <w:proofErr w:type="spellStart"/>
      <w:r w:rsidRPr="004A7902">
        <w:t>ích</w:t>
      </w:r>
      <w:proofErr w:type="spellEnd"/>
      <w:r w:rsidRPr="004A7902">
        <w:t xml:space="preserve">, </w:t>
      </w:r>
      <w:proofErr w:type="spellStart"/>
      <w:r w:rsidRPr="004A7902">
        <w:t>cập</w:t>
      </w:r>
      <w:proofErr w:type="spellEnd"/>
      <w:r w:rsidRPr="004A7902">
        <w:t xml:space="preserve"> </w:t>
      </w:r>
      <w:proofErr w:type="spellStart"/>
      <w:r w:rsidRPr="004A7902">
        <w:t>nhật</w:t>
      </w:r>
      <w:proofErr w:type="spellEnd"/>
      <w:r w:rsidRPr="004A7902">
        <w:t xml:space="preserve"> </w:t>
      </w:r>
      <w:proofErr w:type="spellStart"/>
      <w:r w:rsidRPr="004A7902">
        <w:t>kiến</w:t>
      </w:r>
      <w:proofErr w:type="spellEnd"/>
      <w:r w:rsidRPr="004A7902">
        <w:t xml:space="preserve"> </w:t>
      </w:r>
      <w:proofErr w:type="spellStart"/>
      <w:r w:rsidRPr="004A7902">
        <w:t>thức</w:t>
      </w:r>
      <w:proofErr w:type="spellEnd"/>
      <w:r w:rsidRPr="004A7902">
        <w:t xml:space="preserve"> </w:t>
      </w:r>
      <w:proofErr w:type="spellStart"/>
      <w:r w:rsidRPr="004A7902">
        <w:t>mới</w:t>
      </w:r>
      <w:proofErr w:type="spellEnd"/>
      <w:r w:rsidRPr="004A7902">
        <w:t xml:space="preserve"> </w:t>
      </w:r>
      <w:proofErr w:type="spellStart"/>
      <w:r w:rsidRPr="004A7902">
        <w:t>về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được</w:t>
      </w:r>
      <w:proofErr w:type="spellEnd"/>
      <w:r w:rsidRPr="004A7902">
        <w:t xml:space="preserve"> </w:t>
      </w:r>
      <w:proofErr w:type="spellStart"/>
      <w:r w:rsidRPr="004A7902">
        <w:t>bày</w:t>
      </w:r>
      <w:proofErr w:type="spellEnd"/>
      <w:r w:rsidRPr="004A7902">
        <w:t xml:space="preserve"> </w:t>
      </w:r>
      <w:proofErr w:type="spellStart"/>
      <w:r w:rsidRPr="004A7902">
        <w:t>bán</w:t>
      </w:r>
      <w:proofErr w:type="spellEnd"/>
      <w:r w:rsidRPr="004A7902">
        <w:t xml:space="preserve"> </w:t>
      </w:r>
      <w:proofErr w:type="spellStart"/>
      <w:r w:rsidRPr="004A7902">
        <w:t>trên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>.</w:t>
      </w:r>
    </w:p>
    <w:p w14:paraId="052F8251" w14:textId="77777777" w:rsidR="00D2714C" w:rsidRPr="004A7902" w:rsidRDefault="00000000">
      <w:r w:rsidRPr="004A7902">
        <w:rPr>
          <w:noProof/>
        </w:rPr>
        <w:drawing>
          <wp:inline distT="0" distB="0" distL="0" distR="0" wp14:anchorId="1F20E485" wp14:editId="4BEB8AC6">
            <wp:extent cx="6143625" cy="1704975"/>
            <wp:effectExtent l="0" t="0" r="13335" b="1905"/>
            <wp:docPr id="767690500" name="Picture 1" descr="A black text and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90500" name="Picture 1" descr="A black text and a white background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448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1A6C" w14:textId="77777777" w:rsidR="00D2714C" w:rsidRPr="004A7902" w:rsidRDefault="00000000">
      <w:pPr>
        <w:pStyle w:val="Style2"/>
      </w:pPr>
      <w:bookmarkStart w:id="113" w:name="_Toc18626"/>
      <w:r w:rsidRPr="004A7902">
        <w:t>Hình 2.9. Sơ đồ minh họa use case xem sản phẩm</w:t>
      </w:r>
      <w:bookmarkEnd w:id="113"/>
    </w:p>
    <w:p w14:paraId="47AD4F2A" w14:textId="77777777" w:rsidR="00D2714C" w:rsidRPr="004A7902" w:rsidRDefault="00D2714C"/>
    <w:p w14:paraId="5EC2E55C" w14:textId="77777777" w:rsidR="00D2714C" w:rsidRPr="004A7902" w:rsidRDefault="00000000">
      <w:pPr>
        <w:rPr>
          <w:bCs/>
          <w:lang w:val="vi-VN"/>
        </w:rPr>
      </w:pPr>
      <w:proofErr w:type="spellStart"/>
      <w:r w:rsidRPr="004A7902">
        <w:rPr>
          <w:bCs/>
        </w:rPr>
        <w:t>Sơ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đồ</w:t>
      </w:r>
      <w:proofErr w:type="spellEnd"/>
      <w:r w:rsidRPr="004A7902">
        <w:rPr>
          <w:bCs/>
        </w:rPr>
        <w:t xml:space="preserve"> activity diagram </w:t>
      </w:r>
      <w:proofErr w:type="spellStart"/>
      <w:r w:rsidRPr="004A7902">
        <w:rPr>
          <w:bCs/>
        </w:rPr>
        <w:t>của</w:t>
      </w:r>
      <w:proofErr w:type="spellEnd"/>
      <w:r w:rsidRPr="004A7902">
        <w:rPr>
          <w:bCs/>
        </w:rPr>
        <w:t xml:space="preserve"> use case </w:t>
      </w:r>
      <w:proofErr w:type="spellStart"/>
      <w:r w:rsidRPr="004A7902">
        <w:rPr>
          <w:bCs/>
        </w:rPr>
        <w:t>xem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sản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phẩm</w:t>
      </w:r>
      <w:proofErr w:type="spellEnd"/>
      <w:r w:rsidRPr="004A7902">
        <w:rPr>
          <w:bCs/>
          <w:lang w:val="vi-VN"/>
        </w:rPr>
        <w:t>:</w:t>
      </w:r>
    </w:p>
    <w:p w14:paraId="75E5D1DC" w14:textId="77777777" w:rsidR="00D2714C" w:rsidRPr="004A7902" w:rsidRDefault="00000000">
      <w:r w:rsidRPr="004A7902">
        <w:rPr>
          <w:noProof/>
        </w:rPr>
        <w:lastRenderedPageBreak/>
        <w:drawing>
          <wp:inline distT="0" distB="0" distL="0" distR="0" wp14:anchorId="26379A35" wp14:editId="465E6F26">
            <wp:extent cx="5648325" cy="4900295"/>
            <wp:effectExtent l="0" t="0" r="9525" b="0"/>
            <wp:docPr id="8" name="Picture 8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E427" w14:textId="77777777" w:rsidR="00D2714C" w:rsidRPr="004A7902" w:rsidRDefault="00000000">
      <w:pPr>
        <w:rPr>
          <w:bCs/>
        </w:rPr>
      </w:pPr>
      <w:proofErr w:type="spellStart"/>
      <w:r w:rsidRPr="004A7902">
        <w:rPr>
          <w:bCs/>
        </w:rPr>
        <w:t>Đặc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tả</w:t>
      </w:r>
      <w:proofErr w:type="spellEnd"/>
      <w:r w:rsidRPr="004A7902">
        <w:rPr>
          <w:bCs/>
        </w:rPr>
        <w:t xml:space="preserve"> use case </w:t>
      </w:r>
      <w:proofErr w:type="spellStart"/>
      <w:r w:rsidRPr="004A7902">
        <w:rPr>
          <w:bCs/>
        </w:rPr>
        <w:t>xem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sản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phẩm</w:t>
      </w:r>
      <w:proofErr w:type="spellEnd"/>
    </w:p>
    <w:tbl>
      <w:tblPr>
        <w:tblStyle w:val="TableGrid"/>
        <w:tblW w:w="9039" w:type="dxa"/>
        <w:tblLook w:val="04A0" w:firstRow="1" w:lastRow="0" w:firstColumn="1" w:lastColumn="0" w:noHBand="0" w:noVBand="1"/>
      </w:tblPr>
      <w:tblGrid>
        <w:gridCol w:w="2130"/>
        <w:gridCol w:w="1221"/>
        <w:gridCol w:w="1970"/>
        <w:gridCol w:w="3718"/>
      </w:tblGrid>
      <w:tr w:rsidR="00D2714C" w:rsidRPr="004A7902" w14:paraId="53AF7685" w14:textId="77777777" w:rsidTr="00E4008D">
        <w:tc>
          <w:tcPr>
            <w:tcW w:w="2130" w:type="dxa"/>
          </w:tcPr>
          <w:p w14:paraId="792D7020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>UC</w:t>
            </w:r>
          </w:p>
        </w:tc>
        <w:tc>
          <w:tcPr>
            <w:tcW w:w="6909" w:type="dxa"/>
            <w:gridSpan w:val="3"/>
          </w:tcPr>
          <w:p w14:paraId="5F337229" w14:textId="77777777" w:rsidR="00D2714C" w:rsidRPr="004A7902" w:rsidRDefault="00000000">
            <w:pPr>
              <w:rPr>
                <w:bCs/>
                <w:lang w:val="vi-VN"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Usecase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r w:rsidRPr="004A7902">
              <w:rPr>
                <w:rFonts w:eastAsia="SimSun"/>
                <w:bCs/>
                <w:iCs w:val="0"/>
                <w:color w:val="000000"/>
                <w:lang w:val="vi-VN"/>
              </w:rPr>
              <w:t>Xem sản phẩm</w:t>
            </w:r>
          </w:p>
        </w:tc>
      </w:tr>
      <w:tr w:rsidR="00D2714C" w:rsidRPr="004A7902" w14:paraId="043ACC96" w14:textId="77777777" w:rsidTr="00E4008D">
        <w:tc>
          <w:tcPr>
            <w:tcW w:w="2130" w:type="dxa"/>
          </w:tcPr>
          <w:p w14:paraId="0D62AE2D" w14:textId="77777777" w:rsidR="00D2714C" w:rsidRPr="004A7902" w:rsidRDefault="00000000">
            <w:pPr>
              <w:jc w:val="center"/>
              <w:rPr>
                <w:b/>
              </w:rPr>
            </w:pP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Tác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nhân</w:t>
            </w:r>
            <w:proofErr w:type="spellEnd"/>
          </w:p>
        </w:tc>
        <w:tc>
          <w:tcPr>
            <w:tcW w:w="6909" w:type="dxa"/>
            <w:gridSpan w:val="3"/>
          </w:tcPr>
          <w:p w14:paraId="1DC0B05E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Người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dùng</w:t>
            </w:r>
            <w:proofErr w:type="spellEnd"/>
          </w:p>
        </w:tc>
      </w:tr>
      <w:tr w:rsidR="00D2714C" w:rsidRPr="004A7902" w14:paraId="0DA31F07" w14:textId="77777777" w:rsidTr="00E4008D">
        <w:tc>
          <w:tcPr>
            <w:tcW w:w="2130" w:type="dxa"/>
          </w:tcPr>
          <w:p w14:paraId="5EC74013" w14:textId="77777777" w:rsidR="00D2714C" w:rsidRPr="004A7902" w:rsidRDefault="00000000">
            <w:pPr>
              <w:jc w:val="center"/>
              <w:rPr>
                <w:b/>
                <w:u w:val="single"/>
                <w:lang w:val="vi-VN"/>
              </w:rPr>
            </w:pPr>
            <w:r w:rsidRPr="004A7902">
              <w:rPr>
                <w:b/>
                <w:lang w:val="vi-VN"/>
              </w:rPr>
              <w:t>Mô tả</w:t>
            </w:r>
          </w:p>
        </w:tc>
        <w:tc>
          <w:tcPr>
            <w:tcW w:w="6909" w:type="dxa"/>
            <w:gridSpan w:val="3"/>
          </w:tcPr>
          <w:p w14:paraId="1CF211D7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Người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dùng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có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thể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xem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tin chi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tiết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của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các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sản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phẩm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trên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hệ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thống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, bao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gồm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hình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ảnh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,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mô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tả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,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giá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cả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,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số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kỹ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thuật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các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tin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khác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>.</w:t>
            </w:r>
          </w:p>
        </w:tc>
      </w:tr>
      <w:tr w:rsidR="00D2714C" w:rsidRPr="004A7902" w14:paraId="60030FF2" w14:textId="77777777" w:rsidTr="00E4008D">
        <w:trPr>
          <w:trHeight w:val="948"/>
        </w:trPr>
        <w:tc>
          <w:tcPr>
            <w:tcW w:w="2130" w:type="dxa"/>
          </w:tcPr>
          <w:p w14:paraId="45EA12AE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Sự kiện kích hoạt chức năng</w:t>
            </w:r>
          </w:p>
        </w:tc>
        <w:tc>
          <w:tcPr>
            <w:tcW w:w="6909" w:type="dxa"/>
            <w:gridSpan w:val="3"/>
          </w:tcPr>
          <w:p w14:paraId="3FDB6D76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chọn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xem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chi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tiết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một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sản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phẩm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cụ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thể</w:t>
            </w:r>
            <w:proofErr w:type="spellEnd"/>
          </w:p>
        </w:tc>
      </w:tr>
      <w:tr w:rsidR="00D2714C" w:rsidRPr="004A7902" w14:paraId="5F1B0C14" w14:textId="77777777" w:rsidTr="00E4008D">
        <w:trPr>
          <w:trHeight w:val="476"/>
        </w:trPr>
        <w:tc>
          <w:tcPr>
            <w:tcW w:w="2130" w:type="dxa"/>
          </w:tcPr>
          <w:p w14:paraId="7087AD13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Tiền điều kiện</w:t>
            </w:r>
          </w:p>
        </w:tc>
        <w:tc>
          <w:tcPr>
            <w:tcW w:w="6909" w:type="dxa"/>
            <w:gridSpan w:val="3"/>
          </w:tcPr>
          <w:p w14:paraId="20079CE7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Hệ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thống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đã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có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dữ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liệu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bài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viết</w:t>
            </w:r>
            <w:proofErr w:type="spellEnd"/>
          </w:p>
        </w:tc>
      </w:tr>
      <w:tr w:rsidR="00D2714C" w:rsidRPr="004A7902" w14:paraId="095FF12D" w14:textId="77777777" w:rsidTr="00E4008D">
        <w:tc>
          <w:tcPr>
            <w:tcW w:w="2130" w:type="dxa"/>
            <w:vMerge w:val="restart"/>
          </w:tcPr>
          <w:p w14:paraId="2BAB4404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 xml:space="preserve">Luồng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sự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kiện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chính</w:t>
            </w:r>
            <w:proofErr w:type="spellEnd"/>
          </w:p>
        </w:tc>
        <w:tc>
          <w:tcPr>
            <w:tcW w:w="1221" w:type="dxa"/>
          </w:tcPr>
          <w:p w14:paraId="645D24BE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#</w:t>
            </w:r>
          </w:p>
        </w:tc>
        <w:tc>
          <w:tcPr>
            <w:tcW w:w="1970" w:type="dxa"/>
          </w:tcPr>
          <w:p w14:paraId="64577E50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Thực hiện bởi</w:t>
            </w:r>
          </w:p>
        </w:tc>
        <w:tc>
          <w:tcPr>
            <w:tcW w:w="3718" w:type="dxa"/>
          </w:tcPr>
          <w:p w14:paraId="0B95B57B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Hành động</w:t>
            </w:r>
          </w:p>
        </w:tc>
      </w:tr>
      <w:tr w:rsidR="00D2714C" w:rsidRPr="004A7902" w14:paraId="27843D9E" w14:textId="77777777" w:rsidTr="00E4008D">
        <w:tc>
          <w:tcPr>
            <w:tcW w:w="2130" w:type="dxa"/>
            <w:vMerge/>
          </w:tcPr>
          <w:p w14:paraId="40B3F562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52D9869E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1970" w:type="dxa"/>
          </w:tcPr>
          <w:p w14:paraId="7E0E4951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Người dùng</w:t>
            </w:r>
          </w:p>
        </w:tc>
        <w:tc>
          <w:tcPr>
            <w:tcW w:w="3718" w:type="dxa"/>
          </w:tcPr>
          <w:p w14:paraId="051F942D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Chọn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xem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chi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tiết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sản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phẩm</w:t>
            </w:r>
            <w:proofErr w:type="spellEnd"/>
          </w:p>
        </w:tc>
      </w:tr>
      <w:tr w:rsidR="00D2714C" w:rsidRPr="004A7902" w14:paraId="1C3DEBB1" w14:textId="77777777" w:rsidTr="00E4008D">
        <w:tc>
          <w:tcPr>
            <w:tcW w:w="2130" w:type="dxa"/>
            <w:vMerge/>
          </w:tcPr>
          <w:p w14:paraId="173CA3E1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0C679B2D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2</w:t>
            </w:r>
          </w:p>
        </w:tc>
        <w:tc>
          <w:tcPr>
            <w:tcW w:w="1970" w:type="dxa"/>
          </w:tcPr>
          <w:p w14:paraId="7DB8B5CE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Hệ thống</w:t>
            </w:r>
          </w:p>
        </w:tc>
        <w:tc>
          <w:tcPr>
            <w:tcW w:w="3718" w:type="dxa"/>
          </w:tcPr>
          <w:p w14:paraId="3223A356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Lấy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tin chi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tiết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sản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phẩm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lastRenderedPageBreak/>
              <w:t>từ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cơ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sở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dữ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liệu</w:t>
            </w:r>
            <w:proofErr w:type="spellEnd"/>
          </w:p>
        </w:tc>
      </w:tr>
      <w:tr w:rsidR="00D2714C" w:rsidRPr="004A7902" w14:paraId="107F12EE" w14:textId="77777777" w:rsidTr="00E4008D">
        <w:tc>
          <w:tcPr>
            <w:tcW w:w="2130" w:type="dxa"/>
            <w:vMerge/>
          </w:tcPr>
          <w:p w14:paraId="0E87A9CA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05895E9D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3</w:t>
            </w:r>
          </w:p>
        </w:tc>
        <w:tc>
          <w:tcPr>
            <w:tcW w:w="1970" w:type="dxa"/>
          </w:tcPr>
          <w:p w14:paraId="01FF514E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Hệ thống</w:t>
            </w:r>
          </w:p>
        </w:tc>
        <w:tc>
          <w:tcPr>
            <w:tcW w:w="3718" w:type="dxa"/>
          </w:tcPr>
          <w:p w14:paraId="3ADECD84" w14:textId="77777777" w:rsidR="00D2714C" w:rsidRPr="004A7902" w:rsidRDefault="00000000">
            <w:pPr>
              <w:rPr>
                <w:bCs/>
              </w:rPr>
            </w:pPr>
            <w:r w:rsidRPr="004A7902">
              <w:rPr>
                <w:rFonts w:eastAsia="SimSun"/>
                <w:bCs/>
                <w:iCs w:val="0"/>
                <w:color w:val="000000"/>
              </w:rPr>
              <w:t xml:space="preserve">Hiển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thị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tin chi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tiết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sản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phẩm</w:t>
            </w:r>
            <w:proofErr w:type="spellEnd"/>
          </w:p>
        </w:tc>
      </w:tr>
      <w:tr w:rsidR="00D2714C" w:rsidRPr="004A7902" w14:paraId="17EA1213" w14:textId="77777777" w:rsidTr="00E4008D">
        <w:trPr>
          <w:trHeight w:val="757"/>
        </w:trPr>
        <w:tc>
          <w:tcPr>
            <w:tcW w:w="2130" w:type="dxa"/>
          </w:tcPr>
          <w:p w14:paraId="7605F3FF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Luồng sự kiện thay thế</w:t>
            </w:r>
          </w:p>
        </w:tc>
        <w:tc>
          <w:tcPr>
            <w:tcW w:w="1221" w:type="dxa"/>
          </w:tcPr>
          <w:p w14:paraId="5D6E7F09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1970" w:type="dxa"/>
          </w:tcPr>
          <w:p w14:paraId="730C70C8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Hệ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thống</w:t>
            </w:r>
            <w:proofErr w:type="spellEnd"/>
          </w:p>
          <w:p w14:paraId="3F4F93CE" w14:textId="77777777" w:rsidR="00D2714C" w:rsidRPr="004A7902" w:rsidRDefault="00D2714C">
            <w:pPr>
              <w:rPr>
                <w:bCs/>
              </w:rPr>
            </w:pPr>
          </w:p>
        </w:tc>
        <w:tc>
          <w:tcPr>
            <w:tcW w:w="3718" w:type="dxa"/>
          </w:tcPr>
          <w:p w14:paraId="6AE61615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Nếu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không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tìm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thấy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thông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sản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phẩm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hiển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thị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thông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báo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lỗi</w:t>
            </w:r>
            <w:proofErr w:type="spellEnd"/>
          </w:p>
        </w:tc>
      </w:tr>
      <w:tr w:rsidR="00D2714C" w:rsidRPr="004A7902" w14:paraId="1BB7808C" w14:textId="77777777" w:rsidTr="00E4008D">
        <w:trPr>
          <w:trHeight w:val="1194"/>
        </w:trPr>
        <w:tc>
          <w:tcPr>
            <w:tcW w:w="2130" w:type="dxa"/>
          </w:tcPr>
          <w:p w14:paraId="09C432DB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 xml:space="preserve">Hậu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điều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kiện</w:t>
            </w:r>
            <w:proofErr w:type="spellEnd"/>
          </w:p>
        </w:tc>
        <w:tc>
          <w:tcPr>
            <w:tcW w:w="6909" w:type="dxa"/>
            <w:gridSpan w:val="3"/>
          </w:tcPr>
          <w:p w14:paraId="46DFA7C4" w14:textId="77777777" w:rsidR="00D2714C" w:rsidRPr="004A7902" w:rsidRDefault="00000000">
            <w:r w:rsidRPr="004A7902">
              <w:t xml:space="preserve">Sau </w:t>
            </w:r>
            <w:proofErr w:type="spellStart"/>
            <w:r w:rsidRPr="004A7902">
              <w:t>khi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kết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thúc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hoạt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động</w:t>
            </w:r>
            <w:proofErr w:type="spellEnd"/>
            <w:r w:rsidRPr="004A7902">
              <w:t>:</w:t>
            </w:r>
          </w:p>
          <w:p w14:paraId="0D33EA7D" w14:textId="77777777" w:rsidR="00D2714C" w:rsidRPr="004A7902" w:rsidRDefault="00000000">
            <w:pPr>
              <w:rPr>
                <w:bCs/>
              </w:rPr>
            </w:pPr>
            <w:r w:rsidRPr="004A7902">
              <w:t> </w:t>
            </w:r>
            <w:proofErr w:type="spellStart"/>
            <w:r w:rsidRPr="004A7902">
              <w:t>Khách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hàng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xem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được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thông</w:t>
            </w:r>
            <w:proofErr w:type="spellEnd"/>
            <w:r w:rsidRPr="004A7902">
              <w:t xml:space="preserve"> tin chi </w:t>
            </w:r>
            <w:proofErr w:type="spellStart"/>
            <w:r w:rsidRPr="004A7902">
              <w:t>tiết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của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sản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phẩm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hoặc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thông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báo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lỗi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nếu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không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tìm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thấy</w:t>
            </w:r>
            <w:proofErr w:type="spellEnd"/>
          </w:p>
        </w:tc>
      </w:tr>
    </w:tbl>
    <w:p w14:paraId="69CB4B1B" w14:textId="77777777" w:rsidR="00D2714C" w:rsidRPr="004A7902" w:rsidRDefault="00D2714C">
      <w:pPr>
        <w:rPr>
          <w:lang w:val="vi-VN"/>
        </w:rPr>
      </w:pPr>
    </w:p>
    <w:p w14:paraId="370D3941" w14:textId="77777777" w:rsidR="00D2714C" w:rsidRPr="004A7902" w:rsidRDefault="00000000">
      <w:pPr>
        <w:pStyle w:val="Heading3"/>
        <w:rPr>
          <w:lang w:val="vi-VN"/>
        </w:rPr>
      </w:pPr>
      <w:bookmarkStart w:id="114" w:name="_Toc16950"/>
      <w:bookmarkStart w:id="115" w:name="_Toc27382"/>
      <w:bookmarkStart w:id="116" w:name="_Toc166667117"/>
      <w:r w:rsidRPr="004A7902">
        <w:rPr>
          <w:lang w:val="vi-VN"/>
        </w:rPr>
        <w:t xml:space="preserve">2.2.6. Use </w:t>
      </w:r>
      <w:r w:rsidRPr="004A7902">
        <w:t xml:space="preserve">case </w:t>
      </w:r>
      <w:r w:rsidRPr="004A7902">
        <w:rPr>
          <w:lang w:val="vi-VN"/>
        </w:rPr>
        <w:t>Thêm vào giỏ hàng</w:t>
      </w:r>
      <w:bookmarkEnd w:id="114"/>
      <w:bookmarkEnd w:id="115"/>
      <w:bookmarkEnd w:id="116"/>
    </w:p>
    <w:p w14:paraId="115A426A" w14:textId="77777777" w:rsidR="00D2714C" w:rsidRPr="004A7902" w:rsidRDefault="00000000">
      <w:r w:rsidRPr="004A7902">
        <w:t xml:space="preserve">- </w:t>
      </w: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"</w:t>
      </w:r>
      <w:proofErr w:type="spellStart"/>
      <w:r w:rsidRPr="004A7902">
        <w:t>Thêm</w:t>
      </w:r>
      <w:proofErr w:type="spellEnd"/>
      <w:r w:rsidRPr="004A7902">
        <w:t xml:space="preserve"> </w:t>
      </w:r>
      <w:proofErr w:type="spellStart"/>
      <w:r w:rsidRPr="004A7902">
        <w:t>vào</w:t>
      </w:r>
      <w:proofErr w:type="spellEnd"/>
      <w:r w:rsidRPr="004A7902">
        <w:t xml:space="preserve"> </w:t>
      </w:r>
      <w:proofErr w:type="spellStart"/>
      <w:r w:rsidRPr="004A7902">
        <w:t>giỏ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" </w:t>
      </w:r>
      <w:proofErr w:type="spellStart"/>
      <w:r w:rsidRPr="004A7902">
        <w:t>được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</w:t>
      </w:r>
      <w:proofErr w:type="spellStart"/>
      <w:r w:rsidRPr="004A7902">
        <w:t>nhằm</w:t>
      </w:r>
      <w:proofErr w:type="spellEnd"/>
      <w:r w:rsidRPr="004A7902">
        <w:t xml:space="preserve"> </w:t>
      </w:r>
      <w:proofErr w:type="spellStart"/>
      <w:r w:rsidRPr="004A7902">
        <w:t>mục</w:t>
      </w:r>
      <w:proofErr w:type="spellEnd"/>
      <w:r w:rsidRPr="004A7902">
        <w:t xml:space="preserve"> </w:t>
      </w:r>
      <w:proofErr w:type="spellStart"/>
      <w:r w:rsidRPr="004A7902">
        <w:t>tiêu</w:t>
      </w:r>
      <w:proofErr w:type="spellEnd"/>
      <w:r w:rsidRPr="004A7902">
        <w:t xml:space="preserve"> </w:t>
      </w:r>
      <w:proofErr w:type="spellStart"/>
      <w:r w:rsidRPr="004A7902">
        <w:t>chính</w:t>
      </w:r>
      <w:proofErr w:type="spellEnd"/>
      <w:r w:rsidRPr="004A7902">
        <w:t xml:space="preserve"> </w:t>
      </w:r>
      <w:proofErr w:type="spellStart"/>
      <w:r w:rsidRPr="004A7902">
        <w:t>là</w:t>
      </w:r>
      <w:proofErr w:type="spellEnd"/>
      <w:r w:rsidRPr="004A7902">
        <w:t xml:space="preserve"> </w:t>
      </w:r>
      <w:proofErr w:type="spellStart"/>
      <w:r w:rsidRPr="004A7902">
        <w:t>tạo</w:t>
      </w:r>
      <w:proofErr w:type="spellEnd"/>
      <w:r w:rsidRPr="004A7902">
        <w:t xml:space="preserve"> </w:t>
      </w:r>
      <w:proofErr w:type="spellStart"/>
      <w:r w:rsidRPr="004A7902">
        <w:t>điều</w:t>
      </w:r>
      <w:proofErr w:type="spellEnd"/>
      <w:r w:rsidRPr="004A7902">
        <w:t xml:space="preserve"> </w:t>
      </w:r>
      <w:proofErr w:type="spellStart"/>
      <w:r w:rsidRPr="004A7902">
        <w:t>kiện</w:t>
      </w:r>
      <w:proofErr w:type="spellEnd"/>
      <w:r w:rsidRPr="004A7902">
        <w:t xml:space="preserve"> </w:t>
      </w:r>
      <w:proofErr w:type="spellStart"/>
      <w:r w:rsidRPr="004A7902">
        <w:t>thuận</w:t>
      </w:r>
      <w:proofErr w:type="spellEnd"/>
      <w:r w:rsidRPr="004A7902">
        <w:t xml:space="preserve"> </w:t>
      </w:r>
      <w:proofErr w:type="spellStart"/>
      <w:r w:rsidRPr="004A7902">
        <w:t>lợi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khách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proofErr w:type="gramStart"/>
      <w:r w:rsidRPr="004A7902">
        <w:t>viên</w:t>
      </w:r>
      <w:proofErr w:type="spellEnd"/>
      <w:r w:rsidRPr="004A7902">
        <w:t xml:space="preserve">  </w:t>
      </w:r>
      <w:proofErr w:type="spellStart"/>
      <w:r w:rsidRPr="004A7902">
        <w:t>trong</w:t>
      </w:r>
      <w:proofErr w:type="spellEnd"/>
      <w:proofErr w:type="gramEnd"/>
      <w:r w:rsidRPr="004A7902">
        <w:t xml:space="preserve"> </w:t>
      </w:r>
      <w:proofErr w:type="spellStart"/>
      <w:r w:rsidRPr="004A7902">
        <w:t>quá</w:t>
      </w:r>
      <w:proofErr w:type="spellEnd"/>
      <w:r w:rsidRPr="004A7902">
        <w:t xml:space="preserve"> </w:t>
      </w:r>
      <w:proofErr w:type="spellStart"/>
      <w:r w:rsidRPr="004A7902">
        <w:t>trình</w:t>
      </w:r>
      <w:proofErr w:type="spellEnd"/>
      <w:r w:rsidRPr="004A7902">
        <w:t xml:space="preserve"> </w:t>
      </w:r>
      <w:proofErr w:type="spellStart"/>
      <w:r w:rsidRPr="004A7902">
        <w:t>mua</w:t>
      </w:r>
      <w:proofErr w:type="spellEnd"/>
      <w:r w:rsidRPr="004A7902">
        <w:t xml:space="preserve"> </w:t>
      </w:r>
      <w:proofErr w:type="spellStart"/>
      <w:r w:rsidRPr="004A7902">
        <w:t>sắm</w:t>
      </w:r>
      <w:proofErr w:type="spellEnd"/>
      <w:r w:rsidRPr="004A7902">
        <w:t xml:space="preserve"> </w:t>
      </w:r>
      <w:proofErr w:type="spellStart"/>
      <w:r w:rsidRPr="004A7902">
        <w:t>trực</w:t>
      </w:r>
      <w:proofErr w:type="spellEnd"/>
      <w:r w:rsidRPr="004A7902">
        <w:t xml:space="preserve"> </w:t>
      </w:r>
      <w:proofErr w:type="spellStart"/>
      <w:r w:rsidRPr="004A7902">
        <w:t>tuyến</w:t>
      </w:r>
      <w:proofErr w:type="spellEnd"/>
      <w:r w:rsidRPr="004A7902">
        <w:t xml:space="preserve">, </w:t>
      </w:r>
      <w:proofErr w:type="spellStart"/>
      <w:r w:rsidRPr="004A7902">
        <w:t>giúp</w:t>
      </w:r>
      <w:proofErr w:type="spellEnd"/>
      <w:r w:rsidRPr="004A7902">
        <w:t xml:space="preserve"> </w:t>
      </w:r>
      <w:proofErr w:type="spellStart"/>
      <w:r w:rsidRPr="004A7902">
        <w:t>họ</w:t>
      </w:r>
      <w:proofErr w:type="spellEnd"/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dàng</w:t>
      </w:r>
      <w:proofErr w:type="spellEnd"/>
      <w:r w:rsidRPr="004A7902">
        <w:t xml:space="preserve"> </w:t>
      </w:r>
      <w:proofErr w:type="spellStart"/>
      <w:r w:rsidRPr="004A7902">
        <w:t>lựa</w:t>
      </w:r>
      <w:proofErr w:type="spellEnd"/>
      <w:r w:rsidRPr="004A7902">
        <w:t xml:space="preserve"> </w:t>
      </w:r>
      <w:proofErr w:type="spellStart"/>
      <w:r w:rsidRPr="004A7902">
        <w:t>chọn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lưu</w:t>
      </w:r>
      <w:proofErr w:type="spellEnd"/>
      <w:r w:rsidRPr="004A7902">
        <w:t xml:space="preserve"> </w:t>
      </w:r>
      <w:proofErr w:type="spellStart"/>
      <w:r w:rsidRPr="004A7902">
        <w:t>trữ</w:t>
      </w:r>
      <w:proofErr w:type="spellEnd"/>
      <w:r w:rsidRPr="004A7902">
        <w:t xml:space="preserve"> </w:t>
      </w:r>
      <w:proofErr w:type="spellStart"/>
      <w:r w:rsidRPr="004A7902">
        <w:t>tạm</w:t>
      </w:r>
      <w:proofErr w:type="spellEnd"/>
      <w:r w:rsidRPr="004A7902">
        <w:t xml:space="preserve"> </w:t>
      </w:r>
      <w:proofErr w:type="spellStart"/>
      <w:r w:rsidRPr="004A7902">
        <w:t>thời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mà</w:t>
      </w:r>
      <w:proofErr w:type="spellEnd"/>
      <w:r w:rsidRPr="004A7902">
        <w:t xml:space="preserve"> </w:t>
      </w:r>
      <w:proofErr w:type="spellStart"/>
      <w:r w:rsidRPr="004A7902">
        <w:t>họ</w:t>
      </w:r>
      <w:proofErr w:type="spellEnd"/>
      <w:r w:rsidRPr="004A7902">
        <w:t xml:space="preserve"> </w:t>
      </w:r>
      <w:proofErr w:type="spellStart"/>
      <w:r w:rsidRPr="004A7902">
        <w:t>muốn</w:t>
      </w:r>
      <w:proofErr w:type="spellEnd"/>
      <w:r w:rsidRPr="004A7902">
        <w:t xml:space="preserve"> </w:t>
      </w:r>
      <w:proofErr w:type="spellStart"/>
      <w:r w:rsidRPr="004A7902">
        <w:t>mua</w:t>
      </w:r>
      <w:proofErr w:type="spellEnd"/>
      <w:r w:rsidRPr="004A7902">
        <w:t xml:space="preserve">. </w:t>
      </w: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này</w:t>
      </w:r>
      <w:proofErr w:type="spellEnd"/>
      <w:r w:rsidRPr="004A7902">
        <w:t xml:space="preserve"> </w:t>
      </w:r>
      <w:proofErr w:type="spellStart"/>
      <w:r w:rsidRPr="004A7902">
        <w:t>đóng</w:t>
      </w:r>
      <w:proofErr w:type="spellEnd"/>
      <w:r w:rsidRPr="004A7902">
        <w:t xml:space="preserve"> </w:t>
      </w:r>
      <w:proofErr w:type="spellStart"/>
      <w:r w:rsidRPr="004A7902">
        <w:t>vai</w:t>
      </w:r>
      <w:proofErr w:type="spellEnd"/>
      <w:r w:rsidRPr="004A7902">
        <w:t xml:space="preserve"> </w:t>
      </w:r>
      <w:proofErr w:type="spellStart"/>
      <w:r w:rsidRPr="004A7902">
        <w:t>trò</w:t>
      </w:r>
      <w:proofErr w:type="spellEnd"/>
      <w:r w:rsidRPr="004A7902">
        <w:t xml:space="preserve"> </w:t>
      </w:r>
      <w:proofErr w:type="spellStart"/>
      <w:r w:rsidRPr="004A7902">
        <w:t>quan</w:t>
      </w:r>
      <w:proofErr w:type="spellEnd"/>
      <w:r w:rsidRPr="004A7902">
        <w:t xml:space="preserve"> </w:t>
      </w:r>
      <w:proofErr w:type="spellStart"/>
      <w:r w:rsidRPr="004A7902">
        <w:t>trọng</w:t>
      </w:r>
      <w:proofErr w:type="spellEnd"/>
      <w:r w:rsidRPr="004A7902">
        <w:t xml:space="preserve"> </w:t>
      </w:r>
      <w:proofErr w:type="spellStart"/>
      <w:r w:rsidRPr="004A7902">
        <w:t>trong</w:t>
      </w:r>
      <w:proofErr w:type="spellEnd"/>
      <w:r w:rsidRPr="004A7902">
        <w:t xml:space="preserve"> </w:t>
      </w:r>
      <w:proofErr w:type="spellStart"/>
      <w:r w:rsidRPr="004A7902">
        <w:t>việc</w:t>
      </w:r>
      <w:proofErr w:type="spellEnd"/>
      <w:r w:rsidRPr="004A7902">
        <w:t xml:space="preserve"> </w:t>
      </w:r>
      <w:proofErr w:type="spellStart"/>
      <w:r w:rsidRPr="004A7902">
        <w:t>thúc</w:t>
      </w:r>
      <w:proofErr w:type="spellEnd"/>
      <w:r w:rsidRPr="004A7902">
        <w:t xml:space="preserve"> </w:t>
      </w:r>
      <w:proofErr w:type="spellStart"/>
      <w:r w:rsidRPr="004A7902">
        <w:t>đẩy</w:t>
      </w:r>
      <w:proofErr w:type="spellEnd"/>
      <w:r w:rsidRPr="004A7902">
        <w:t xml:space="preserve"> </w:t>
      </w:r>
      <w:proofErr w:type="spellStart"/>
      <w:r w:rsidRPr="004A7902">
        <w:t>mua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tăng</w:t>
      </w:r>
      <w:proofErr w:type="spellEnd"/>
      <w:r w:rsidRPr="004A7902">
        <w:t xml:space="preserve"> </w:t>
      </w:r>
      <w:proofErr w:type="spellStart"/>
      <w:r w:rsidRPr="004A7902">
        <w:t>doanh</w:t>
      </w:r>
      <w:proofErr w:type="spellEnd"/>
      <w:r w:rsidRPr="004A7902">
        <w:t xml:space="preserve"> </w:t>
      </w:r>
      <w:proofErr w:type="spellStart"/>
      <w:r w:rsidRPr="004A7902">
        <w:t>số</w:t>
      </w:r>
      <w:proofErr w:type="spellEnd"/>
      <w:r w:rsidRPr="004A7902">
        <w:t xml:space="preserve"> </w:t>
      </w:r>
      <w:proofErr w:type="spellStart"/>
      <w:r w:rsidRPr="004A7902">
        <w:t>bán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website </w:t>
      </w:r>
      <w:proofErr w:type="spellStart"/>
      <w:r w:rsidRPr="004A7902">
        <w:t>bán</w:t>
      </w:r>
      <w:proofErr w:type="spellEnd"/>
      <w:r w:rsidRPr="004A7902">
        <w:t xml:space="preserve"> </w:t>
      </w:r>
      <w:proofErr w:type="spellStart"/>
      <w:r w:rsidRPr="004A7902">
        <w:t>quần</w:t>
      </w:r>
      <w:proofErr w:type="spellEnd"/>
      <w:r w:rsidRPr="004A7902">
        <w:t xml:space="preserve"> </w:t>
      </w:r>
      <w:proofErr w:type="spellStart"/>
      <w:r w:rsidRPr="004A7902">
        <w:t>áo</w:t>
      </w:r>
      <w:proofErr w:type="spellEnd"/>
      <w:r w:rsidRPr="004A7902">
        <w:t xml:space="preserve">. Lợi </w:t>
      </w:r>
      <w:proofErr w:type="spellStart"/>
      <w:r w:rsidRPr="004A7902">
        <w:t>ích</w:t>
      </w:r>
      <w:proofErr w:type="spellEnd"/>
      <w:r w:rsidRPr="004A7902">
        <w:t xml:space="preserve"> </w:t>
      </w:r>
      <w:proofErr w:type="spellStart"/>
      <w:r w:rsidRPr="004A7902">
        <w:t>mà</w:t>
      </w:r>
      <w:proofErr w:type="spellEnd"/>
      <w:r w:rsidRPr="004A7902">
        <w:t xml:space="preserve"> </w:t>
      </w:r>
      <w:proofErr w:type="spellStart"/>
      <w:r w:rsidRPr="004A7902">
        <w:t>nó</w:t>
      </w:r>
      <w:proofErr w:type="spellEnd"/>
      <w:r w:rsidRPr="004A7902">
        <w:t xml:space="preserve"> </w:t>
      </w:r>
      <w:proofErr w:type="spellStart"/>
      <w:r w:rsidRPr="004A7902">
        <w:t>mang</w:t>
      </w:r>
      <w:proofErr w:type="spellEnd"/>
      <w:r w:rsidRPr="004A7902">
        <w:t xml:space="preserve"> </w:t>
      </w:r>
      <w:proofErr w:type="spellStart"/>
      <w:r w:rsidRPr="004A7902">
        <w:t>đến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khách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thanh</w:t>
      </w:r>
      <w:proofErr w:type="spellEnd"/>
      <w:r w:rsidRPr="004A7902">
        <w:t xml:space="preserve"> </w:t>
      </w:r>
      <w:proofErr w:type="spellStart"/>
      <w:proofErr w:type="gramStart"/>
      <w:r w:rsidRPr="004A7902">
        <w:t>viên</w:t>
      </w:r>
      <w:proofErr w:type="spellEnd"/>
      <w:r w:rsidRPr="004A7902">
        <w:t xml:space="preserve"> :</w:t>
      </w:r>
      <w:proofErr w:type="gramEnd"/>
    </w:p>
    <w:p w14:paraId="4EB2A124" w14:textId="77777777" w:rsidR="00D2714C" w:rsidRPr="004A7902" w:rsidRDefault="00000000">
      <w:r w:rsidRPr="004A7902">
        <w:rPr>
          <w:rFonts w:ascii="Segoe UI Symbol" w:hAnsi="Segoe UI Symbol" w:cs="Segoe UI Symbol"/>
        </w:rPr>
        <w:t>➢</w:t>
      </w:r>
      <w:r w:rsidRPr="004A7902">
        <w:t xml:space="preserve"> </w:t>
      </w:r>
      <w:proofErr w:type="spellStart"/>
      <w:r w:rsidRPr="004A7902">
        <w:t>Tiết</w:t>
      </w:r>
      <w:proofErr w:type="spellEnd"/>
      <w:r w:rsidRPr="004A7902">
        <w:t xml:space="preserve"> </w:t>
      </w:r>
      <w:proofErr w:type="spellStart"/>
      <w:r w:rsidRPr="004A7902">
        <w:t>kiệm</w:t>
      </w:r>
      <w:proofErr w:type="spellEnd"/>
      <w:r w:rsidRPr="004A7902">
        <w:t xml:space="preserve"> </w:t>
      </w:r>
      <w:proofErr w:type="spellStart"/>
      <w:r w:rsidRPr="004A7902">
        <w:t>thời</w:t>
      </w:r>
      <w:proofErr w:type="spellEnd"/>
      <w:r w:rsidRPr="004A7902">
        <w:t xml:space="preserve"> </w:t>
      </w:r>
      <w:proofErr w:type="spellStart"/>
      <w:r w:rsidRPr="004A7902">
        <w:t>gian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công</w:t>
      </w:r>
      <w:proofErr w:type="spellEnd"/>
      <w:r w:rsidRPr="004A7902">
        <w:t xml:space="preserve"> </w:t>
      </w:r>
      <w:proofErr w:type="spellStart"/>
      <w:r w:rsidRPr="004A7902">
        <w:t>sức</w:t>
      </w:r>
      <w:proofErr w:type="spellEnd"/>
      <w:r w:rsidRPr="004A7902">
        <w:t xml:space="preserve"> </w:t>
      </w:r>
      <w:proofErr w:type="spellStart"/>
      <w:r w:rsidRPr="004A7902">
        <w:t>trong</w:t>
      </w:r>
      <w:proofErr w:type="spellEnd"/>
      <w:r w:rsidRPr="004A7902">
        <w:t xml:space="preserve"> </w:t>
      </w:r>
      <w:proofErr w:type="spellStart"/>
      <w:r w:rsidRPr="004A7902">
        <w:t>quá</w:t>
      </w:r>
      <w:proofErr w:type="spellEnd"/>
      <w:r w:rsidRPr="004A7902">
        <w:t xml:space="preserve"> </w:t>
      </w:r>
      <w:proofErr w:type="spellStart"/>
      <w:r w:rsidRPr="004A7902">
        <w:t>trình</w:t>
      </w:r>
      <w:proofErr w:type="spellEnd"/>
      <w:r w:rsidRPr="004A7902">
        <w:t xml:space="preserve"> </w:t>
      </w:r>
      <w:proofErr w:type="spellStart"/>
      <w:r w:rsidRPr="004A7902">
        <w:t>mua</w:t>
      </w:r>
      <w:proofErr w:type="spellEnd"/>
      <w:r w:rsidRPr="004A7902">
        <w:t xml:space="preserve"> </w:t>
      </w:r>
      <w:proofErr w:type="spellStart"/>
      <w:r w:rsidRPr="004A7902">
        <w:t>sắm</w:t>
      </w:r>
      <w:proofErr w:type="spellEnd"/>
      <w:r w:rsidRPr="004A7902">
        <w:t xml:space="preserve">. </w:t>
      </w:r>
    </w:p>
    <w:p w14:paraId="35DCCA9B" w14:textId="77777777" w:rsidR="00D2714C" w:rsidRPr="004A7902" w:rsidRDefault="00000000">
      <w:r w:rsidRPr="004A7902">
        <w:rPr>
          <w:rFonts w:ascii="Segoe UI Symbol" w:hAnsi="Segoe UI Symbol" w:cs="Segoe UI Symbol"/>
        </w:rPr>
        <w:t>➢</w:t>
      </w:r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dàng</w:t>
      </w:r>
      <w:proofErr w:type="spellEnd"/>
      <w:r w:rsidRPr="004A7902">
        <w:t xml:space="preserve"> so </w:t>
      </w:r>
      <w:proofErr w:type="spellStart"/>
      <w:r w:rsidRPr="004A7902">
        <w:t>sánh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khác</w:t>
      </w:r>
      <w:proofErr w:type="spellEnd"/>
      <w:r w:rsidRPr="004A7902">
        <w:t xml:space="preserve"> </w:t>
      </w:r>
      <w:proofErr w:type="spellStart"/>
      <w:r w:rsidRPr="004A7902">
        <w:t>nhau</w:t>
      </w:r>
      <w:proofErr w:type="spellEnd"/>
      <w:r w:rsidRPr="004A7902">
        <w:t xml:space="preserve">. </w:t>
      </w:r>
    </w:p>
    <w:p w14:paraId="72555EB1" w14:textId="77777777" w:rsidR="00D2714C" w:rsidRPr="004A7902" w:rsidRDefault="00000000">
      <w:r w:rsidRPr="004A7902">
        <w:rPr>
          <w:rFonts w:ascii="Segoe UI Symbol" w:hAnsi="Segoe UI Symbol" w:cs="Segoe UI Symbol"/>
        </w:rPr>
        <w:t>➢</w:t>
      </w:r>
      <w:r w:rsidRPr="004A7902">
        <w:t xml:space="preserve"> </w:t>
      </w:r>
      <w:proofErr w:type="spellStart"/>
      <w:r w:rsidRPr="004A7902">
        <w:t>Lựa</w:t>
      </w:r>
      <w:proofErr w:type="spellEnd"/>
      <w:r w:rsidRPr="004A7902">
        <w:t xml:space="preserve"> </w:t>
      </w:r>
      <w:proofErr w:type="spellStart"/>
      <w:r w:rsidRPr="004A7902">
        <w:t>chọn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phù</w:t>
      </w:r>
      <w:proofErr w:type="spellEnd"/>
      <w:r w:rsidRPr="004A7902">
        <w:t xml:space="preserve"> </w:t>
      </w:r>
      <w:proofErr w:type="spellStart"/>
      <w:r w:rsidRPr="004A7902">
        <w:t>hợp</w:t>
      </w:r>
      <w:proofErr w:type="spellEnd"/>
      <w:r w:rsidRPr="004A7902">
        <w:t xml:space="preserve"> </w:t>
      </w:r>
      <w:proofErr w:type="spellStart"/>
      <w:r w:rsidRPr="004A7902">
        <w:t>với</w:t>
      </w:r>
      <w:proofErr w:type="spellEnd"/>
      <w:r w:rsidRPr="004A7902">
        <w:t xml:space="preserve"> </w:t>
      </w:r>
      <w:proofErr w:type="spellStart"/>
      <w:r w:rsidRPr="004A7902">
        <w:t>nhu</w:t>
      </w:r>
      <w:proofErr w:type="spellEnd"/>
      <w:r w:rsidRPr="004A7902">
        <w:t xml:space="preserve"> </w:t>
      </w:r>
      <w:proofErr w:type="spellStart"/>
      <w:r w:rsidRPr="004A7902">
        <w:t>cầu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ngân</w:t>
      </w:r>
      <w:proofErr w:type="spellEnd"/>
      <w:r w:rsidRPr="004A7902">
        <w:t xml:space="preserve"> </w:t>
      </w:r>
      <w:proofErr w:type="spellStart"/>
      <w:r w:rsidRPr="004A7902">
        <w:t>sách</w:t>
      </w:r>
      <w:proofErr w:type="spellEnd"/>
      <w:r w:rsidRPr="004A7902">
        <w:t xml:space="preserve">. </w:t>
      </w:r>
    </w:p>
    <w:p w14:paraId="501EA9F4" w14:textId="77777777" w:rsidR="00D2714C" w:rsidRPr="004A7902" w:rsidRDefault="00000000">
      <w:r w:rsidRPr="004A7902">
        <w:rPr>
          <w:rFonts w:ascii="Segoe UI Symbol" w:hAnsi="Segoe UI Symbol" w:cs="Segoe UI Symbol"/>
        </w:rPr>
        <w:t>➢</w:t>
      </w:r>
      <w:r w:rsidRPr="004A7902">
        <w:t xml:space="preserve"> Linh </w:t>
      </w:r>
      <w:proofErr w:type="spellStart"/>
      <w:r w:rsidRPr="004A7902">
        <w:t>hoạt</w:t>
      </w:r>
      <w:proofErr w:type="spellEnd"/>
      <w:r w:rsidRPr="004A7902">
        <w:t xml:space="preserve"> </w:t>
      </w:r>
      <w:proofErr w:type="spellStart"/>
      <w:r w:rsidRPr="004A7902">
        <w:t>trong</w:t>
      </w:r>
      <w:proofErr w:type="spellEnd"/>
      <w:r w:rsidRPr="004A7902">
        <w:t xml:space="preserve"> </w:t>
      </w:r>
      <w:proofErr w:type="spellStart"/>
      <w:r w:rsidRPr="004A7902">
        <w:t>việc</w:t>
      </w:r>
      <w:proofErr w:type="spellEnd"/>
      <w:r w:rsidRPr="004A7902">
        <w:t xml:space="preserve"> </w:t>
      </w:r>
      <w:proofErr w:type="spellStart"/>
      <w:r w:rsidRPr="004A7902">
        <w:t>thanh</w:t>
      </w:r>
      <w:proofErr w:type="spellEnd"/>
      <w:r w:rsidRPr="004A7902">
        <w:t xml:space="preserve"> </w:t>
      </w:r>
      <w:proofErr w:type="spellStart"/>
      <w:r w:rsidRPr="004A7902">
        <w:t>toán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mua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. </w:t>
      </w:r>
    </w:p>
    <w:p w14:paraId="436AE702" w14:textId="77777777" w:rsidR="00D2714C" w:rsidRPr="004A7902" w:rsidRDefault="00000000">
      <w:r w:rsidRPr="004A7902">
        <w:t xml:space="preserve">- </w:t>
      </w:r>
      <w:proofErr w:type="spellStart"/>
      <w:r w:rsidRPr="004A7902">
        <w:t>Tình</w:t>
      </w:r>
      <w:proofErr w:type="spellEnd"/>
      <w:r w:rsidRPr="004A7902">
        <w:t xml:space="preserve"> </w:t>
      </w:r>
      <w:proofErr w:type="spellStart"/>
      <w:r w:rsidRPr="004A7902">
        <w:t>huống</w:t>
      </w:r>
      <w:proofErr w:type="spellEnd"/>
      <w:r w:rsidRPr="004A7902">
        <w:t xml:space="preserve">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:  </w:t>
      </w:r>
    </w:p>
    <w:p w14:paraId="772D0ABE" w14:textId="77777777" w:rsidR="00D2714C" w:rsidRPr="004A7902" w:rsidRDefault="00000000">
      <w:r w:rsidRPr="004A7902">
        <w:rPr>
          <w:rFonts w:ascii="Segoe UI Symbol" w:hAnsi="Segoe UI Symbol" w:cs="Segoe UI Symbol"/>
        </w:rPr>
        <w:t>➢</w:t>
      </w:r>
      <w:r w:rsidRPr="004A7902">
        <w:t xml:space="preserve"> Khi </w:t>
      </w:r>
      <w:proofErr w:type="spellStart"/>
      <w:r w:rsidRPr="004A7902">
        <w:t>khách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tìm</w:t>
      </w:r>
      <w:proofErr w:type="spellEnd"/>
      <w:r w:rsidRPr="004A7902">
        <w:t xml:space="preserve"> </w:t>
      </w:r>
      <w:proofErr w:type="spellStart"/>
      <w:r w:rsidRPr="004A7902">
        <w:t>thấy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mà</w:t>
      </w:r>
      <w:proofErr w:type="spellEnd"/>
      <w:r w:rsidRPr="004A7902">
        <w:t xml:space="preserve"> </w:t>
      </w:r>
      <w:proofErr w:type="spellStart"/>
      <w:r w:rsidRPr="004A7902">
        <w:t>họ</w:t>
      </w:r>
      <w:proofErr w:type="spellEnd"/>
      <w:r w:rsidRPr="004A7902">
        <w:t xml:space="preserve"> </w:t>
      </w:r>
      <w:proofErr w:type="spellStart"/>
      <w:r w:rsidRPr="004A7902">
        <w:t>muốn</w:t>
      </w:r>
      <w:proofErr w:type="spellEnd"/>
      <w:r w:rsidRPr="004A7902">
        <w:t xml:space="preserve"> </w:t>
      </w:r>
      <w:proofErr w:type="spellStart"/>
      <w:r w:rsidRPr="004A7902">
        <w:t>mua</w:t>
      </w:r>
      <w:proofErr w:type="spellEnd"/>
      <w:r w:rsidRPr="004A7902">
        <w:t>.</w:t>
      </w:r>
    </w:p>
    <w:p w14:paraId="1602251F" w14:textId="77777777" w:rsidR="00D2714C" w:rsidRPr="004A7902" w:rsidRDefault="00000000">
      <w:r w:rsidRPr="004A7902">
        <w:t xml:space="preserve"> </w:t>
      </w:r>
      <w:r w:rsidRPr="004A7902">
        <w:rPr>
          <w:rFonts w:ascii="Segoe UI Symbol" w:hAnsi="Segoe UI Symbol" w:cs="Segoe UI Symbol"/>
        </w:rPr>
        <w:t>➢</w:t>
      </w:r>
      <w:r w:rsidRPr="004A7902">
        <w:t xml:space="preserve"> Khi </w:t>
      </w:r>
      <w:proofErr w:type="spellStart"/>
      <w:r w:rsidRPr="004A7902">
        <w:t>khách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muốn</w:t>
      </w:r>
      <w:proofErr w:type="spellEnd"/>
      <w:r w:rsidRPr="004A7902">
        <w:t xml:space="preserve"> </w:t>
      </w:r>
      <w:proofErr w:type="spellStart"/>
      <w:r w:rsidRPr="004A7902">
        <w:t>lưu</w:t>
      </w:r>
      <w:proofErr w:type="spellEnd"/>
      <w:r w:rsidRPr="004A7902">
        <w:t xml:space="preserve"> </w:t>
      </w:r>
      <w:proofErr w:type="spellStart"/>
      <w:r w:rsidRPr="004A7902">
        <w:t>trữ</w:t>
      </w:r>
      <w:proofErr w:type="spellEnd"/>
      <w:r w:rsidRPr="004A7902">
        <w:t xml:space="preserve"> </w:t>
      </w:r>
      <w:proofErr w:type="spellStart"/>
      <w:r w:rsidRPr="004A7902">
        <w:t>tạm</w:t>
      </w:r>
      <w:proofErr w:type="spellEnd"/>
      <w:r w:rsidRPr="004A7902">
        <w:t xml:space="preserve"> </w:t>
      </w:r>
      <w:proofErr w:type="spellStart"/>
      <w:r w:rsidRPr="004A7902">
        <w:t>thời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mua</w:t>
      </w:r>
      <w:proofErr w:type="spellEnd"/>
      <w:r w:rsidRPr="004A7902">
        <w:t xml:space="preserve"> </w:t>
      </w:r>
      <w:proofErr w:type="spellStart"/>
      <w:r w:rsidRPr="004A7902">
        <w:t>sau</w:t>
      </w:r>
      <w:proofErr w:type="spellEnd"/>
      <w:r w:rsidRPr="004A7902">
        <w:t xml:space="preserve">. </w:t>
      </w:r>
    </w:p>
    <w:p w14:paraId="6B56C0BE" w14:textId="77777777" w:rsidR="00D2714C" w:rsidRPr="004A7902" w:rsidRDefault="00000000">
      <w:r w:rsidRPr="004A7902">
        <w:rPr>
          <w:rFonts w:ascii="Segoe UI Symbol" w:hAnsi="Segoe UI Symbol" w:cs="Segoe UI Symbol"/>
        </w:rPr>
        <w:t>➢</w:t>
      </w:r>
      <w:r w:rsidRPr="004A7902">
        <w:t xml:space="preserve"> Khi </w:t>
      </w:r>
      <w:proofErr w:type="spellStart"/>
      <w:r w:rsidRPr="004A7902">
        <w:t>khách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muốn</w:t>
      </w:r>
      <w:proofErr w:type="spellEnd"/>
      <w:r w:rsidRPr="004A7902">
        <w:t xml:space="preserve"> </w:t>
      </w:r>
      <w:proofErr w:type="spellStart"/>
      <w:r w:rsidRPr="004A7902">
        <w:t>mua</w:t>
      </w:r>
      <w:proofErr w:type="spellEnd"/>
      <w:r w:rsidRPr="004A7902">
        <w:t xml:space="preserve"> </w:t>
      </w:r>
      <w:proofErr w:type="spellStart"/>
      <w:r w:rsidRPr="004A7902">
        <w:t>nhiều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cùng</w:t>
      </w:r>
      <w:proofErr w:type="spellEnd"/>
      <w:r w:rsidRPr="004A7902">
        <w:t xml:space="preserve"> </w:t>
      </w:r>
      <w:proofErr w:type="spellStart"/>
      <w:r w:rsidRPr="004A7902">
        <w:t>lúc</w:t>
      </w:r>
      <w:proofErr w:type="spellEnd"/>
      <w:r w:rsidRPr="004A7902">
        <w:t>.</w:t>
      </w:r>
    </w:p>
    <w:p w14:paraId="7A2D38D9" w14:textId="77777777" w:rsidR="00D2714C" w:rsidRPr="004A7902" w:rsidRDefault="00000000">
      <w:pPr>
        <w:ind w:firstLine="720"/>
      </w:pPr>
      <w:r w:rsidRPr="004A7902">
        <w:rPr>
          <w:noProof/>
        </w:rPr>
        <w:lastRenderedPageBreak/>
        <w:drawing>
          <wp:inline distT="0" distB="0" distL="0" distR="0" wp14:anchorId="7B95D956" wp14:editId="3EBFB5BF">
            <wp:extent cx="5429885" cy="1933575"/>
            <wp:effectExtent l="0" t="0" r="10795" b="1905"/>
            <wp:docPr id="784956631" name="Picture 1" descr="A diagram of a person's relationshi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56631" name="Picture 1" descr="A diagram of a person's relationship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D88A" w14:textId="77777777" w:rsidR="00D2714C" w:rsidRPr="004A7902" w:rsidRDefault="00000000">
      <w:pPr>
        <w:pStyle w:val="Style2"/>
      </w:pPr>
      <w:bookmarkStart w:id="117" w:name="_Toc13836"/>
      <w:r w:rsidRPr="004A7902">
        <w:t>Hình 2.10. Sơ đồ minh hoạ usecase thêm vào giỏ hàng :</w:t>
      </w:r>
      <w:bookmarkEnd w:id="117"/>
    </w:p>
    <w:p w14:paraId="5381FBC6" w14:textId="77777777" w:rsidR="00D2714C" w:rsidRPr="004A7902" w:rsidRDefault="00000000">
      <w:r w:rsidRPr="004A7902">
        <w:rPr>
          <w:lang w:val="vi-VN"/>
        </w:rPr>
        <w:t>-</w:t>
      </w:r>
      <w:r w:rsidRPr="004A7902">
        <w:t xml:space="preserve">Activity diagram </w:t>
      </w:r>
      <w:proofErr w:type="spellStart"/>
      <w:r w:rsidRPr="004A7902">
        <w:t>usecase</w:t>
      </w:r>
      <w:proofErr w:type="spellEnd"/>
      <w:r w:rsidRPr="004A7902">
        <w:t xml:space="preserve"> </w:t>
      </w:r>
      <w:proofErr w:type="spellStart"/>
      <w:r w:rsidRPr="004A7902">
        <w:t>thêm</w:t>
      </w:r>
      <w:proofErr w:type="spellEnd"/>
      <w:r w:rsidRPr="004A7902">
        <w:t xml:space="preserve"> </w:t>
      </w:r>
      <w:proofErr w:type="spellStart"/>
      <w:r w:rsidRPr="004A7902">
        <w:t>vào</w:t>
      </w:r>
      <w:proofErr w:type="spellEnd"/>
      <w:r w:rsidRPr="004A7902">
        <w:t xml:space="preserve"> </w:t>
      </w:r>
      <w:proofErr w:type="spellStart"/>
      <w:r w:rsidRPr="004A7902">
        <w:t>giỏ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rPr>
          <w:lang w:val="vi-VN"/>
        </w:rPr>
        <w:t>:</w:t>
      </w:r>
    </w:p>
    <w:p w14:paraId="3CA4CC5F" w14:textId="77777777" w:rsidR="00D2714C" w:rsidRPr="004A7902" w:rsidRDefault="00000000">
      <w:r w:rsidRPr="004A7902">
        <w:rPr>
          <w:noProof/>
        </w:rPr>
        <w:drawing>
          <wp:inline distT="0" distB="0" distL="0" distR="0" wp14:anchorId="5BAC43D1" wp14:editId="7AB2842F">
            <wp:extent cx="5941695" cy="5263515"/>
            <wp:effectExtent l="0" t="0" r="1905" b="9525"/>
            <wp:docPr id="149205809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58097" name="Picture 1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1944" cy="52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3281" w14:textId="77777777" w:rsidR="00D2714C" w:rsidRPr="004A7902" w:rsidRDefault="00000000">
      <w:pPr>
        <w:rPr>
          <w:lang w:val="vi-VN"/>
        </w:rPr>
      </w:pPr>
      <w:r w:rsidRPr="004A7902">
        <w:rPr>
          <w:lang w:val="vi-VN"/>
        </w:rPr>
        <w:t>-</w:t>
      </w:r>
      <w:proofErr w:type="spellStart"/>
      <w:r w:rsidRPr="004A7902">
        <w:t>Đặc</w:t>
      </w:r>
      <w:proofErr w:type="spellEnd"/>
      <w:r w:rsidRPr="004A7902">
        <w:t xml:space="preserve"> </w:t>
      </w:r>
      <w:proofErr w:type="spellStart"/>
      <w:r w:rsidRPr="004A7902">
        <w:t>tả</w:t>
      </w:r>
      <w:proofErr w:type="spellEnd"/>
      <w:r w:rsidRPr="004A7902">
        <w:t xml:space="preserve"> </w:t>
      </w:r>
      <w:proofErr w:type="spellStart"/>
      <w:r w:rsidRPr="004A7902">
        <w:t>usecase</w:t>
      </w:r>
      <w:proofErr w:type="spellEnd"/>
      <w:r w:rsidRPr="004A7902">
        <w:t xml:space="preserve"> </w:t>
      </w:r>
      <w:proofErr w:type="spellStart"/>
      <w:r w:rsidRPr="004A7902">
        <w:t>thêm</w:t>
      </w:r>
      <w:proofErr w:type="spellEnd"/>
      <w:r w:rsidRPr="004A7902">
        <w:t xml:space="preserve"> </w:t>
      </w:r>
      <w:proofErr w:type="spellStart"/>
      <w:r w:rsidRPr="004A7902">
        <w:t>vào</w:t>
      </w:r>
      <w:proofErr w:type="spellEnd"/>
      <w:r w:rsidRPr="004A7902">
        <w:t xml:space="preserve"> </w:t>
      </w:r>
      <w:proofErr w:type="spellStart"/>
      <w:r w:rsidRPr="004A7902">
        <w:t>giỏ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rPr>
          <w:lang w:val="vi-VN"/>
        </w:rPr>
        <w:t xml:space="preserve">: 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2130"/>
        <w:gridCol w:w="1221"/>
        <w:gridCol w:w="1970"/>
        <w:gridCol w:w="3859"/>
      </w:tblGrid>
      <w:tr w:rsidR="00D2714C" w:rsidRPr="004A7902" w14:paraId="029027D8" w14:textId="77777777" w:rsidTr="00E4008D">
        <w:tc>
          <w:tcPr>
            <w:tcW w:w="2130" w:type="dxa"/>
          </w:tcPr>
          <w:p w14:paraId="753B381B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>UC</w:t>
            </w:r>
          </w:p>
        </w:tc>
        <w:tc>
          <w:tcPr>
            <w:tcW w:w="7050" w:type="dxa"/>
            <w:gridSpan w:val="3"/>
          </w:tcPr>
          <w:p w14:paraId="7BE45B51" w14:textId="77777777" w:rsidR="00D2714C" w:rsidRPr="004A7902" w:rsidRDefault="00000000">
            <w:pPr>
              <w:rPr>
                <w:bCs/>
                <w:lang w:val="vi-VN"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Usecase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r w:rsidRPr="004A7902">
              <w:rPr>
                <w:rFonts w:eastAsia="SimSun"/>
                <w:bCs/>
                <w:iCs w:val="0"/>
                <w:color w:val="000000"/>
                <w:lang w:val="vi-VN"/>
              </w:rPr>
              <w:t>thêm vào giỏ hàng</w:t>
            </w:r>
          </w:p>
        </w:tc>
      </w:tr>
      <w:tr w:rsidR="00D2714C" w:rsidRPr="004A7902" w14:paraId="64986483" w14:textId="77777777" w:rsidTr="00E4008D">
        <w:tc>
          <w:tcPr>
            <w:tcW w:w="2130" w:type="dxa"/>
          </w:tcPr>
          <w:p w14:paraId="6F552EDB" w14:textId="77777777" w:rsidR="00D2714C" w:rsidRPr="004A7902" w:rsidRDefault="00000000">
            <w:pPr>
              <w:jc w:val="center"/>
              <w:rPr>
                <w:b/>
              </w:rPr>
            </w:pP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lastRenderedPageBreak/>
              <w:t>Tác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nhân</w:t>
            </w:r>
            <w:proofErr w:type="spellEnd"/>
          </w:p>
        </w:tc>
        <w:tc>
          <w:tcPr>
            <w:tcW w:w="7050" w:type="dxa"/>
            <w:gridSpan w:val="3"/>
          </w:tcPr>
          <w:p w14:paraId="31F379E7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Người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dùng</w:t>
            </w:r>
            <w:proofErr w:type="spellEnd"/>
          </w:p>
        </w:tc>
      </w:tr>
      <w:tr w:rsidR="00D2714C" w:rsidRPr="004A7902" w14:paraId="333A7516" w14:textId="77777777" w:rsidTr="00E4008D">
        <w:tc>
          <w:tcPr>
            <w:tcW w:w="2130" w:type="dxa"/>
          </w:tcPr>
          <w:p w14:paraId="4554EE60" w14:textId="77777777" w:rsidR="00D2714C" w:rsidRPr="004A7902" w:rsidRDefault="00000000">
            <w:pPr>
              <w:jc w:val="center"/>
              <w:rPr>
                <w:b/>
                <w:u w:val="single"/>
                <w:lang w:val="vi-VN"/>
              </w:rPr>
            </w:pPr>
            <w:r w:rsidRPr="004A7902">
              <w:rPr>
                <w:b/>
                <w:lang w:val="vi-VN"/>
              </w:rPr>
              <w:t>Mô tả</w:t>
            </w:r>
          </w:p>
        </w:tc>
        <w:tc>
          <w:tcPr>
            <w:tcW w:w="7050" w:type="dxa"/>
            <w:gridSpan w:val="3"/>
          </w:tcPr>
          <w:p w14:paraId="6649AB38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Người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dùng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chức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này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để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  <w:lang w:val="vi-VN"/>
              </w:rPr>
              <w:t>êm</w:t>
            </w:r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sản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phẩm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giỏ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hàng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để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sau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mua</w:t>
            </w:r>
            <w:proofErr w:type="spellEnd"/>
          </w:p>
        </w:tc>
      </w:tr>
      <w:tr w:rsidR="00D2714C" w:rsidRPr="004A7902" w14:paraId="0CF2B634" w14:textId="77777777" w:rsidTr="00E4008D">
        <w:trPr>
          <w:trHeight w:val="90"/>
        </w:trPr>
        <w:tc>
          <w:tcPr>
            <w:tcW w:w="2130" w:type="dxa"/>
          </w:tcPr>
          <w:p w14:paraId="64AA9C7D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Sự kiện kích hoạt chức năng</w:t>
            </w:r>
          </w:p>
        </w:tc>
        <w:tc>
          <w:tcPr>
            <w:tcW w:w="7050" w:type="dxa"/>
            <w:gridSpan w:val="3"/>
          </w:tcPr>
          <w:p w14:paraId="00425CE7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r w:rsidRPr="004A7902">
              <w:rPr>
                <w:bCs/>
                <w:color w:val="000000"/>
                <w:sz w:val="28"/>
                <w:szCs w:val="28"/>
                <w:lang w:val="vi-VN"/>
              </w:rPr>
              <w:t>chọn</w:t>
            </w:r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sản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phẩm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và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chọn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chức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năng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them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vào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giỏ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D2714C" w:rsidRPr="004A7902" w14:paraId="56AA4E43" w14:textId="77777777" w:rsidTr="00E4008D">
        <w:trPr>
          <w:trHeight w:val="476"/>
        </w:trPr>
        <w:tc>
          <w:tcPr>
            <w:tcW w:w="2130" w:type="dxa"/>
          </w:tcPr>
          <w:p w14:paraId="5644A9C7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Tiền điều kiện</w:t>
            </w:r>
          </w:p>
        </w:tc>
        <w:tc>
          <w:tcPr>
            <w:tcW w:w="7050" w:type="dxa"/>
            <w:gridSpan w:val="3"/>
          </w:tcPr>
          <w:p w14:paraId="23322B0D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proofErr w:type="spellStart"/>
            <w:r w:rsidRPr="004A7902">
              <w:rPr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nhập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sản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phẩm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sẵn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trong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cửa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D2714C" w:rsidRPr="004A7902" w14:paraId="57CF18E6" w14:textId="77777777" w:rsidTr="00E4008D">
        <w:tc>
          <w:tcPr>
            <w:tcW w:w="2130" w:type="dxa"/>
            <w:vMerge w:val="restart"/>
          </w:tcPr>
          <w:p w14:paraId="5E89578D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 xml:space="preserve">Luồng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sự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kiện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chính</w:t>
            </w:r>
            <w:proofErr w:type="spellEnd"/>
          </w:p>
        </w:tc>
        <w:tc>
          <w:tcPr>
            <w:tcW w:w="1221" w:type="dxa"/>
          </w:tcPr>
          <w:p w14:paraId="55F095B0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#</w:t>
            </w:r>
          </w:p>
        </w:tc>
        <w:tc>
          <w:tcPr>
            <w:tcW w:w="1970" w:type="dxa"/>
          </w:tcPr>
          <w:p w14:paraId="09AB5622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Thực hiện bởi</w:t>
            </w:r>
          </w:p>
        </w:tc>
        <w:tc>
          <w:tcPr>
            <w:tcW w:w="3859" w:type="dxa"/>
          </w:tcPr>
          <w:p w14:paraId="0D141DFD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Hành động</w:t>
            </w:r>
          </w:p>
        </w:tc>
      </w:tr>
      <w:tr w:rsidR="00D2714C" w:rsidRPr="004A7902" w14:paraId="1AB62780" w14:textId="77777777" w:rsidTr="00E4008D">
        <w:tc>
          <w:tcPr>
            <w:tcW w:w="2130" w:type="dxa"/>
            <w:vMerge/>
          </w:tcPr>
          <w:p w14:paraId="3EFB0CEA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402B5349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1970" w:type="dxa"/>
          </w:tcPr>
          <w:p w14:paraId="5926EF09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Người dùng</w:t>
            </w:r>
          </w:p>
        </w:tc>
        <w:tc>
          <w:tcPr>
            <w:tcW w:w="3859" w:type="dxa"/>
          </w:tcPr>
          <w:p w14:paraId="45AD0C1A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Chọn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sản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phẩm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để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mua</w:t>
            </w:r>
            <w:proofErr w:type="spellEnd"/>
          </w:p>
        </w:tc>
      </w:tr>
      <w:tr w:rsidR="00D2714C" w:rsidRPr="004A7902" w14:paraId="01B76D57" w14:textId="77777777" w:rsidTr="00E4008D">
        <w:tc>
          <w:tcPr>
            <w:tcW w:w="2130" w:type="dxa"/>
            <w:vMerge/>
          </w:tcPr>
          <w:p w14:paraId="59161C1C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40414A5E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2</w:t>
            </w:r>
          </w:p>
        </w:tc>
        <w:tc>
          <w:tcPr>
            <w:tcW w:w="1970" w:type="dxa"/>
          </w:tcPr>
          <w:p w14:paraId="23CEDD14" w14:textId="77777777" w:rsidR="00D2714C" w:rsidRPr="004A7902" w:rsidRDefault="00000000">
            <w:pPr>
              <w:rPr>
                <w:bCs/>
              </w:rPr>
            </w:pPr>
            <w:r w:rsidRPr="004A7902">
              <w:rPr>
                <w:bCs/>
                <w:lang w:val="vi-VN"/>
              </w:rPr>
              <w:t>Người dùng</w:t>
            </w:r>
          </w:p>
        </w:tc>
        <w:tc>
          <w:tcPr>
            <w:tcW w:w="3859" w:type="dxa"/>
          </w:tcPr>
          <w:p w14:paraId="52041571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Chọn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chức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thêm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giỏ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hàng</w:t>
            </w:r>
            <w:proofErr w:type="spellEnd"/>
          </w:p>
        </w:tc>
      </w:tr>
      <w:tr w:rsidR="00D2714C" w:rsidRPr="004A7902" w14:paraId="43B56F36" w14:textId="77777777" w:rsidTr="00E4008D">
        <w:tc>
          <w:tcPr>
            <w:tcW w:w="2130" w:type="dxa"/>
            <w:vMerge/>
          </w:tcPr>
          <w:p w14:paraId="74EA5B8C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5DC70BDC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3</w:t>
            </w:r>
          </w:p>
        </w:tc>
        <w:tc>
          <w:tcPr>
            <w:tcW w:w="1970" w:type="dxa"/>
          </w:tcPr>
          <w:p w14:paraId="381EED62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Hệ thống</w:t>
            </w:r>
          </w:p>
        </w:tc>
        <w:tc>
          <w:tcPr>
            <w:tcW w:w="3859" w:type="dxa"/>
          </w:tcPr>
          <w:p w14:paraId="1585A91D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Thêm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sản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phẩm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giỏ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hàng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của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người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dùng</w:t>
            </w:r>
            <w:proofErr w:type="spellEnd"/>
          </w:p>
        </w:tc>
      </w:tr>
      <w:tr w:rsidR="00D2714C" w:rsidRPr="004A7902" w14:paraId="44FA7DD5" w14:textId="77777777" w:rsidTr="00E4008D">
        <w:trPr>
          <w:trHeight w:val="757"/>
        </w:trPr>
        <w:tc>
          <w:tcPr>
            <w:tcW w:w="2130" w:type="dxa"/>
          </w:tcPr>
          <w:p w14:paraId="227854DE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Luồng sự kiện thay thế</w:t>
            </w:r>
          </w:p>
        </w:tc>
        <w:tc>
          <w:tcPr>
            <w:tcW w:w="1221" w:type="dxa"/>
          </w:tcPr>
          <w:p w14:paraId="7D5C91DA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1970" w:type="dxa"/>
          </w:tcPr>
          <w:p w14:paraId="635443CA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Hệ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thống</w:t>
            </w:r>
            <w:proofErr w:type="spellEnd"/>
          </w:p>
          <w:p w14:paraId="32B9964B" w14:textId="77777777" w:rsidR="00D2714C" w:rsidRPr="004A7902" w:rsidRDefault="00D2714C">
            <w:pPr>
              <w:rPr>
                <w:bCs/>
              </w:rPr>
            </w:pPr>
          </w:p>
        </w:tc>
        <w:tc>
          <w:tcPr>
            <w:tcW w:w="3859" w:type="dxa"/>
          </w:tcPr>
          <w:p w14:paraId="14C78308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r w:rsidRPr="004A7902">
              <w:rPr>
                <w:bCs/>
                <w:color w:val="000000"/>
                <w:sz w:val="28"/>
                <w:szCs w:val="28"/>
                <w:lang w:val="vi-VN"/>
              </w:rPr>
              <w:t>T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hông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báo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lỗi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nếu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hông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thêm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được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vào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giỏ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hàng</w:t>
            </w:r>
            <w:proofErr w:type="spellEnd"/>
          </w:p>
        </w:tc>
      </w:tr>
      <w:tr w:rsidR="00D2714C" w:rsidRPr="004A7902" w14:paraId="6E4C2611" w14:textId="77777777" w:rsidTr="00E4008D">
        <w:trPr>
          <w:trHeight w:val="1194"/>
        </w:trPr>
        <w:tc>
          <w:tcPr>
            <w:tcW w:w="2130" w:type="dxa"/>
          </w:tcPr>
          <w:p w14:paraId="58BA297F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 xml:space="preserve">Hậu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điều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kiện</w:t>
            </w:r>
            <w:proofErr w:type="spellEnd"/>
          </w:p>
        </w:tc>
        <w:tc>
          <w:tcPr>
            <w:tcW w:w="7050" w:type="dxa"/>
            <w:gridSpan w:val="3"/>
          </w:tcPr>
          <w:p w14:paraId="64961FBB" w14:textId="2A0B0F2A" w:rsidR="00D2714C" w:rsidRPr="00E4008D" w:rsidRDefault="00000000">
            <w:pPr>
              <w:pStyle w:val="NormalWeb"/>
              <w:widowControl/>
              <w:spacing w:before="80" w:beforeAutospacing="0" w:afterAutospacing="0" w:line="14" w:lineRule="atLeast"/>
            </w:pPr>
            <w:r w:rsidRPr="004A7902">
              <w:rPr>
                <w:color w:val="000000"/>
                <w:sz w:val="28"/>
                <w:szCs w:val="28"/>
              </w:rPr>
              <w:t xml:space="preserve">Sau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khi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kết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thúc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hoạt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động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>:</w:t>
            </w:r>
            <w:r w:rsidR="00E4008D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Sản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phẩm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thêm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vào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giỏ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hàng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của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hoặc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lỗi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nếu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có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vấn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đề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xảy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ra</w:t>
            </w:r>
            <w:proofErr w:type="spellEnd"/>
          </w:p>
        </w:tc>
      </w:tr>
    </w:tbl>
    <w:p w14:paraId="7A5D51E8" w14:textId="77777777" w:rsidR="00D2714C" w:rsidRPr="004A7902" w:rsidRDefault="00D2714C">
      <w:pPr>
        <w:rPr>
          <w:lang w:val="vi-VN"/>
        </w:rPr>
      </w:pPr>
    </w:p>
    <w:p w14:paraId="691C3BAC" w14:textId="77777777" w:rsidR="00D2714C" w:rsidRPr="004A7902" w:rsidRDefault="00000000">
      <w:pPr>
        <w:pStyle w:val="Heading3"/>
        <w:rPr>
          <w:lang w:val="vi-VN"/>
        </w:rPr>
      </w:pPr>
      <w:bookmarkStart w:id="118" w:name="_Toc20492"/>
      <w:bookmarkStart w:id="119" w:name="_Toc31425"/>
      <w:bookmarkStart w:id="120" w:name="_Toc166667118"/>
      <w:r w:rsidRPr="004A7902">
        <w:rPr>
          <w:lang w:val="vi-VN"/>
        </w:rPr>
        <w:t xml:space="preserve">2.2.7. Use </w:t>
      </w:r>
      <w:r w:rsidRPr="004A7902">
        <w:t xml:space="preserve">case </w:t>
      </w:r>
      <w:r w:rsidRPr="004A7902">
        <w:rPr>
          <w:lang w:val="vi-VN"/>
        </w:rPr>
        <w:t>Thanh toán</w:t>
      </w:r>
      <w:bookmarkEnd w:id="118"/>
      <w:bookmarkEnd w:id="119"/>
      <w:bookmarkEnd w:id="120"/>
    </w:p>
    <w:p w14:paraId="7B2A2234" w14:textId="77777777" w:rsidR="00D2714C" w:rsidRPr="004A7902" w:rsidRDefault="00000000"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này</w:t>
      </w:r>
      <w:proofErr w:type="spellEnd"/>
      <w:r w:rsidRPr="004A7902">
        <w:t xml:space="preserve"> </w:t>
      </w:r>
      <w:proofErr w:type="spellStart"/>
      <w:r w:rsidRPr="004A7902">
        <w:t>giúp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 </w:t>
      </w:r>
      <w:proofErr w:type="spellStart"/>
      <w:r w:rsidRPr="004A7902">
        <w:t>thanh</w:t>
      </w:r>
      <w:proofErr w:type="spellEnd"/>
      <w:r w:rsidRPr="004A7902">
        <w:t xml:space="preserve"> </w:t>
      </w:r>
      <w:proofErr w:type="spellStart"/>
      <w:r w:rsidRPr="004A7902">
        <w:t>toán</w:t>
      </w:r>
      <w:proofErr w:type="spellEnd"/>
      <w:r w:rsidRPr="004A7902">
        <w:t xml:space="preserve"> </w:t>
      </w:r>
      <w:proofErr w:type="spellStart"/>
      <w:r w:rsidRPr="004A7902">
        <w:t>tiền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đơn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mình</w:t>
      </w:r>
      <w:proofErr w:type="spellEnd"/>
      <w:r w:rsidRPr="004A7902">
        <w:t xml:space="preserve"> </w:t>
      </w:r>
      <w:proofErr w:type="spellStart"/>
      <w:proofErr w:type="gramStart"/>
      <w:r w:rsidRPr="004A7902">
        <w:t>đặt</w:t>
      </w:r>
      <w:proofErr w:type="spellEnd"/>
      <w:r w:rsidRPr="004A7902">
        <w:t xml:space="preserve"> .</w:t>
      </w:r>
      <w:proofErr w:type="gramEnd"/>
    </w:p>
    <w:p w14:paraId="1A6F143D" w14:textId="77777777" w:rsidR="00D2714C" w:rsidRPr="004A7902" w:rsidRDefault="00000000">
      <w:proofErr w:type="spellStart"/>
      <w:r w:rsidRPr="004A7902">
        <w:t>Biểu</w:t>
      </w:r>
      <w:proofErr w:type="spellEnd"/>
      <w:r w:rsidRPr="004A7902">
        <w:t xml:space="preserve"> </w:t>
      </w:r>
      <w:proofErr w:type="spellStart"/>
      <w:r w:rsidRPr="004A7902">
        <w:t>đồ</w:t>
      </w:r>
      <w:proofErr w:type="spellEnd"/>
      <w:r w:rsidRPr="004A7902">
        <w:t xml:space="preserve"> </w:t>
      </w:r>
      <w:proofErr w:type="spellStart"/>
      <w:r w:rsidRPr="004A7902">
        <w:t>minh</w:t>
      </w:r>
      <w:proofErr w:type="spellEnd"/>
      <w:r w:rsidRPr="004A7902">
        <w:t xml:space="preserve"> </w:t>
      </w:r>
      <w:proofErr w:type="spellStart"/>
      <w:r w:rsidRPr="004A7902">
        <w:t>hoạ</w:t>
      </w:r>
      <w:proofErr w:type="spellEnd"/>
      <w:r w:rsidRPr="004A7902">
        <w:t xml:space="preserve"> </w:t>
      </w:r>
      <w:proofErr w:type="spellStart"/>
      <w:r w:rsidRPr="004A7902">
        <w:t>usecase</w:t>
      </w:r>
      <w:proofErr w:type="spellEnd"/>
      <w:r w:rsidRPr="004A7902">
        <w:t xml:space="preserve"> </w:t>
      </w:r>
      <w:proofErr w:type="spellStart"/>
      <w:r w:rsidRPr="004A7902">
        <w:t>thanh</w:t>
      </w:r>
      <w:proofErr w:type="spellEnd"/>
      <w:r w:rsidRPr="004A7902">
        <w:t xml:space="preserve"> </w:t>
      </w:r>
      <w:proofErr w:type="spellStart"/>
      <w:r w:rsidRPr="004A7902">
        <w:t>toán</w:t>
      </w:r>
      <w:proofErr w:type="spellEnd"/>
      <w:r w:rsidRPr="004A7902">
        <w:t xml:space="preserve"> </w:t>
      </w:r>
    </w:p>
    <w:p w14:paraId="326818A4" w14:textId="77777777" w:rsidR="00D2714C" w:rsidRPr="004A7902" w:rsidRDefault="00D2714C"/>
    <w:p w14:paraId="5E86130F" w14:textId="77777777" w:rsidR="00D2714C" w:rsidRPr="004A7902" w:rsidRDefault="00000000">
      <w:r w:rsidRPr="004A7902">
        <w:rPr>
          <w:noProof/>
        </w:rPr>
        <w:drawing>
          <wp:inline distT="0" distB="0" distL="0" distR="0" wp14:anchorId="2D86086B" wp14:editId="09FDC8C4">
            <wp:extent cx="5876925" cy="1113790"/>
            <wp:effectExtent l="0" t="0" r="5715" b="13970"/>
            <wp:docPr id="297943821" name="Picture 1" descr="A diagram of a person's ha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43821" name="Picture 1" descr="A diagram of a person's hand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3646" cy="11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0B3A" w14:textId="77777777" w:rsidR="00D2714C" w:rsidRPr="004A7902" w:rsidRDefault="00000000">
      <w:pPr>
        <w:jc w:val="center"/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</w:pPr>
      <w:r w:rsidRPr="004A7902">
        <w:rPr>
          <w:i/>
          <w:iCs w:val="0"/>
          <w:color w:val="000000" w:themeColor="text1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Hình 2.11. Sơ đồ</w:t>
      </w:r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minh</w:t>
      </w:r>
      <w:proofErr w:type="spellEnd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hoạ</w:t>
      </w:r>
      <w:proofErr w:type="spellEnd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usecase</w:t>
      </w:r>
      <w:proofErr w:type="spellEnd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thanh</w:t>
      </w:r>
      <w:proofErr w:type="spellEnd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toán</w:t>
      </w:r>
      <w:proofErr w:type="spellEnd"/>
    </w:p>
    <w:p w14:paraId="0F3995AD" w14:textId="77777777" w:rsidR="00D2714C" w:rsidRPr="004A7902" w:rsidRDefault="00000000">
      <w:pPr>
        <w:rPr>
          <w:lang w:val="vi-VN"/>
        </w:rPr>
      </w:pPr>
      <w:r w:rsidRPr="004A7902">
        <w:t xml:space="preserve">Activity diagram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usecase</w:t>
      </w:r>
      <w:proofErr w:type="spellEnd"/>
      <w:r w:rsidRPr="004A7902">
        <w:t xml:space="preserve"> </w:t>
      </w:r>
      <w:proofErr w:type="spellStart"/>
      <w:r w:rsidRPr="004A7902">
        <w:t>thanh</w:t>
      </w:r>
      <w:proofErr w:type="spellEnd"/>
      <w:r w:rsidRPr="004A7902">
        <w:t xml:space="preserve"> </w:t>
      </w:r>
      <w:proofErr w:type="spellStart"/>
      <w:r w:rsidRPr="004A7902">
        <w:t>toán</w:t>
      </w:r>
      <w:proofErr w:type="spellEnd"/>
      <w:r w:rsidRPr="004A7902">
        <w:rPr>
          <w:lang w:val="vi-VN"/>
        </w:rPr>
        <w:t>:</w:t>
      </w:r>
    </w:p>
    <w:p w14:paraId="2F2FCD03" w14:textId="77777777" w:rsidR="00D2714C" w:rsidRPr="004A7902" w:rsidRDefault="00000000">
      <w:r w:rsidRPr="004A7902">
        <w:rPr>
          <w:noProof/>
        </w:rPr>
        <w:lastRenderedPageBreak/>
        <w:drawing>
          <wp:inline distT="0" distB="0" distL="0" distR="0" wp14:anchorId="680BBD26" wp14:editId="0A8C3F7E">
            <wp:extent cx="5593080" cy="4448175"/>
            <wp:effectExtent l="0" t="0" r="7620" b="9525"/>
            <wp:docPr id="1024675650" name="Picture 1" descr="A diagram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75650" name="Picture 1" descr="A diagram with text and symbols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CAA6" w14:textId="77777777" w:rsidR="00D2714C" w:rsidRPr="004A7902" w:rsidRDefault="00000000">
      <w:r w:rsidRPr="004A7902">
        <w:rPr>
          <w:lang w:val="vi-VN"/>
        </w:rPr>
        <w:t>-</w:t>
      </w:r>
      <w:proofErr w:type="spellStart"/>
      <w:r w:rsidRPr="004A7902">
        <w:t>Đặc</w:t>
      </w:r>
      <w:proofErr w:type="spellEnd"/>
      <w:r w:rsidRPr="004A7902">
        <w:t xml:space="preserve"> </w:t>
      </w:r>
      <w:proofErr w:type="spellStart"/>
      <w:r w:rsidRPr="004A7902">
        <w:t>tả</w:t>
      </w:r>
      <w:proofErr w:type="spellEnd"/>
      <w:r w:rsidRPr="004A7902">
        <w:t xml:space="preserve"> </w:t>
      </w:r>
      <w:proofErr w:type="spellStart"/>
      <w:r w:rsidRPr="004A7902">
        <w:t>usecase</w:t>
      </w:r>
      <w:proofErr w:type="spellEnd"/>
      <w:r w:rsidRPr="004A7902">
        <w:t xml:space="preserve"> </w:t>
      </w:r>
      <w:proofErr w:type="spellStart"/>
      <w:r w:rsidRPr="004A7902">
        <w:t>thanh</w:t>
      </w:r>
      <w:proofErr w:type="spellEnd"/>
      <w:r w:rsidRPr="004A7902">
        <w:t xml:space="preserve"> </w:t>
      </w:r>
      <w:proofErr w:type="spellStart"/>
      <w:r w:rsidRPr="004A7902">
        <w:t>toán</w:t>
      </w:r>
      <w:proofErr w:type="spellEnd"/>
    </w:p>
    <w:tbl>
      <w:tblPr>
        <w:tblStyle w:val="TableGrid"/>
        <w:tblW w:w="9039" w:type="dxa"/>
        <w:tblLook w:val="04A0" w:firstRow="1" w:lastRow="0" w:firstColumn="1" w:lastColumn="0" w:noHBand="0" w:noVBand="1"/>
      </w:tblPr>
      <w:tblGrid>
        <w:gridCol w:w="1967"/>
        <w:gridCol w:w="852"/>
        <w:gridCol w:w="2052"/>
        <w:gridCol w:w="4168"/>
      </w:tblGrid>
      <w:tr w:rsidR="00D2714C" w:rsidRPr="004A7902" w14:paraId="02FCC607" w14:textId="77777777" w:rsidTr="00E4008D">
        <w:tc>
          <w:tcPr>
            <w:tcW w:w="1967" w:type="dxa"/>
          </w:tcPr>
          <w:p w14:paraId="32E324FD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UC</w:t>
            </w:r>
          </w:p>
        </w:tc>
        <w:tc>
          <w:tcPr>
            <w:tcW w:w="7072" w:type="dxa"/>
            <w:gridSpan w:val="3"/>
          </w:tcPr>
          <w:p w14:paraId="4F0EB9DA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Usecase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thanh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toán</w:t>
            </w:r>
            <w:proofErr w:type="spellEnd"/>
          </w:p>
        </w:tc>
      </w:tr>
      <w:tr w:rsidR="00D2714C" w:rsidRPr="004A7902" w14:paraId="27911D39" w14:textId="77777777" w:rsidTr="00E4008D">
        <w:tc>
          <w:tcPr>
            <w:tcW w:w="1967" w:type="dxa"/>
          </w:tcPr>
          <w:p w14:paraId="3645A840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Tác nhân</w:t>
            </w:r>
          </w:p>
        </w:tc>
        <w:tc>
          <w:tcPr>
            <w:tcW w:w="7072" w:type="dxa"/>
            <w:gridSpan w:val="3"/>
          </w:tcPr>
          <w:p w14:paraId="29547173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Người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dùng</w:t>
            </w:r>
            <w:proofErr w:type="spellEnd"/>
          </w:p>
        </w:tc>
      </w:tr>
      <w:tr w:rsidR="00D2714C" w:rsidRPr="004A7902" w14:paraId="01D1CA17" w14:textId="77777777" w:rsidTr="00E4008D">
        <w:tc>
          <w:tcPr>
            <w:tcW w:w="1967" w:type="dxa"/>
          </w:tcPr>
          <w:p w14:paraId="051AE263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Mô tả</w:t>
            </w:r>
          </w:p>
        </w:tc>
        <w:tc>
          <w:tcPr>
            <w:tcW w:w="7072" w:type="dxa"/>
            <w:gridSpan w:val="3"/>
          </w:tcPr>
          <w:p w14:paraId="736B98CC" w14:textId="77777777" w:rsidR="00D2714C" w:rsidRPr="004A7902" w:rsidRDefault="00000000">
            <w:pPr>
              <w:rPr>
                <w:bCs/>
                <w:lang w:val="vi-VN"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Người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dùng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chức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này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để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thanh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toán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các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đơn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hàng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trong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giỏ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hàng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hoặc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mua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ngay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để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thanh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toá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  <w:lang w:val="vi-VN"/>
              </w:rPr>
              <w:t>n</w:t>
            </w:r>
          </w:p>
        </w:tc>
      </w:tr>
      <w:tr w:rsidR="00D2714C" w:rsidRPr="004A7902" w14:paraId="54C534C8" w14:textId="77777777" w:rsidTr="00E4008D">
        <w:tc>
          <w:tcPr>
            <w:tcW w:w="1967" w:type="dxa"/>
          </w:tcPr>
          <w:p w14:paraId="6842911F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Sự kiện kích hoạt chức năng</w:t>
            </w:r>
          </w:p>
        </w:tc>
        <w:tc>
          <w:tcPr>
            <w:tcW w:w="7072" w:type="dxa"/>
            <w:gridSpan w:val="3"/>
          </w:tcPr>
          <w:p w14:paraId="5CC63804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–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đã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đăng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vào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tài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khoản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trên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website</w:t>
            </w:r>
          </w:p>
          <w:p w14:paraId="3B5FD58F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–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có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ít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nhất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1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sản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phẩm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trong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giỏ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hàng</w:t>
            </w:r>
            <w:proofErr w:type="spellEnd"/>
          </w:p>
          <w:p w14:paraId="66909C33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đã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chon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phương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thức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thanh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toán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và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nhập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4A7902">
              <w:rPr>
                <w:bCs/>
                <w:color w:val="000000"/>
                <w:sz w:val="28"/>
                <w:szCs w:val="28"/>
              </w:rPr>
              <w:t>thông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>  tin</w:t>
            </w:r>
            <w:proofErr w:type="gram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cần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thiết</w:t>
            </w:r>
            <w:proofErr w:type="spellEnd"/>
          </w:p>
        </w:tc>
      </w:tr>
      <w:tr w:rsidR="00D2714C" w:rsidRPr="004A7902" w14:paraId="250A0B9F" w14:textId="77777777" w:rsidTr="00E4008D">
        <w:tc>
          <w:tcPr>
            <w:tcW w:w="1967" w:type="dxa"/>
          </w:tcPr>
          <w:p w14:paraId="2C86B7D8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Tiền điều kiện</w:t>
            </w:r>
          </w:p>
        </w:tc>
        <w:tc>
          <w:tcPr>
            <w:tcW w:w="7072" w:type="dxa"/>
            <w:gridSpan w:val="3"/>
          </w:tcPr>
          <w:p w14:paraId="4747B57B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Dữ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proofErr w:type="gramStart"/>
            <w:r w:rsidRPr="004A7902">
              <w:rPr>
                <w:rFonts w:eastAsia="SimSun"/>
                <w:bCs/>
                <w:iCs w:val="0"/>
                <w:color w:val="000000"/>
              </w:rPr>
              <w:t>liệu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,</w:t>
            </w:r>
            <w:proofErr w:type="gram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sự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kiện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 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trạng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thái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phải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có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trước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chức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có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thể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được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kích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hoạt</w:t>
            </w:r>
            <w:proofErr w:type="spellEnd"/>
          </w:p>
        </w:tc>
      </w:tr>
      <w:tr w:rsidR="00D2714C" w:rsidRPr="004A7902" w14:paraId="70E87F70" w14:textId="77777777" w:rsidTr="00E4008D">
        <w:tc>
          <w:tcPr>
            <w:tcW w:w="1967" w:type="dxa"/>
            <w:vMerge w:val="restart"/>
          </w:tcPr>
          <w:p w14:paraId="0D6CA7BC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Luồng sự kiện chính</w:t>
            </w:r>
          </w:p>
        </w:tc>
        <w:tc>
          <w:tcPr>
            <w:tcW w:w="852" w:type="dxa"/>
          </w:tcPr>
          <w:p w14:paraId="1C6B8A07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#</w:t>
            </w:r>
          </w:p>
        </w:tc>
        <w:tc>
          <w:tcPr>
            <w:tcW w:w="2052" w:type="dxa"/>
          </w:tcPr>
          <w:p w14:paraId="649AE0E5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Thực hiện bởi</w:t>
            </w:r>
          </w:p>
        </w:tc>
        <w:tc>
          <w:tcPr>
            <w:tcW w:w="4168" w:type="dxa"/>
          </w:tcPr>
          <w:p w14:paraId="24B28D6E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Hành động</w:t>
            </w:r>
          </w:p>
        </w:tc>
      </w:tr>
      <w:tr w:rsidR="00D2714C" w:rsidRPr="004A7902" w14:paraId="5345712C" w14:textId="77777777" w:rsidTr="00E4008D">
        <w:tc>
          <w:tcPr>
            <w:tcW w:w="1967" w:type="dxa"/>
            <w:vMerge/>
          </w:tcPr>
          <w:p w14:paraId="226DDAA9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852" w:type="dxa"/>
          </w:tcPr>
          <w:p w14:paraId="6B6A3951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2052" w:type="dxa"/>
          </w:tcPr>
          <w:p w14:paraId="6525D3E8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Người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dùng</w:t>
            </w:r>
            <w:proofErr w:type="spellEnd"/>
          </w:p>
        </w:tc>
        <w:tc>
          <w:tcPr>
            <w:tcW w:w="4168" w:type="dxa"/>
          </w:tcPr>
          <w:p w14:paraId="773F524E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Truy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giỏ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hàng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hoặc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bấm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“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mua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ngay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”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trên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web </w:t>
            </w:r>
            <w:proofErr w:type="spellStart"/>
            <w:proofErr w:type="gramStart"/>
            <w:r w:rsidRPr="004A7902">
              <w:rPr>
                <w:rFonts w:eastAsia="SimSun"/>
                <w:bCs/>
                <w:iCs w:val="0"/>
                <w:color w:val="000000"/>
              </w:rPr>
              <w:t>để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>  chon</w:t>
            </w:r>
            <w:proofErr w:type="gram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lastRenderedPageBreak/>
              <w:t>chức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thanh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toán</w:t>
            </w:r>
            <w:proofErr w:type="spellEnd"/>
          </w:p>
        </w:tc>
      </w:tr>
      <w:tr w:rsidR="00D2714C" w:rsidRPr="004A7902" w14:paraId="01CAC233" w14:textId="77777777" w:rsidTr="00E4008D">
        <w:trPr>
          <w:trHeight w:val="560"/>
        </w:trPr>
        <w:tc>
          <w:tcPr>
            <w:tcW w:w="1967" w:type="dxa"/>
            <w:vMerge/>
          </w:tcPr>
          <w:p w14:paraId="2A13821F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852" w:type="dxa"/>
          </w:tcPr>
          <w:p w14:paraId="4973B0A2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2</w:t>
            </w:r>
          </w:p>
        </w:tc>
        <w:tc>
          <w:tcPr>
            <w:tcW w:w="2052" w:type="dxa"/>
          </w:tcPr>
          <w:p w14:paraId="764C1ABA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Người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dùng</w:t>
            </w:r>
            <w:proofErr w:type="spellEnd"/>
          </w:p>
        </w:tc>
        <w:tc>
          <w:tcPr>
            <w:tcW w:w="4168" w:type="dxa"/>
          </w:tcPr>
          <w:p w14:paraId="60AA56A4" w14:textId="126C7D3D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Nhâp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> 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tin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thanh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toán</w:t>
            </w:r>
            <w:proofErr w:type="spellEnd"/>
          </w:p>
        </w:tc>
      </w:tr>
      <w:tr w:rsidR="00D2714C" w:rsidRPr="004A7902" w14:paraId="4179AB34" w14:textId="77777777" w:rsidTr="00E4008D">
        <w:tc>
          <w:tcPr>
            <w:tcW w:w="1967" w:type="dxa"/>
            <w:vMerge/>
          </w:tcPr>
          <w:p w14:paraId="5A88D23A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852" w:type="dxa"/>
          </w:tcPr>
          <w:p w14:paraId="4DF5E1A6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3</w:t>
            </w:r>
          </w:p>
        </w:tc>
        <w:tc>
          <w:tcPr>
            <w:tcW w:w="2052" w:type="dxa"/>
          </w:tcPr>
          <w:p w14:paraId="6CDE8155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Người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dùng</w:t>
            </w:r>
            <w:proofErr w:type="spellEnd"/>
          </w:p>
        </w:tc>
        <w:tc>
          <w:tcPr>
            <w:tcW w:w="4168" w:type="dxa"/>
          </w:tcPr>
          <w:p w14:paraId="2F148687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Chọn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phương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thức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thanh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toán</w:t>
            </w:r>
            <w:proofErr w:type="spellEnd"/>
          </w:p>
        </w:tc>
      </w:tr>
      <w:tr w:rsidR="00D2714C" w:rsidRPr="004A7902" w14:paraId="4DDB2BB0" w14:textId="77777777" w:rsidTr="00E4008D">
        <w:tc>
          <w:tcPr>
            <w:tcW w:w="1967" w:type="dxa"/>
            <w:vMerge/>
          </w:tcPr>
          <w:p w14:paraId="73A9D2A3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852" w:type="dxa"/>
          </w:tcPr>
          <w:p w14:paraId="5502B4DE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4</w:t>
            </w:r>
          </w:p>
        </w:tc>
        <w:tc>
          <w:tcPr>
            <w:tcW w:w="2052" w:type="dxa"/>
          </w:tcPr>
          <w:p w14:paraId="63E19A03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Hệ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thống</w:t>
            </w:r>
            <w:proofErr w:type="spellEnd"/>
          </w:p>
        </w:tc>
        <w:tc>
          <w:tcPr>
            <w:tcW w:w="4168" w:type="dxa"/>
          </w:tcPr>
          <w:p w14:paraId="60DE5E79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Tính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tổng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số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tiền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cần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thanh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toán</w:t>
            </w:r>
            <w:proofErr w:type="spellEnd"/>
          </w:p>
        </w:tc>
      </w:tr>
      <w:tr w:rsidR="00D2714C" w:rsidRPr="004A7902" w14:paraId="65B4F867" w14:textId="77777777" w:rsidTr="00E4008D">
        <w:trPr>
          <w:trHeight w:val="862"/>
        </w:trPr>
        <w:tc>
          <w:tcPr>
            <w:tcW w:w="1967" w:type="dxa"/>
            <w:vMerge/>
          </w:tcPr>
          <w:p w14:paraId="6C27CFB5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852" w:type="dxa"/>
          </w:tcPr>
          <w:p w14:paraId="4E584B9D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5</w:t>
            </w:r>
          </w:p>
        </w:tc>
        <w:tc>
          <w:tcPr>
            <w:tcW w:w="2052" w:type="dxa"/>
          </w:tcPr>
          <w:p w14:paraId="2C599F6D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Hệ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thống</w:t>
            </w:r>
            <w:proofErr w:type="spellEnd"/>
          </w:p>
        </w:tc>
        <w:tc>
          <w:tcPr>
            <w:tcW w:w="4168" w:type="dxa"/>
          </w:tcPr>
          <w:p w14:paraId="0545E6D4" w14:textId="77777777" w:rsidR="00D2714C" w:rsidRPr="004A7902" w:rsidRDefault="00000000">
            <w:pPr>
              <w:rPr>
                <w:bCs/>
              </w:rPr>
            </w:pPr>
            <w:r w:rsidRPr="004A7902">
              <w:rPr>
                <w:rFonts w:eastAsia="SimSun"/>
                <w:bCs/>
                <w:iCs w:val="0"/>
                <w:color w:val="000000"/>
              </w:rPr>
              <w:t xml:space="preserve">Hiển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thị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bảng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tóm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tắt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đơn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hàng</w:t>
            </w:r>
            <w:proofErr w:type="spellEnd"/>
          </w:p>
        </w:tc>
      </w:tr>
      <w:tr w:rsidR="00D2714C" w:rsidRPr="004A7902" w14:paraId="33425D3E" w14:textId="77777777" w:rsidTr="00E4008D">
        <w:tc>
          <w:tcPr>
            <w:tcW w:w="1967" w:type="dxa"/>
            <w:vMerge/>
          </w:tcPr>
          <w:p w14:paraId="6AAA79C2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852" w:type="dxa"/>
          </w:tcPr>
          <w:p w14:paraId="290DE85C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6</w:t>
            </w:r>
          </w:p>
        </w:tc>
        <w:tc>
          <w:tcPr>
            <w:tcW w:w="2052" w:type="dxa"/>
          </w:tcPr>
          <w:p w14:paraId="1597E5F2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Người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dùng</w:t>
            </w:r>
            <w:proofErr w:type="spellEnd"/>
          </w:p>
        </w:tc>
        <w:tc>
          <w:tcPr>
            <w:tcW w:w="4168" w:type="dxa"/>
          </w:tcPr>
          <w:p w14:paraId="7F5D2431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Xác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thanh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toán</w:t>
            </w:r>
            <w:proofErr w:type="spellEnd"/>
          </w:p>
        </w:tc>
      </w:tr>
      <w:tr w:rsidR="00D2714C" w:rsidRPr="004A7902" w14:paraId="1968E01A" w14:textId="77777777" w:rsidTr="00E4008D">
        <w:tc>
          <w:tcPr>
            <w:tcW w:w="1967" w:type="dxa"/>
          </w:tcPr>
          <w:p w14:paraId="13FFEDAA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Luồng sự kiện thay thế</w:t>
            </w:r>
          </w:p>
        </w:tc>
        <w:tc>
          <w:tcPr>
            <w:tcW w:w="852" w:type="dxa"/>
          </w:tcPr>
          <w:p w14:paraId="5C4D59F0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2052" w:type="dxa"/>
          </w:tcPr>
          <w:p w14:paraId="1E803B75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Hệ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thống</w:t>
            </w:r>
            <w:proofErr w:type="spellEnd"/>
          </w:p>
        </w:tc>
        <w:tc>
          <w:tcPr>
            <w:tcW w:w="4168" w:type="dxa"/>
          </w:tcPr>
          <w:p w14:paraId="3875C73A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Nếu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có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lỗi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trong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quá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trình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xác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thanh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toán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thì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hiển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thị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báo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lỗi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quay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lại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quá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trình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tin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thanh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toán</w:t>
            </w:r>
            <w:proofErr w:type="spellEnd"/>
          </w:p>
        </w:tc>
      </w:tr>
      <w:tr w:rsidR="00D2714C" w:rsidRPr="004A7902" w14:paraId="1C0E1B1B" w14:textId="77777777" w:rsidTr="00E4008D">
        <w:trPr>
          <w:trHeight w:val="1173"/>
        </w:trPr>
        <w:tc>
          <w:tcPr>
            <w:tcW w:w="1967" w:type="dxa"/>
          </w:tcPr>
          <w:p w14:paraId="676A0BBA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Hậu điều kiện</w:t>
            </w:r>
          </w:p>
        </w:tc>
        <w:tc>
          <w:tcPr>
            <w:tcW w:w="7072" w:type="dxa"/>
            <w:gridSpan w:val="3"/>
          </w:tcPr>
          <w:p w14:paraId="6A50C6F1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</w:rPr>
            </w:pPr>
            <w:r w:rsidRPr="004A7902">
              <w:rPr>
                <w:bCs/>
                <w:color w:val="000000"/>
                <w:sz w:val="28"/>
                <w:szCs w:val="28"/>
              </w:rPr>
              <w:t xml:space="preserve">Sau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khi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kết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thúc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hoạt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động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>:</w:t>
            </w:r>
          </w:p>
          <w:p w14:paraId="37ED0CBA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đã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hoàn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tất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quy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trình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thanh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toán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và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nhận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được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xác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nhận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thanh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toán</w:t>
            </w:r>
            <w:proofErr w:type="spellEnd"/>
          </w:p>
        </w:tc>
      </w:tr>
    </w:tbl>
    <w:p w14:paraId="6432A4FC" w14:textId="77777777" w:rsidR="00D2714C" w:rsidRPr="004A7902" w:rsidRDefault="00D2714C">
      <w:pPr>
        <w:rPr>
          <w:lang w:val="vi-VN"/>
        </w:rPr>
      </w:pPr>
    </w:p>
    <w:p w14:paraId="05F05102" w14:textId="77777777" w:rsidR="00D2714C" w:rsidRPr="004A7902" w:rsidRDefault="00000000">
      <w:pPr>
        <w:pStyle w:val="Heading3"/>
        <w:rPr>
          <w:lang w:val="vi-VN" w:eastAsia="zh-CN"/>
        </w:rPr>
      </w:pPr>
      <w:bookmarkStart w:id="121" w:name="_Toc30891"/>
      <w:bookmarkStart w:id="122" w:name="_Toc264"/>
      <w:bookmarkStart w:id="123" w:name="_Toc166667119"/>
      <w:r w:rsidRPr="004A7902">
        <w:rPr>
          <w:lang w:val="vi-VN"/>
        </w:rPr>
        <w:t xml:space="preserve">2.2.8. </w:t>
      </w:r>
      <w:r w:rsidRPr="004A7902">
        <w:rPr>
          <w:lang w:eastAsia="zh-CN"/>
        </w:rPr>
        <w:t>Use case</w:t>
      </w:r>
      <w:r w:rsidRPr="004A7902">
        <w:rPr>
          <w:lang w:val="vi-VN" w:eastAsia="zh-CN"/>
        </w:rPr>
        <w:t xml:space="preserve"> Chăm sóc khách hàng</w:t>
      </w:r>
      <w:bookmarkEnd w:id="121"/>
      <w:bookmarkEnd w:id="122"/>
      <w:bookmarkEnd w:id="123"/>
    </w:p>
    <w:p w14:paraId="6F607E0F" w14:textId="77777777" w:rsidR="00D2714C" w:rsidRPr="004A7902" w:rsidRDefault="00000000">
      <w:proofErr w:type="spellStart"/>
      <w:r w:rsidRPr="004A7902">
        <w:t>Với</w:t>
      </w:r>
      <w:proofErr w:type="spellEnd"/>
      <w:r w:rsidRPr="004A7902">
        <w:t xml:space="preserve"> </w:t>
      </w: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này</w:t>
      </w:r>
      <w:proofErr w:type="spellEnd"/>
      <w:r w:rsidRPr="004A7902">
        <w:t xml:space="preserve"> </w:t>
      </w:r>
      <w:proofErr w:type="spellStart"/>
      <w:r w:rsidRPr="004A7902">
        <w:t>thì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trị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tư</w:t>
      </w:r>
      <w:proofErr w:type="spellEnd"/>
      <w:r w:rsidRPr="004A7902">
        <w:t xml:space="preserve"> </w:t>
      </w:r>
      <w:proofErr w:type="spellStart"/>
      <w:r w:rsidRPr="004A7902">
        <w:t>vấn</w:t>
      </w:r>
      <w:proofErr w:type="spellEnd"/>
      <w:r w:rsidRPr="004A7902">
        <w:t xml:space="preserve"> </w:t>
      </w:r>
      <w:proofErr w:type="spellStart"/>
      <w:r w:rsidRPr="004A7902">
        <w:t>những</w:t>
      </w:r>
      <w:proofErr w:type="spellEnd"/>
      <w:r w:rsidRPr="004A7902">
        <w:t xml:space="preserve"> </w:t>
      </w:r>
      <w:proofErr w:type="spellStart"/>
      <w:r w:rsidRPr="004A7902">
        <w:t>phản</w:t>
      </w:r>
      <w:proofErr w:type="spellEnd"/>
      <w:r w:rsidRPr="004A7902">
        <w:t xml:space="preserve"> </w:t>
      </w:r>
      <w:proofErr w:type="spellStart"/>
      <w:r w:rsidRPr="004A7902">
        <w:t>hồi</w:t>
      </w:r>
      <w:proofErr w:type="spellEnd"/>
      <w:r w:rsidRPr="004A7902">
        <w:t xml:space="preserve"> </w:t>
      </w:r>
      <w:proofErr w:type="spellStart"/>
      <w:r w:rsidRPr="004A7902">
        <w:t>mà</w:t>
      </w:r>
      <w:proofErr w:type="spellEnd"/>
      <w:r w:rsidRPr="004A7902">
        <w:t xml:space="preserve"> </w:t>
      </w:r>
      <w:proofErr w:type="spellStart"/>
      <w:r w:rsidRPr="004A7902">
        <w:t>khách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 </w:t>
      </w:r>
      <w:proofErr w:type="spellStart"/>
      <w:r w:rsidRPr="004A7902">
        <w:t>phản</w:t>
      </w:r>
      <w:proofErr w:type="spellEnd"/>
      <w:r w:rsidRPr="004A7902">
        <w:t xml:space="preserve"> </w:t>
      </w:r>
      <w:proofErr w:type="spellStart"/>
      <w:r w:rsidRPr="004A7902">
        <w:t>hồi</w:t>
      </w:r>
      <w:proofErr w:type="spellEnd"/>
    </w:p>
    <w:p w14:paraId="63D0F876" w14:textId="77777777" w:rsidR="00D2714C" w:rsidRPr="004A7902" w:rsidRDefault="00000000">
      <w:proofErr w:type="spellStart"/>
      <w:r w:rsidRPr="004A7902">
        <w:t>Bên</w:t>
      </w:r>
      <w:proofErr w:type="spellEnd"/>
      <w:r w:rsidRPr="004A7902">
        <w:t xml:space="preserve"> </w:t>
      </w:r>
      <w:proofErr w:type="spellStart"/>
      <w:r w:rsidRPr="004A7902">
        <w:t>cạnh</w:t>
      </w:r>
      <w:proofErr w:type="spellEnd"/>
      <w:r w:rsidRPr="004A7902">
        <w:t xml:space="preserve"> </w:t>
      </w:r>
      <w:proofErr w:type="spellStart"/>
      <w:r w:rsidRPr="004A7902">
        <w:t>đó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khách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phản</w:t>
      </w:r>
      <w:proofErr w:type="spellEnd"/>
      <w:r w:rsidRPr="004A7902">
        <w:t xml:space="preserve"> </w:t>
      </w:r>
      <w:proofErr w:type="spellStart"/>
      <w:r w:rsidRPr="004A7902">
        <w:t>hồi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xin</w:t>
      </w:r>
      <w:proofErr w:type="spellEnd"/>
      <w:r w:rsidRPr="004A7902">
        <w:t xml:space="preserve"> </w:t>
      </w:r>
      <w:proofErr w:type="spellStart"/>
      <w:r w:rsidRPr="004A7902">
        <w:t>tư</w:t>
      </w:r>
      <w:proofErr w:type="spellEnd"/>
      <w:r w:rsidRPr="004A7902">
        <w:t xml:space="preserve"> </w:t>
      </w:r>
      <w:proofErr w:type="spellStart"/>
      <w:r w:rsidRPr="004A7902">
        <w:t>vấn</w:t>
      </w:r>
      <w:proofErr w:type="spellEnd"/>
      <w:r w:rsidRPr="004A7902">
        <w:t xml:space="preserve"> </w:t>
      </w:r>
      <w:proofErr w:type="spellStart"/>
      <w:r w:rsidRPr="004A7902">
        <w:t>từ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trị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</w:p>
    <w:p w14:paraId="62D8C02D" w14:textId="77777777" w:rsidR="00D2714C" w:rsidRPr="004A7902" w:rsidRDefault="00000000">
      <w:pPr>
        <w:tabs>
          <w:tab w:val="left" w:pos="8252"/>
        </w:tabs>
      </w:pPr>
      <w:r w:rsidRPr="004A7902">
        <w:rPr>
          <w:noProof/>
        </w:rPr>
        <w:drawing>
          <wp:inline distT="0" distB="0" distL="0" distR="0" wp14:anchorId="14C23BE3" wp14:editId="7A8027B0">
            <wp:extent cx="5401310" cy="1628775"/>
            <wp:effectExtent l="0" t="0" r="8890" b="1905"/>
            <wp:docPr id="617268701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68701" name="Picture 1" descr="A black and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902">
        <w:tab/>
      </w:r>
    </w:p>
    <w:p w14:paraId="30515B1C" w14:textId="77777777" w:rsidR="00D2714C" w:rsidRPr="004A7902" w:rsidRDefault="00000000">
      <w:pPr>
        <w:jc w:val="center"/>
      </w:pPr>
      <w:r w:rsidRPr="004A7902">
        <w:rPr>
          <w:i/>
          <w:iCs w:val="0"/>
          <w:color w:val="000000" w:themeColor="text1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Hình 2.12. Sơ đồ</w:t>
      </w:r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minh</w:t>
      </w:r>
      <w:proofErr w:type="spellEnd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hoạ</w:t>
      </w:r>
      <w:proofErr w:type="spellEnd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usecase</w:t>
      </w:r>
      <w:proofErr w:type="spellEnd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r w:rsidRPr="004A7902">
        <w:rPr>
          <w:i/>
          <w:iCs w:val="0"/>
          <w:color w:val="000000" w:themeColor="text1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Chăm sóc khách hàng</w:t>
      </w:r>
    </w:p>
    <w:p w14:paraId="3C211611" w14:textId="77777777" w:rsidR="00D2714C" w:rsidRPr="004A7902" w:rsidRDefault="00000000">
      <w:pPr>
        <w:tabs>
          <w:tab w:val="left" w:pos="8252"/>
        </w:tabs>
      </w:pPr>
      <w:r w:rsidRPr="004A7902"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217F7BEE" wp14:editId="1C15F749">
            <wp:simplePos x="0" y="0"/>
            <wp:positionH relativeFrom="margin">
              <wp:posOffset>-219075</wp:posOffset>
            </wp:positionH>
            <wp:positionV relativeFrom="paragraph">
              <wp:posOffset>47625</wp:posOffset>
            </wp:positionV>
            <wp:extent cx="6029325" cy="3881755"/>
            <wp:effectExtent l="0" t="0" r="5715" b="4445"/>
            <wp:wrapSquare wrapText="bothSides"/>
            <wp:docPr id="23579902" name="Picture 1" descr="A diagram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9902" name="Picture 1" descr="A diagram with text and words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85C4C" w14:textId="77777777" w:rsidR="00D2714C" w:rsidRPr="004A7902" w:rsidRDefault="00000000">
      <w:pPr>
        <w:rPr>
          <w:lang w:val="vi-VN" w:eastAsia="zh-CN"/>
        </w:rPr>
      </w:pPr>
      <w:r w:rsidRPr="004A7902">
        <w:rPr>
          <w:lang w:val="vi-VN" w:eastAsia="zh-CN"/>
        </w:rPr>
        <w:t>-Đặc tả use case chăm sóc khách hàng: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1967"/>
        <w:gridCol w:w="1384"/>
        <w:gridCol w:w="1970"/>
        <w:gridCol w:w="3859"/>
      </w:tblGrid>
      <w:tr w:rsidR="00D2714C" w:rsidRPr="004A7902" w14:paraId="7DA20ACA" w14:textId="77777777" w:rsidTr="00E4008D">
        <w:tc>
          <w:tcPr>
            <w:tcW w:w="1967" w:type="dxa"/>
          </w:tcPr>
          <w:p w14:paraId="44D9AC72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>UC</w:t>
            </w:r>
          </w:p>
        </w:tc>
        <w:tc>
          <w:tcPr>
            <w:tcW w:w="7213" w:type="dxa"/>
            <w:gridSpan w:val="3"/>
          </w:tcPr>
          <w:p w14:paraId="6DB96D46" w14:textId="77777777" w:rsidR="00D2714C" w:rsidRPr="004A7902" w:rsidRDefault="00000000">
            <w:pPr>
              <w:rPr>
                <w:bCs/>
                <w:lang w:val="vi-VN"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Usecase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  <w:lang w:val="vi-VN"/>
              </w:rPr>
              <w:t xml:space="preserve"> </w:t>
            </w:r>
            <w:r w:rsidRPr="004A7902">
              <w:rPr>
                <w:lang w:val="vi-VN" w:eastAsia="zh-CN"/>
              </w:rPr>
              <w:t>chăm sóc khách hàng</w:t>
            </w:r>
          </w:p>
        </w:tc>
      </w:tr>
      <w:tr w:rsidR="00D2714C" w:rsidRPr="004A7902" w14:paraId="10BC067E" w14:textId="77777777" w:rsidTr="00E4008D">
        <w:tc>
          <w:tcPr>
            <w:tcW w:w="1967" w:type="dxa"/>
          </w:tcPr>
          <w:p w14:paraId="4C84EB08" w14:textId="77777777" w:rsidR="00D2714C" w:rsidRPr="004A7902" w:rsidRDefault="00000000">
            <w:pPr>
              <w:jc w:val="center"/>
              <w:rPr>
                <w:b/>
              </w:rPr>
            </w:pP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Tác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nhân</w:t>
            </w:r>
            <w:proofErr w:type="spellEnd"/>
          </w:p>
        </w:tc>
        <w:tc>
          <w:tcPr>
            <w:tcW w:w="7213" w:type="dxa"/>
            <w:gridSpan w:val="3"/>
          </w:tcPr>
          <w:p w14:paraId="2239714B" w14:textId="77777777" w:rsidR="00D2714C" w:rsidRPr="004A7902" w:rsidRDefault="00000000">
            <w:pPr>
              <w:rPr>
                <w:bCs/>
                <w:lang w:val="vi-VN"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Người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dùng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  <w:lang w:val="vi-VN"/>
              </w:rPr>
              <w:t xml:space="preserve"> và quản trị viên</w:t>
            </w:r>
          </w:p>
        </w:tc>
      </w:tr>
      <w:tr w:rsidR="00D2714C" w:rsidRPr="004A7902" w14:paraId="60064FE7" w14:textId="77777777" w:rsidTr="00E4008D">
        <w:tc>
          <w:tcPr>
            <w:tcW w:w="1967" w:type="dxa"/>
          </w:tcPr>
          <w:p w14:paraId="1851C4C0" w14:textId="77777777" w:rsidR="00D2714C" w:rsidRPr="004A7902" w:rsidRDefault="00000000">
            <w:pPr>
              <w:jc w:val="center"/>
              <w:rPr>
                <w:b/>
                <w:u w:val="single"/>
                <w:lang w:val="vi-VN"/>
              </w:rPr>
            </w:pPr>
            <w:r w:rsidRPr="004A7902">
              <w:rPr>
                <w:b/>
                <w:lang w:val="vi-VN"/>
              </w:rPr>
              <w:t>Mô tả</w:t>
            </w:r>
          </w:p>
        </w:tc>
        <w:tc>
          <w:tcPr>
            <w:tcW w:w="7213" w:type="dxa"/>
            <w:gridSpan w:val="3"/>
          </w:tcPr>
          <w:p w14:paraId="13F5BD57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Người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dùng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-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chức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năng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này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để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phản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ánh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về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sản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phẩm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hoặc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dịch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vụ</w:t>
            </w:r>
            <w:proofErr w:type="spellEnd"/>
          </w:p>
          <w:p w14:paraId="556D5FF0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r w:rsidRPr="004A7902">
              <w:rPr>
                <w:bCs/>
                <w:color w:val="000000"/>
                <w:sz w:val="28"/>
                <w:szCs w:val="28"/>
              </w:rPr>
              <w:t xml:space="preserve">Quản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trị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viên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-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ghi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nhận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phản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ánh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của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khách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hàng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và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xử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lí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yêu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cầu</w:t>
            </w:r>
            <w:proofErr w:type="spellEnd"/>
          </w:p>
        </w:tc>
      </w:tr>
      <w:tr w:rsidR="00D2714C" w:rsidRPr="004A7902" w14:paraId="512533DC" w14:textId="77777777" w:rsidTr="00E4008D">
        <w:trPr>
          <w:trHeight w:val="1368"/>
        </w:trPr>
        <w:tc>
          <w:tcPr>
            <w:tcW w:w="1967" w:type="dxa"/>
          </w:tcPr>
          <w:p w14:paraId="6D344953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Sự kiện kích hoạt chức năng</w:t>
            </w:r>
          </w:p>
        </w:tc>
        <w:tc>
          <w:tcPr>
            <w:tcW w:w="7213" w:type="dxa"/>
            <w:gridSpan w:val="3"/>
          </w:tcPr>
          <w:p w14:paraId="09EDF163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</w:rPr>
            </w:pP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Khách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hàng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yêu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cầu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tư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vấn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hoặc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phản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ánh</w:t>
            </w:r>
            <w:proofErr w:type="spellEnd"/>
          </w:p>
          <w:p w14:paraId="08521CBD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r w:rsidRPr="004A7902">
              <w:rPr>
                <w:bCs/>
                <w:color w:val="000000"/>
                <w:sz w:val="28"/>
                <w:szCs w:val="28"/>
              </w:rPr>
              <w:t xml:space="preserve">Quản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trị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viên</w:t>
            </w:r>
            <w:proofErr w:type="spellEnd"/>
          </w:p>
        </w:tc>
      </w:tr>
      <w:tr w:rsidR="00D2714C" w:rsidRPr="004A7902" w14:paraId="3DC6C2F3" w14:textId="77777777" w:rsidTr="00E4008D">
        <w:trPr>
          <w:trHeight w:val="476"/>
        </w:trPr>
        <w:tc>
          <w:tcPr>
            <w:tcW w:w="1967" w:type="dxa"/>
          </w:tcPr>
          <w:p w14:paraId="1B43576A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Tiền điều kiện</w:t>
            </w:r>
          </w:p>
        </w:tc>
        <w:tc>
          <w:tcPr>
            <w:tcW w:w="7213" w:type="dxa"/>
            <w:gridSpan w:val="3"/>
          </w:tcPr>
          <w:p w14:paraId="017D44D8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Khách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hàng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truy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hệ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thống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chọn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chức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tư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vấn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hỗ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trợ</w:t>
            </w:r>
            <w:proofErr w:type="spellEnd"/>
          </w:p>
        </w:tc>
      </w:tr>
      <w:tr w:rsidR="00D2714C" w:rsidRPr="004A7902" w14:paraId="2CDC68D0" w14:textId="77777777" w:rsidTr="00E4008D">
        <w:tc>
          <w:tcPr>
            <w:tcW w:w="1967" w:type="dxa"/>
            <w:vMerge w:val="restart"/>
          </w:tcPr>
          <w:p w14:paraId="0D31ABC3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 xml:space="preserve">Luồng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sự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kiện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chính</w:t>
            </w:r>
            <w:proofErr w:type="spellEnd"/>
          </w:p>
        </w:tc>
        <w:tc>
          <w:tcPr>
            <w:tcW w:w="1384" w:type="dxa"/>
          </w:tcPr>
          <w:p w14:paraId="459721B8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#</w:t>
            </w:r>
          </w:p>
        </w:tc>
        <w:tc>
          <w:tcPr>
            <w:tcW w:w="1970" w:type="dxa"/>
          </w:tcPr>
          <w:p w14:paraId="51F56D6E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Thực hiện bởi</w:t>
            </w:r>
          </w:p>
        </w:tc>
        <w:tc>
          <w:tcPr>
            <w:tcW w:w="3859" w:type="dxa"/>
          </w:tcPr>
          <w:p w14:paraId="4F73E9C7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Hành động</w:t>
            </w:r>
          </w:p>
        </w:tc>
      </w:tr>
      <w:tr w:rsidR="00D2714C" w:rsidRPr="004A7902" w14:paraId="563E9FEA" w14:textId="77777777" w:rsidTr="00E4008D">
        <w:tc>
          <w:tcPr>
            <w:tcW w:w="1967" w:type="dxa"/>
            <w:vMerge/>
          </w:tcPr>
          <w:p w14:paraId="1EADAE29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384" w:type="dxa"/>
          </w:tcPr>
          <w:p w14:paraId="07FF1006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1970" w:type="dxa"/>
          </w:tcPr>
          <w:p w14:paraId="5F166156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Người dùng</w:t>
            </w:r>
          </w:p>
        </w:tc>
        <w:tc>
          <w:tcPr>
            <w:tcW w:w="3859" w:type="dxa"/>
          </w:tcPr>
          <w:p w14:paraId="78A1120E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Chọn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chức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proofErr w:type="gramStart"/>
            <w:r w:rsidRPr="004A7902">
              <w:rPr>
                <w:rFonts w:eastAsia="SimSun"/>
                <w:bCs/>
                <w:iCs w:val="0"/>
                <w:color w:val="000000"/>
              </w:rPr>
              <w:t>năng”tư</w:t>
            </w:r>
            <w:proofErr w:type="spellEnd"/>
            <w:proofErr w:type="gram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vấn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hỗ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trợ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>”</w:t>
            </w:r>
          </w:p>
        </w:tc>
      </w:tr>
      <w:tr w:rsidR="00D2714C" w:rsidRPr="004A7902" w14:paraId="4ED76476" w14:textId="77777777" w:rsidTr="00E4008D">
        <w:tc>
          <w:tcPr>
            <w:tcW w:w="1967" w:type="dxa"/>
            <w:vMerge/>
          </w:tcPr>
          <w:p w14:paraId="3B89C586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384" w:type="dxa"/>
          </w:tcPr>
          <w:p w14:paraId="2F6B86A3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2</w:t>
            </w:r>
          </w:p>
        </w:tc>
        <w:tc>
          <w:tcPr>
            <w:tcW w:w="1970" w:type="dxa"/>
          </w:tcPr>
          <w:p w14:paraId="4B18F6B4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Người dùng</w:t>
            </w:r>
          </w:p>
        </w:tc>
        <w:tc>
          <w:tcPr>
            <w:tcW w:w="3859" w:type="dxa"/>
          </w:tcPr>
          <w:p w14:paraId="17BD28EA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Viết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phản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ánh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hoặc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xin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tư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vấn</w:t>
            </w:r>
            <w:proofErr w:type="spellEnd"/>
          </w:p>
        </w:tc>
      </w:tr>
      <w:tr w:rsidR="00D2714C" w:rsidRPr="004A7902" w14:paraId="335A71C8" w14:textId="77777777" w:rsidTr="00E4008D">
        <w:trPr>
          <w:trHeight w:val="714"/>
        </w:trPr>
        <w:tc>
          <w:tcPr>
            <w:tcW w:w="1967" w:type="dxa"/>
            <w:vMerge/>
          </w:tcPr>
          <w:p w14:paraId="3835D956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384" w:type="dxa"/>
          </w:tcPr>
          <w:p w14:paraId="04DF8340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3</w:t>
            </w:r>
          </w:p>
        </w:tc>
        <w:tc>
          <w:tcPr>
            <w:tcW w:w="1970" w:type="dxa"/>
          </w:tcPr>
          <w:p w14:paraId="0DBADAE9" w14:textId="77777777" w:rsidR="00D2714C" w:rsidRPr="004A7902" w:rsidRDefault="00000000">
            <w:pPr>
              <w:widowControl/>
              <w:rPr>
                <w:bCs/>
              </w:rPr>
            </w:pPr>
            <w:proofErr w:type="spellStart"/>
            <w:r w:rsidRPr="004A7902">
              <w:rPr>
                <w:bCs/>
                <w:lang w:eastAsia="zh-CN" w:bidi="ar"/>
              </w:rPr>
              <w:t>Người</w:t>
            </w:r>
            <w:proofErr w:type="spellEnd"/>
            <w:r w:rsidRPr="004A7902">
              <w:rPr>
                <w:bCs/>
                <w:lang w:eastAsia="zh-CN" w:bidi="ar"/>
              </w:rPr>
              <w:t xml:space="preserve"> </w:t>
            </w:r>
            <w:proofErr w:type="spellStart"/>
            <w:r w:rsidRPr="004A7902">
              <w:rPr>
                <w:bCs/>
                <w:lang w:eastAsia="zh-CN" w:bidi="ar"/>
              </w:rPr>
              <w:t>dùng</w:t>
            </w:r>
            <w:proofErr w:type="spellEnd"/>
          </w:p>
          <w:p w14:paraId="546CDA03" w14:textId="77777777" w:rsidR="00D2714C" w:rsidRPr="004A7902" w:rsidRDefault="00D2714C">
            <w:pPr>
              <w:rPr>
                <w:bCs/>
                <w:lang w:val="vi-VN"/>
              </w:rPr>
            </w:pPr>
          </w:p>
        </w:tc>
        <w:tc>
          <w:tcPr>
            <w:tcW w:w="3859" w:type="dxa"/>
          </w:tcPr>
          <w:p w14:paraId="6EF475DC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Nhấn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gửi</w:t>
            </w:r>
            <w:proofErr w:type="spellEnd"/>
          </w:p>
        </w:tc>
      </w:tr>
      <w:tr w:rsidR="00D2714C" w:rsidRPr="004A7902" w14:paraId="1C4CD22C" w14:textId="77777777" w:rsidTr="00E4008D">
        <w:trPr>
          <w:trHeight w:val="511"/>
        </w:trPr>
        <w:tc>
          <w:tcPr>
            <w:tcW w:w="1967" w:type="dxa"/>
            <w:vMerge/>
          </w:tcPr>
          <w:p w14:paraId="2FCBDF0C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384" w:type="dxa"/>
          </w:tcPr>
          <w:p w14:paraId="3B389D96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4</w:t>
            </w:r>
          </w:p>
        </w:tc>
        <w:tc>
          <w:tcPr>
            <w:tcW w:w="1970" w:type="dxa"/>
          </w:tcPr>
          <w:p w14:paraId="06024F40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Quản trị viên</w:t>
            </w:r>
          </w:p>
        </w:tc>
        <w:tc>
          <w:tcPr>
            <w:tcW w:w="3859" w:type="dxa"/>
          </w:tcPr>
          <w:p w14:paraId="21A6EFDE" w14:textId="77777777" w:rsidR="00D2714C" w:rsidRPr="004A7902" w:rsidRDefault="00000000">
            <w:pPr>
              <w:rPr>
                <w:bCs/>
              </w:rPr>
            </w:pPr>
            <w:r w:rsidRPr="004A7902">
              <w:rPr>
                <w:rFonts w:eastAsia="SimSun"/>
                <w:bCs/>
                <w:iCs w:val="0"/>
                <w:color w:val="000000"/>
              </w:rPr>
              <w:t xml:space="preserve">Check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phản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hồi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lại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khách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hàng</w:t>
            </w:r>
            <w:proofErr w:type="spellEnd"/>
          </w:p>
        </w:tc>
      </w:tr>
      <w:tr w:rsidR="00D2714C" w:rsidRPr="004A7902" w14:paraId="2545D636" w14:textId="77777777" w:rsidTr="00E4008D">
        <w:trPr>
          <w:trHeight w:val="726"/>
        </w:trPr>
        <w:tc>
          <w:tcPr>
            <w:tcW w:w="1967" w:type="dxa"/>
          </w:tcPr>
          <w:p w14:paraId="4A279024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Luồng sự kiện thay thế</w:t>
            </w:r>
          </w:p>
        </w:tc>
        <w:tc>
          <w:tcPr>
            <w:tcW w:w="1384" w:type="dxa"/>
          </w:tcPr>
          <w:p w14:paraId="6AD18AB8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1970" w:type="dxa"/>
          </w:tcPr>
          <w:p w14:paraId="03C3A64A" w14:textId="77777777" w:rsidR="00D2714C" w:rsidRPr="004A7902" w:rsidRDefault="00000000">
            <w:pPr>
              <w:widowControl/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Người dùng</w:t>
            </w:r>
          </w:p>
          <w:p w14:paraId="03CF18AA" w14:textId="77777777" w:rsidR="00D2714C" w:rsidRPr="004A7902" w:rsidRDefault="00D2714C">
            <w:pPr>
              <w:rPr>
                <w:bCs/>
              </w:rPr>
            </w:pPr>
          </w:p>
        </w:tc>
        <w:tc>
          <w:tcPr>
            <w:tcW w:w="3859" w:type="dxa"/>
          </w:tcPr>
          <w:p w14:paraId="3AF1D294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</w:rPr>
            </w:pPr>
            <w:r w:rsidRPr="004A7902">
              <w:rPr>
                <w:bCs/>
                <w:color w:val="000000"/>
                <w:sz w:val="28"/>
                <w:szCs w:val="28"/>
                <w:lang w:val="vi-VN"/>
              </w:rPr>
              <w:t>K</w:t>
            </w:r>
            <w:r w:rsidRPr="004A7902">
              <w:rPr>
                <w:bCs/>
                <w:color w:val="000000"/>
                <w:sz w:val="28"/>
                <w:szCs w:val="28"/>
              </w:rPr>
              <w:t xml:space="preserve">hông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đồng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tình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và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phản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hồi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lại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tiếp</w:t>
            </w:r>
            <w:proofErr w:type="spellEnd"/>
          </w:p>
          <w:p w14:paraId="6A2840AB" w14:textId="77777777" w:rsidR="00D2714C" w:rsidRPr="004A7902" w:rsidRDefault="00D2714C">
            <w:pPr>
              <w:rPr>
                <w:bCs/>
              </w:rPr>
            </w:pPr>
          </w:p>
        </w:tc>
      </w:tr>
      <w:tr w:rsidR="00D2714C" w:rsidRPr="004A7902" w14:paraId="10B869CD" w14:textId="77777777" w:rsidTr="00E4008D">
        <w:trPr>
          <w:trHeight w:val="977"/>
        </w:trPr>
        <w:tc>
          <w:tcPr>
            <w:tcW w:w="1967" w:type="dxa"/>
          </w:tcPr>
          <w:p w14:paraId="0337934A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 xml:space="preserve">Hậu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điều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kiện</w:t>
            </w:r>
            <w:proofErr w:type="spellEnd"/>
          </w:p>
        </w:tc>
        <w:tc>
          <w:tcPr>
            <w:tcW w:w="7213" w:type="dxa"/>
            <w:gridSpan w:val="3"/>
          </w:tcPr>
          <w:p w14:paraId="061A1DCE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</w:pPr>
            <w:r w:rsidRPr="004A7902">
              <w:rPr>
                <w:color w:val="000000"/>
                <w:sz w:val="28"/>
                <w:szCs w:val="28"/>
              </w:rPr>
              <w:t xml:space="preserve">Sau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khi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kết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thúc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hoạt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động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>:</w:t>
            </w:r>
          </w:p>
          <w:p w14:paraId="32F629DA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lang w:val="vi-VN"/>
              </w:rPr>
            </w:pPr>
            <w:proofErr w:type="spellStart"/>
            <w:r w:rsidRPr="004A7902">
              <w:rPr>
                <w:color w:val="000000"/>
                <w:sz w:val="28"/>
                <w:szCs w:val="28"/>
              </w:rPr>
              <w:t>Khách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hàng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được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cung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cấp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từ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quản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trị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vi</w:t>
            </w:r>
            <w:r w:rsidRPr="004A7902">
              <w:rPr>
                <w:color w:val="000000"/>
                <w:sz w:val="28"/>
                <w:szCs w:val="28"/>
                <w:lang w:val="vi-VN"/>
              </w:rPr>
              <w:t>ên</w:t>
            </w:r>
          </w:p>
          <w:p w14:paraId="28B05BA4" w14:textId="77777777" w:rsidR="00D2714C" w:rsidRPr="004A7902" w:rsidRDefault="00D2714C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</w:p>
        </w:tc>
      </w:tr>
    </w:tbl>
    <w:p w14:paraId="0DBF96AF" w14:textId="77777777" w:rsidR="00D2714C" w:rsidRPr="004A7902" w:rsidRDefault="00D2714C">
      <w:pPr>
        <w:rPr>
          <w:lang w:val="vi-VN" w:eastAsia="zh-CN"/>
        </w:rPr>
      </w:pPr>
    </w:p>
    <w:p w14:paraId="0A04720F" w14:textId="77777777" w:rsidR="00D2714C" w:rsidRPr="004A7902" w:rsidRDefault="00000000">
      <w:pPr>
        <w:pStyle w:val="Heading3"/>
      </w:pPr>
      <w:bookmarkStart w:id="124" w:name="_Toc31582"/>
      <w:bookmarkStart w:id="125" w:name="_Toc25264"/>
      <w:bookmarkStart w:id="126" w:name="_Toc166667120"/>
      <w:r w:rsidRPr="004A7902">
        <w:rPr>
          <w:lang w:val="vi-VN" w:eastAsia="zh-CN"/>
        </w:rPr>
        <w:t xml:space="preserve">2.2.9. </w:t>
      </w:r>
      <w:r w:rsidRPr="004A7902">
        <w:rPr>
          <w:lang w:eastAsia="zh-CN"/>
        </w:rPr>
        <w:t>Use case</w:t>
      </w:r>
      <w:r w:rsidRPr="004A7902">
        <w:rPr>
          <w:lang w:val="vi-VN" w:eastAsia="zh-CN"/>
        </w:rPr>
        <w:t xml:space="preserve"> Q</w:t>
      </w:r>
      <w:proofErr w:type="spellStart"/>
      <w:r w:rsidRPr="004A7902">
        <w:t>uản</w:t>
      </w:r>
      <w:proofErr w:type="spellEnd"/>
      <w:r w:rsidRPr="004A7902">
        <w:t xml:space="preserve"> </w:t>
      </w:r>
      <w:proofErr w:type="spellStart"/>
      <w:r w:rsidRPr="004A7902">
        <w:t>lí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cá</w:t>
      </w:r>
      <w:proofErr w:type="spellEnd"/>
      <w:r w:rsidRPr="004A7902">
        <w:t xml:space="preserve"> </w:t>
      </w:r>
      <w:proofErr w:type="spellStart"/>
      <w:r w:rsidRPr="004A7902">
        <w:t>nhân</w:t>
      </w:r>
      <w:bookmarkEnd w:id="124"/>
      <w:bookmarkEnd w:id="125"/>
      <w:bookmarkEnd w:id="126"/>
      <w:proofErr w:type="spellEnd"/>
    </w:p>
    <w:p w14:paraId="6798674D" w14:textId="77777777" w:rsidR="00D2714C" w:rsidRPr="004A7902" w:rsidRDefault="00000000"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này</w:t>
      </w:r>
      <w:proofErr w:type="spellEnd"/>
      <w:r w:rsidRPr="004A7902">
        <w:t xml:space="preserve"> </w:t>
      </w:r>
      <w:proofErr w:type="spellStart"/>
      <w:r w:rsidRPr="004A7902">
        <w:t>giúp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(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proofErr w:type="gramStart"/>
      <w:r w:rsidRPr="004A7902">
        <w:t>viên</w:t>
      </w:r>
      <w:proofErr w:type="spellEnd"/>
      <w:r w:rsidRPr="004A7902">
        <w:t xml:space="preserve"> ,</w:t>
      </w:r>
      <w:proofErr w:type="gram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trị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)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dàng</w:t>
      </w:r>
      <w:proofErr w:type="spellEnd"/>
      <w:r w:rsidRPr="004A7902">
        <w:t xml:space="preserve"> </w:t>
      </w:r>
      <w:proofErr w:type="spellStart"/>
      <w:r w:rsidRPr="004A7902">
        <w:t>thay</w:t>
      </w:r>
      <w:proofErr w:type="spellEnd"/>
      <w:r w:rsidRPr="004A7902">
        <w:t xml:space="preserve"> </w:t>
      </w:r>
      <w:proofErr w:type="spellStart"/>
      <w:r w:rsidRPr="004A7902">
        <w:t>đổi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cá</w:t>
      </w:r>
      <w:proofErr w:type="spellEnd"/>
      <w:r w:rsidRPr="004A7902">
        <w:t xml:space="preserve"> </w:t>
      </w:r>
      <w:proofErr w:type="spellStart"/>
      <w:r w:rsidRPr="004A7902">
        <w:t>nhân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bản</w:t>
      </w:r>
      <w:proofErr w:type="spellEnd"/>
      <w:r w:rsidRPr="004A7902">
        <w:t xml:space="preserve"> </w:t>
      </w:r>
      <w:proofErr w:type="spellStart"/>
      <w:r w:rsidRPr="004A7902">
        <w:t>thân</w:t>
      </w:r>
      <w:proofErr w:type="spellEnd"/>
      <w:r w:rsidRPr="004A7902">
        <w:t xml:space="preserve"> </w:t>
      </w:r>
      <w:proofErr w:type="spellStart"/>
      <w:r w:rsidRPr="004A7902">
        <w:t>như</w:t>
      </w:r>
      <w:proofErr w:type="spellEnd"/>
      <w:r w:rsidRPr="004A7902">
        <w:t xml:space="preserve"> </w:t>
      </w:r>
      <w:proofErr w:type="spellStart"/>
      <w:r w:rsidRPr="004A7902">
        <w:t>họ</w:t>
      </w:r>
      <w:proofErr w:type="spellEnd"/>
      <w:r w:rsidRPr="004A7902">
        <w:t xml:space="preserve"> </w:t>
      </w:r>
      <w:proofErr w:type="spellStart"/>
      <w:r w:rsidRPr="004A7902">
        <w:t>tên</w:t>
      </w:r>
      <w:proofErr w:type="spellEnd"/>
      <w:r w:rsidRPr="004A7902">
        <w:t xml:space="preserve">, </w:t>
      </w:r>
      <w:proofErr w:type="spellStart"/>
      <w:r w:rsidRPr="004A7902">
        <w:t>mật</w:t>
      </w:r>
      <w:proofErr w:type="spellEnd"/>
      <w:r w:rsidRPr="004A7902">
        <w:t xml:space="preserve"> </w:t>
      </w:r>
      <w:proofErr w:type="spellStart"/>
      <w:r w:rsidRPr="004A7902">
        <w:t>khẩu</w:t>
      </w:r>
      <w:proofErr w:type="spellEnd"/>
      <w:r w:rsidRPr="004A7902">
        <w:t xml:space="preserve">, email, </w:t>
      </w:r>
      <w:proofErr w:type="spellStart"/>
      <w:r w:rsidRPr="004A7902">
        <w:t>số</w:t>
      </w:r>
      <w:proofErr w:type="spellEnd"/>
      <w:r w:rsidRPr="004A7902">
        <w:t xml:space="preserve"> </w:t>
      </w:r>
      <w:proofErr w:type="spellStart"/>
      <w:r w:rsidRPr="004A7902">
        <w:t>điện</w:t>
      </w:r>
      <w:proofErr w:type="spellEnd"/>
      <w:r w:rsidRPr="004A7902">
        <w:t xml:space="preserve"> </w:t>
      </w:r>
      <w:proofErr w:type="spellStart"/>
      <w:r w:rsidRPr="004A7902">
        <w:t>thoại</w:t>
      </w:r>
      <w:proofErr w:type="spellEnd"/>
      <w:r w:rsidRPr="004A7902">
        <w:t xml:space="preserve">, </w:t>
      </w:r>
      <w:proofErr w:type="spellStart"/>
      <w:r w:rsidRPr="004A7902">
        <w:t>địa</w:t>
      </w:r>
      <w:proofErr w:type="spellEnd"/>
      <w:r w:rsidRPr="004A7902">
        <w:t xml:space="preserve"> </w:t>
      </w:r>
      <w:proofErr w:type="spellStart"/>
      <w:r w:rsidRPr="004A7902">
        <w:t>chỉ</w:t>
      </w:r>
      <w:proofErr w:type="spellEnd"/>
      <w:r w:rsidRPr="004A7902">
        <w:t>,….</w:t>
      </w:r>
    </w:p>
    <w:p w14:paraId="5CBFDFDB" w14:textId="77777777" w:rsidR="00D2714C" w:rsidRPr="004A7902" w:rsidRDefault="00000000">
      <w:pPr>
        <w:ind w:firstLine="720"/>
      </w:pPr>
      <w:r w:rsidRPr="004A7902">
        <w:rPr>
          <w:noProof/>
        </w:rPr>
        <w:drawing>
          <wp:inline distT="0" distB="0" distL="0" distR="0" wp14:anchorId="5EB86855" wp14:editId="63877A24">
            <wp:extent cx="5238115" cy="1240155"/>
            <wp:effectExtent l="0" t="0" r="4445" b="9525"/>
            <wp:docPr id="1211904741" name="Picture 1" descr="A diagram of a person's relationshi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04741" name="Picture 1" descr="A diagram of a person's relationship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8350" cy="12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C5DA" w14:textId="77777777" w:rsidR="00D2714C" w:rsidRPr="004A7902" w:rsidRDefault="00000000">
      <w:pPr>
        <w:ind w:firstLineChars="50" w:firstLine="140"/>
        <w:jc w:val="center"/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</w:pPr>
      <w:r w:rsidRPr="004A7902">
        <w:rPr>
          <w:i/>
          <w:iCs w:val="0"/>
          <w:color w:val="000000" w:themeColor="text1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Hình 2.13.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Sơ</w:t>
      </w:r>
      <w:proofErr w:type="spellEnd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đồ</w:t>
      </w:r>
      <w:proofErr w:type="spellEnd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minh</w:t>
      </w:r>
      <w:proofErr w:type="spellEnd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hoạ</w:t>
      </w:r>
      <w:proofErr w:type="spellEnd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usecase</w:t>
      </w:r>
      <w:proofErr w:type="spellEnd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quản</w:t>
      </w:r>
      <w:proofErr w:type="spellEnd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lí</w:t>
      </w:r>
      <w:proofErr w:type="spellEnd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thông</w:t>
      </w:r>
      <w:proofErr w:type="spellEnd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tin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cá</w:t>
      </w:r>
      <w:proofErr w:type="spellEnd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 xml:space="preserve"> </w:t>
      </w:r>
      <w:proofErr w:type="spellStart"/>
      <w:r w:rsidRPr="004A7902">
        <w:rPr>
          <w:i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props3d w14:extrusionH="0" w14:contourW="0" w14:prstMaterial="clear"/>
        </w:rPr>
        <w:t>nhân</w:t>
      </w:r>
      <w:proofErr w:type="spellEnd"/>
    </w:p>
    <w:p w14:paraId="20E20840" w14:textId="77777777" w:rsidR="00D2714C" w:rsidRPr="004A7902" w:rsidRDefault="00000000">
      <w:r w:rsidRPr="004A7902">
        <w:rPr>
          <w:lang w:val="vi-VN"/>
        </w:rPr>
        <w:t>-</w:t>
      </w:r>
      <w:r w:rsidRPr="004A7902">
        <w:t xml:space="preserve">Activity diagram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usecase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lí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cá</w:t>
      </w:r>
      <w:proofErr w:type="spellEnd"/>
      <w:r w:rsidRPr="004A7902">
        <w:t xml:space="preserve"> </w:t>
      </w:r>
      <w:proofErr w:type="spellStart"/>
      <w:r w:rsidRPr="004A7902">
        <w:t>nhân</w:t>
      </w:r>
      <w:proofErr w:type="spellEnd"/>
    </w:p>
    <w:p w14:paraId="1A6340BD" w14:textId="77777777" w:rsidR="00D2714C" w:rsidRPr="004A7902" w:rsidRDefault="00000000">
      <w:r w:rsidRPr="004A7902">
        <w:rPr>
          <w:noProof/>
        </w:rPr>
        <w:lastRenderedPageBreak/>
        <w:drawing>
          <wp:inline distT="0" distB="0" distL="0" distR="0" wp14:anchorId="5F659B2E" wp14:editId="044E2694">
            <wp:extent cx="5713010" cy="4699000"/>
            <wp:effectExtent l="0" t="0" r="2540" b="6350"/>
            <wp:docPr id="58474746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47466" name="Picture 1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7767" cy="47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630E" w14:textId="77777777" w:rsidR="00D2714C" w:rsidRPr="004A7902" w:rsidRDefault="00000000">
      <w:pPr>
        <w:rPr>
          <w:lang w:val="vi-VN"/>
        </w:rPr>
      </w:pPr>
      <w:r w:rsidRPr="004A7902">
        <w:rPr>
          <w:lang w:val="vi-VN"/>
        </w:rPr>
        <w:t xml:space="preserve">-Đặc tả </w:t>
      </w:r>
      <w:r w:rsidRPr="004A7902">
        <w:rPr>
          <w:lang w:eastAsia="zh-CN"/>
        </w:rPr>
        <w:t>Use case</w:t>
      </w:r>
      <w:r w:rsidRPr="004A7902">
        <w:rPr>
          <w:lang w:val="vi-VN" w:eastAsia="zh-CN"/>
        </w:rPr>
        <w:t xml:space="preserve"> Q</w:t>
      </w:r>
      <w:proofErr w:type="spellStart"/>
      <w:r w:rsidRPr="004A7902">
        <w:t>uản</w:t>
      </w:r>
      <w:proofErr w:type="spellEnd"/>
      <w:r w:rsidRPr="004A7902">
        <w:t xml:space="preserve"> </w:t>
      </w:r>
      <w:proofErr w:type="spellStart"/>
      <w:r w:rsidRPr="004A7902">
        <w:t>lí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cá</w:t>
      </w:r>
      <w:proofErr w:type="spellEnd"/>
      <w:r w:rsidRPr="004A7902">
        <w:t xml:space="preserve"> </w:t>
      </w:r>
      <w:proofErr w:type="spellStart"/>
      <w:r w:rsidRPr="004A7902">
        <w:t>nhân</w:t>
      </w:r>
      <w:proofErr w:type="spellEnd"/>
      <w:r w:rsidRPr="004A7902">
        <w:rPr>
          <w:lang w:val="vi-VN"/>
        </w:rPr>
        <w:t>: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1967"/>
        <w:gridCol w:w="1384"/>
        <w:gridCol w:w="1970"/>
        <w:gridCol w:w="3859"/>
      </w:tblGrid>
      <w:tr w:rsidR="00D2714C" w:rsidRPr="004A7902" w14:paraId="1076E08E" w14:textId="77777777" w:rsidTr="00E4008D">
        <w:tc>
          <w:tcPr>
            <w:tcW w:w="1967" w:type="dxa"/>
          </w:tcPr>
          <w:p w14:paraId="52600C77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>UC</w:t>
            </w:r>
          </w:p>
        </w:tc>
        <w:tc>
          <w:tcPr>
            <w:tcW w:w="7213" w:type="dxa"/>
            <w:gridSpan w:val="3"/>
          </w:tcPr>
          <w:p w14:paraId="49CB1F26" w14:textId="77777777" w:rsidR="00D2714C" w:rsidRPr="004A7902" w:rsidRDefault="00000000">
            <w:pPr>
              <w:rPr>
                <w:lang w:val="vi-VN"/>
              </w:rPr>
            </w:pPr>
            <w:proofErr w:type="spellStart"/>
            <w:r w:rsidRPr="004A7902">
              <w:t>Usecase</w:t>
            </w:r>
            <w:proofErr w:type="spellEnd"/>
            <w:r w:rsidRPr="004A7902">
              <w:t xml:space="preserve"> </w:t>
            </w:r>
            <w:r w:rsidRPr="004A7902">
              <w:rPr>
                <w:lang w:val="vi-VN"/>
              </w:rPr>
              <w:t>quản lí thông tin cá nhân</w:t>
            </w:r>
          </w:p>
        </w:tc>
      </w:tr>
      <w:tr w:rsidR="00D2714C" w:rsidRPr="004A7902" w14:paraId="1C2E0D49" w14:textId="77777777" w:rsidTr="00E4008D">
        <w:tc>
          <w:tcPr>
            <w:tcW w:w="1967" w:type="dxa"/>
          </w:tcPr>
          <w:p w14:paraId="3B9162B4" w14:textId="77777777" w:rsidR="00D2714C" w:rsidRPr="004A7902" w:rsidRDefault="00000000">
            <w:pPr>
              <w:jc w:val="center"/>
              <w:rPr>
                <w:b/>
              </w:rPr>
            </w:pP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Tác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nhân</w:t>
            </w:r>
            <w:proofErr w:type="spellEnd"/>
          </w:p>
        </w:tc>
        <w:tc>
          <w:tcPr>
            <w:tcW w:w="7213" w:type="dxa"/>
            <w:gridSpan w:val="3"/>
          </w:tcPr>
          <w:p w14:paraId="5384794B" w14:textId="77777777" w:rsidR="00D2714C" w:rsidRPr="004A7902" w:rsidRDefault="00000000">
            <w:proofErr w:type="spellStart"/>
            <w:r w:rsidRPr="004A7902">
              <w:t>Người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dùng</w:t>
            </w:r>
            <w:proofErr w:type="spellEnd"/>
          </w:p>
        </w:tc>
      </w:tr>
      <w:tr w:rsidR="00D2714C" w:rsidRPr="004A7902" w14:paraId="0F6BAB47" w14:textId="77777777" w:rsidTr="00E4008D">
        <w:tc>
          <w:tcPr>
            <w:tcW w:w="1967" w:type="dxa"/>
          </w:tcPr>
          <w:p w14:paraId="2DC07799" w14:textId="77777777" w:rsidR="00D2714C" w:rsidRPr="004A7902" w:rsidRDefault="00000000">
            <w:pPr>
              <w:jc w:val="center"/>
              <w:rPr>
                <w:b/>
                <w:u w:val="single"/>
                <w:lang w:val="vi-VN"/>
              </w:rPr>
            </w:pPr>
            <w:r w:rsidRPr="004A7902">
              <w:rPr>
                <w:b/>
                <w:lang w:val="vi-VN"/>
              </w:rPr>
              <w:t>Mô tả</w:t>
            </w:r>
          </w:p>
        </w:tc>
        <w:tc>
          <w:tcPr>
            <w:tcW w:w="7213" w:type="dxa"/>
            <w:gridSpan w:val="3"/>
          </w:tcPr>
          <w:p w14:paraId="4BB8E666" w14:textId="77777777" w:rsidR="00D2714C" w:rsidRPr="004A7902" w:rsidRDefault="00000000">
            <w:proofErr w:type="spellStart"/>
            <w:r w:rsidRPr="004A7902">
              <w:t>Người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dùng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chức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năng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này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để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chỉnh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sửa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thông</w:t>
            </w:r>
            <w:proofErr w:type="spellEnd"/>
            <w:r w:rsidRPr="004A7902">
              <w:t xml:space="preserve"> tin </w:t>
            </w:r>
            <w:proofErr w:type="spellStart"/>
            <w:r w:rsidRPr="004A7902">
              <w:t>cá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nhân</w:t>
            </w:r>
            <w:proofErr w:type="spellEnd"/>
          </w:p>
        </w:tc>
      </w:tr>
      <w:tr w:rsidR="00D2714C" w:rsidRPr="004A7902" w14:paraId="56DE18DD" w14:textId="77777777" w:rsidTr="00E4008D">
        <w:trPr>
          <w:trHeight w:val="1368"/>
        </w:trPr>
        <w:tc>
          <w:tcPr>
            <w:tcW w:w="1967" w:type="dxa"/>
          </w:tcPr>
          <w:p w14:paraId="30967C90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Sự kiện kích hoạt chức năng</w:t>
            </w:r>
          </w:p>
        </w:tc>
        <w:tc>
          <w:tcPr>
            <w:tcW w:w="7213" w:type="dxa"/>
            <w:gridSpan w:val="3"/>
          </w:tcPr>
          <w:p w14:paraId="18357BE1" w14:textId="77777777" w:rsidR="00D2714C" w:rsidRPr="004A7902" w:rsidRDefault="00000000">
            <w:proofErr w:type="spellStart"/>
            <w:r w:rsidRPr="004A7902">
              <w:t>Người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dùng</w:t>
            </w:r>
            <w:proofErr w:type="spellEnd"/>
            <w:r w:rsidRPr="004A7902">
              <w:t xml:space="preserve"> </w:t>
            </w:r>
            <w:r w:rsidRPr="004A7902">
              <w:rPr>
                <w:lang w:val="vi-VN"/>
              </w:rPr>
              <w:t>t</w:t>
            </w:r>
            <w:proofErr w:type="spellStart"/>
            <w:r w:rsidRPr="004A7902">
              <w:t>ruy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cập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vào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hệ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thống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và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chọn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chức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năng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quản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lí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thông</w:t>
            </w:r>
            <w:proofErr w:type="spellEnd"/>
            <w:r w:rsidRPr="004A7902">
              <w:t xml:space="preserve"> tin </w:t>
            </w:r>
            <w:proofErr w:type="spellStart"/>
            <w:r w:rsidRPr="004A7902">
              <w:t>cá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nhân</w:t>
            </w:r>
            <w:proofErr w:type="spellEnd"/>
          </w:p>
        </w:tc>
      </w:tr>
      <w:tr w:rsidR="00D2714C" w:rsidRPr="004A7902" w14:paraId="00F61307" w14:textId="77777777" w:rsidTr="00E4008D">
        <w:trPr>
          <w:trHeight w:val="476"/>
        </w:trPr>
        <w:tc>
          <w:tcPr>
            <w:tcW w:w="1967" w:type="dxa"/>
          </w:tcPr>
          <w:p w14:paraId="216CC3FB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Tiền điều kiện</w:t>
            </w:r>
          </w:p>
        </w:tc>
        <w:tc>
          <w:tcPr>
            <w:tcW w:w="7213" w:type="dxa"/>
            <w:gridSpan w:val="3"/>
          </w:tcPr>
          <w:p w14:paraId="64A74B06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Đã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vào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tài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hoản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trên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website</w:t>
            </w:r>
          </w:p>
        </w:tc>
      </w:tr>
      <w:tr w:rsidR="00D2714C" w:rsidRPr="004A7902" w14:paraId="5BCA33D0" w14:textId="77777777" w:rsidTr="00E4008D">
        <w:tc>
          <w:tcPr>
            <w:tcW w:w="1967" w:type="dxa"/>
            <w:vMerge w:val="restart"/>
          </w:tcPr>
          <w:p w14:paraId="7B44B1F4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 xml:space="preserve">Luồng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sự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kiện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chính</w:t>
            </w:r>
            <w:proofErr w:type="spellEnd"/>
          </w:p>
        </w:tc>
        <w:tc>
          <w:tcPr>
            <w:tcW w:w="1384" w:type="dxa"/>
          </w:tcPr>
          <w:p w14:paraId="156BE99C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#</w:t>
            </w:r>
          </w:p>
        </w:tc>
        <w:tc>
          <w:tcPr>
            <w:tcW w:w="1970" w:type="dxa"/>
          </w:tcPr>
          <w:p w14:paraId="67EDD060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Thực hiện bởi</w:t>
            </w:r>
          </w:p>
        </w:tc>
        <w:tc>
          <w:tcPr>
            <w:tcW w:w="3859" w:type="dxa"/>
          </w:tcPr>
          <w:p w14:paraId="295FD063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Hành động</w:t>
            </w:r>
          </w:p>
        </w:tc>
      </w:tr>
      <w:tr w:rsidR="00D2714C" w:rsidRPr="004A7902" w14:paraId="38D7C772" w14:textId="77777777" w:rsidTr="00E4008D">
        <w:tc>
          <w:tcPr>
            <w:tcW w:w="1967" w:type="dxa"/>
            <w:vMerge/>
          </w:tcPr>
          <w:p w14:paraId="7732A832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384" w:type="dxa"/>
          </w:tcPr>
          <w:p w14:paraId="6D6B8D1C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1970" w:type="dxa"/>
          </w:tcPr>
          <w:p w14:paraId="52114A41" w14:textId="77777777" w:rsidR="00D2714C" w:rsidRPr="004A7902" w:rsidRDefault="00000000">
            <w:pPr>
              <w:rPr>
                <w:lang w:val="vi-VN"/>
              </w:rPr>
            </w:pPr>
            <w:r w:rsidRPr="004A7902">
              <w:rPr>
                <w:lang w:val="vi-VN"/>
              </w:rPr>
              <w:t>Người dùng</w:t>
            </w:r>
          </w:p>
        </w:tc>
        <w:tc>
          <w:tcPr>
            <w:tcW w:w="3859" w:type="dxa"/>
          </w:tcPr>
          <w:p w14:paraId="7C5A8CC8" w14:textId="77777777" w:rsidR="00D2714C" w:rsidRPr="004A7902" w:rsidRDefault="00000000">
            <w:proofErr w:type="spellStart"/>
            <w:r w:rsidRPr="004A7902">
              <w:t>Chọn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chức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năng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quản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lí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thông</w:t>
            </w:r>
            <w:proofErr w:type="spellEnd"/>
            <w:r w:rsidRPr="004A7902">
              <w:t xml:space="preserve"> tin </w:t>
            </w:r>
            <w:proofErr w:type="spellStart"/>
            <w:r w:rsidRPr="004A7902">
              <w:t>cá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nhân</w:t>
            </w:r>
            <w:proofErr w:type="spellEnd"/>
          </w:p>
        </w:tc>
      </w:tr>
      <w:tr w:rsidR="00D2714C" w:rsidRPr="004A7902" w14:paraId="6CA33614" w14:textId="77777777" w:rsidTr="00E4008D">
        <w:tc>
          <w:tcPr>
            <w:tcW w:w="1967" w:type="dxa"/>
            <w:vMerge/>
          </w:tcPr>
          <w:p w14:paraId="490B44BE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384" w:type="dxa"/>
          </w:tcPr>
          <w:p w14:paraId="50590F2E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2</w:t>
            </w:r>
          </w:p>
        </w:tc>
        <w:tc>
          <w:tcPr>
            <w:tcW w:w="1970" w:type="dxa"/>
          </w:tcPr>
          <w:p w14:paraId="03A82F9B" w14:textId="77777777" w:rsidR="00D2714C" w:rsidRPr="004A7902" w:rsidRDefault="00000000">
            <w:proofErr w:type="spellStart"/>
            <w:r w:rsidRPr="004A7902">
              <w:rPr>
                <w:lang w:eastAsia="zh-CN"/>
              </w:rPr>
              <w:t>Hệ</w:t>
            </w:r>
            <w:proofErr w:type="spellEnd"/>
            <w:r w:rsidRPr="004A7902">
              <w:rPr>
                <w:lang w:eastAsia="zh-CN"/>
              </w:rPr>
              <w:t xml:space="preserve"> </w:t>
            </w:r>
            <w:proofErr w:type="spellStart"/>
            <w:r w:rsidRPr="004A7902">
              <w:rPr>
                <w:lang w:eastAsia="zh-CN"/>
              </w:rPr>
              <w:t>thống</w:t>
            </w:r>
            <w:proofErr w:type="spellEnd"/>
          </w:p>
          <w:p w14:paraId="66370341" w14:textId="77777777" w:rsidR="00D2714C" w:rsidRPr="004A7902" w:rsidRDefault="00D2714C"/>
        </w:tc>
        <w:tc>
          <w:tcPr>
            <w:tcW w:w="3859" w:type="dxa"/>
          </w:tcPr>
          <w:p w14:paraId="6784CC6C" w14:textId="77777777" w:rsidR="00D2714C" w:rsidRPr="004A7902" w:rsidRDefault="00000000">
            <w:proofErr w:type="spellStart"/>
            <w:r w:rsidRPr="004A7902">
              <w:lastRenderedPageBreak/>
              <w:t>Hiện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thông</w:t>
            </w:r>
            <w:proofErr w:type="spellEnd"/>
            <w:r w:rsidRPr="004A7902">
              <w:t xml:space="preserve"> tin </w:t>
            </w:r>
            <w:proofErr w:type="spellStart"/>
            <w:r w:rsidRPr="004A7902">
              <w:t>cá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nhân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của</w:t>
            </w:r>
            <w:proofErr w:type="spellEnd"/>
            <w:r w:rsidRPr="004A7902">
              <w:t xml:space="preserve"> </w:t>
            </w:r>
            <w:proofErr w:type="spellStart"/>
            <w:r w:rsidRPr="004A7902">
              <w:lastRenderedPageBreak/>
              <w:t>người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dùng</w:t>
            </w:r>
            <w:proofErr w:type="spellEnd"/>
          </w:p>
        </w:tc>
      </w:tr>
      <w:tr w:rsidR="00D2714C" w:rsidRPr="004A7902" w14:paraId="66C75188" w14:textId="77777777" w:rsidTr="00E4008D">
        <w:trPr>
          <w:trHeight w:val="90"/>
        </w:trPr>
        <w:tc>
          <w:tcPr>
            <w:tcW w:w="1967" w:type="dxa"/>
            <w:vMerge/>
          </w:tcPr>
          <w:p w14:paraId="4C5E9E37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384" w:type="dxa"/>
          </w:tcPr>
          <w:p w14:paraId="64E8950C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3</w:t>
            </w:r>
          </w:p>
        </w:tc>
        <w:tc>
          <w:tcPr>
            <w:tcW w:w="1970" w:type="dxa"/>
          </w:tcPr>
          <w:p w14:paraId="49AACADF" w14:textId="77777777" w:rsidR="00D2714C" w:rsidRPr="004A7902" w:rsidRDefault="00000000">
            <w:proofErr w:type="spellStart"/>
            <w:r w:rsidRPr="004A7902">
              <w:rPr>
                <w:lang w:eastAsia="zh-CN"/>
              </w:rPr>
              <w:t>Người</w:t>
            </w:r>
            <w:proofErr w:type="spellEnd"/>
            <w:r w:rsidRPr="004A7902">
              <w:rPr>
                <w:lang w:eastAsia="zh-CN"/>
              </w:rPr>
              <w:t xml:space="preserve"> </w:t>
            </w:r>
            <w:proofErr w:type="spellStart"/>
            <w:r w:rsidRPr="004A7902">
              <w:rPr>
                <w:lang w:eastAsia="zh-CN"/>
              </w:rPr>
              <w:t>dùng</w:t>
            </w:r>
            <w:proofErr w:type="spellEnd"/>
          </w:p>
          <w:p w14:paraId="38359ADD" w14:textId="77777777" w:rsidR="00D2714C" w:rsidRPr="004A7902" w:rsidRDefault="00D2714C">
            <w:pPr>
              <w:rPr>
                <w:lang w:val="vi-VN"/>
              </w:rPr>
            </w:pPr>
          </w:p>
        </w:tc>
        <w:tc>
          <w:tcPr>
            <w:tcW w:w="3859" w:type="dxa"/>
          </w:tcPr>
          <w:p w14:paraId="7B82DF8E" w14:textId="77777777" w:rsidR="00D2714C" w:rsidRPr="004A7902" w:rsidRDefault="00000000">
            <w:proofErr w:type="spellStart"/>
            <w:r w:rsidRPr="004A7902">
              <w:t>Chỉnh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sửa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thông</w:t>
            </w:r>
            <w:proofErr w:type="spellEnd"/>
            <w:r w:rsidRPr="004A7902">
              <w:t xml:space="preserve"> tin </w:t>
            </w:r>
            <w:proofErr w:type="spellStart"/>
            <w:r w:rsidRPr="004A7902">
              <w:t>cá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nhân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nếu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cần</w:t>
            </w:r>
            <w:proofErr w:type="spellEnd"/>
          </w:p>
        </w:tc>
      </w:tr>
      <w:tr w:rsidR="00D2714C" w:rsidRPr="004A7902" w14:paraId="78A8E6F5" w14:textId="77777777" w:rsidTr="00E4008D">
        <w:trPr>
          <w:trHeight w:val="1013"/>
        </w:trPr>
        <w:tc>
          <w:tcPr>
            <w:tcW w:w="1967" w:type="dxa"/>
            <w:vMerge/>
          </w:tcPr>
          <w:p w14:paraId="078FAD7E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384" w:type="dxa"/>
          </w:tcPr>
          <w:p w14:paraId="2DFF8182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4</w:t>
            </w:r>
          </w:p>
        </w:tc>
        <w:tc>
          <w:tcPr>
            <w:tcW w:w="1970" w:type="dxa"/>
          </w:tcPr>
          <w:p w14:paraId="3E181DAF" w14:textId="77777777" w:rsidR="00D2714C" w:rsidRPr="004A7902" w:rsidRDefault="00000000">
            <w:r w:rsidRPr="004A7902">
              <w:rPr>
                <w:lang w:val="vi-VN"/>
              </w:rPr>
              <w:t>Hệ thống</w:t>
            </w:r>
          </w:p>
        </w:tc>
        <w:tc>
          <w:tcPr>
            <w:tcW w:w="3859" w:type="dxa"/>
          </w:tcPr>
          <w:p w14:paraId="3E37AB06" w14:textId="77777777" w:rsidR="00D2714C" w:rsidRPr="004A7902" w:rsidRDefault="00000000">
            <w:proofErr w:type="spellStart"/>
            <w:r w:rsidRPr="004A7902">
              <w:t>Cập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nhật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thông</w:t>
            </w:r>
            <w:proofErr w:type="spellEnd"/>
            <w:r w:rsidRPr="004A7902">
              <w:t xml:space="preserve"> tin </w:t>
            </w:r>
            <w:proofErr w:type="spellStart"/>
            <w:r w:rsidRPr="004A7902">
              <w:t>cá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nhân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mới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vào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hệ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thống</w:t>
            </w:r>
            <w:proofErr w:type="spellEnd"/>
          </w:p>
        </w:tc>
      </w:tr>
      <w:tr w:rsidR="00D2714C" w:rsidRPr="004A7902" w14:paraId="38266C8A" w14:textId="77777777" w:rsidTr="00E4008D">
        <w:trPr>
          <w:trHeight w:val="949"/>
        </w:trPr>
        <w:tc>
          <w:tcPr>
            <w:tcW w:w="1967" w:type="dxa"/>
            <w:vMerge/>
          </w:tcPr>
          <w:p w14:paraId="02B146C9" w14:textId="77777777" w:rsidR="00D2714C" w:rsidRPr="004A7902" w:rsidRDefault="00D2714C">
            <w:pPr>
              <w:jc w:val="center"/>
              <w:rPr>
                <w:b/>
                <w:lang w:val="vi-VN"/>
              </w:rPr>
            </w:pPr>
          </w:p>
        </w:tc>
        <w:tc>
          <w:tcPr>
            <w:tcW w:w="1384" w:type="dxa"/>
          </w:tcPr>
          <w:p w14:paraId="65F53135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5</w:t>
            </w:r>
          </w:p>
        </w:tc>
        <w:tc>
          <w:tcPr>
            <w:tcW w:w="1970" w:type="dxa"/>
          </w:tcPr>
          <w:p w14:paraId="0A6DB432" w14:textId="77777777" w:rsidR="00D2714C" w:rsidRPr="004A7902" w:rsidRDefault="00000000">
            <w:proofErr w:type="spellStart"/>
            <w:r w:rsidRPr="004A7902">
              <w:rPr>
                <w:lang w:eastAsia="zh-CN"/>
              </w:rPr>
              <w:t>Hệ</w:t>
            </w:r>
            <w:proofErr w:type="spellEnd"/>
            <w:r w:rsidRPr="004A7902">
              <w:rPr>
                <w:lang w:eastAsia="zh-CN"/>
              </w:rPr>
              <w:t xml:space="preserve"> </w:t>
            </w:r>
            <w:proofErr w:type="spellStart"/>
            <w:r w:rsidRPr="004A7902">
              <w:rPr>
                <w:lang w:eastAsia="zh-CN"/>
              </w:rPr>
              <w:t>thống</w:t>
            </w:r>
            <w:proofErr w:type="spellEnd"/>
          </w:p>
          <w:p w14:paraId="2DA6A8E6" w14:textId="77777777" w:rsidR="00D2714C" w:rsidRPr="004A7902" w:rsidRDefault="00D2714C"/>
        </w:tc>
        <w:tc>
          <w:tcPr>
            <w:tcW w:w="3859" w:type="dxa"/>
          </w:tcPr>
          <w:p w14:paraId="6DAA4503" w14:textId="77777777" w:rsidR="00D2714C" w:rsidRPr="004A7902" w:rsidRDefault="00000000">
            <w:proofErr w:type="spellStart"/>
            <w:r w:rsidRPr="004A7902">
              <w:t>hiển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thị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hoàn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thành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quá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trình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chỉnh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sửa</w:t>
            </w:r>
            <w:proofErr w:type="spellEnd"/>
          </w:p>
        </w:tc>
      </w:tr>
      <w:tr w:rsidR="00D2714C" w:rsidRPr="004A7902" w14:paraId="086AE250" w14:textId="77777777" w:rsidTr="00E4008D">
        <w:trPr>
          <w:trHeight w:val="997"/>
        </w:trPr>
        <w:tc>
          <w:tcPr>
            <w:tcW w:w="1967" w:type="dxa"/>
          </w:tcPr>
          <w:p w14:paraId="351ECC11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Luồng sự kiện thay thế</w:t>
            </w:r>
          </w:p>
        </w:tc>
        <w:tc>
          <w:tcPr>
            <w:tcW w:w="1384" w:type="dxa"/>
          </w:tcPr>
          <w:p w14:paraId="79876B29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1970" w:type="dxa"/>
          </w:tcPr>
          <w:p w14:paraId="5B26EC91" w14:textId="77777777" w:rsidR="00D2714C" w:rsidRPr="004A7902" w:rsidRDefault="00000000">
            <w:proofErr w:type="spellStart"/>
            <w:r w:rsidRPr="004A7902">
              <w:rPr>
                <w:lang w:eastAsia="zh-CN"/>
              </w:rPr>
              <w:t>Hệ</w:t>
            </w:r>
            <w:proofErr w:type="spellEnd"/>
            <w:r w:rsidRPr="004A7902">
              <w:rPr>
                <w:lang w:eastAsia="zh-CN"/>
              </w:rPr>
              <w:t xml:space="preserve"> </w:t>
            </w:r>
            <w:proofErr w:type="spellStart"/>
            <w:r w:rsidRPr="004A7902">
              <w:rPr>
                <w:lang w:eastAsia="zh-CN"/>
              </w:rPr>
              <w:t>thống</w:t>
            </w:r>
            <w:proofErr w:type="spellEnd"/>
          </w:p>
          <w:p w14:paraId="7F4E6D6F" w14:textId="77777777" w:rsidR="00D2714C" w:rsidRPr="004A7902" w:rsidRDefault="00D2714C"/>
        </w:tc>
        <w:tc>
          <w:tcPr>
            <w:tcW w:w="3859" w:type="dxa"/>
          </w:tcPr>
          <w:p w14:paraId="7EC937B4" w14:textId="77777777" w:rsidR="00D2714C" w:rsidRPr="004A7902" w:rsidRDefault="00000000">
            <w:r w:rsidRPr="004A7902">
              <w:rPr>
                <w:lang w:val="vi-VN"/>
              </w:rPr>
              <w:t>G</w:t>
            </w:r>
            <w:proofErr w:type="spellStart"/>
            <w:r w:rsidRPr="004A7902">
              <w:t>iữ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nguyên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thông</w:t>
            </w:r>
            <w:proofErr w:type="spellEnd"/>
            <w:r w:rsidRPr="004A7902">
              <w:t xml:space="preserve"> tin </w:t>
            </w:r>
            <w:proofErr w:type="spellStart"/>
            <w:r w:rsidRPr="004A7902">
              <w:t>nếu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người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sử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dụng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hông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chỉnh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sử</w:t>
            </w:r>
            <w:proofErr w:type="spellEnd"/>
          </w:p>
        </w:tc>
      </w:tr>
      <w:tr w:rsidR="00D2714C" w:rsidRPr="004A7902" w14:paraId="590E30F5" w14:textId="77777777" w:rsidTr="00E4008D">
        <w:trPr>
          <w:trHeight w:val="1194"/>
        </w:trPr>
        <w:tc>
          <w:tcPr>
            <w:tcW w:w="1967" w:type="dxa"/>
          </w:tcPr>
          <w:p w14:paraId="0778DC86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 xml:space="preserve">Hậu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điều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kiện</w:t>
            </w:r>
            <w:proofErr w:type="spellEnd"/>
          </w:p>
        </w:tc>
        <w:tc>
          <w:tcPr>
            <w:tcW w:w="7213" w:type="dxa"/>
            <w:gridSpan w:val="3"/>
          </w:tcPr>
          <w:p w14:paraId="42B0C2C4" w14:textId="77777777" w:rsidR="00D2714C" w:rsidRPr="004A7902" w:rsidRDefault="00000000">
            <w:r w:rsidRPr="004A7902">
              <w:t xml:space="preserve">Sau </w:t>
            </w:r>
            <w:proofErr w:type="spellStart"/>
            <w:r w:rsidRPr="004A7902">
              <w:t>khi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kết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thúc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hoạt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động</w:t>
            </w:r>
            <w:proofErr w:type="spellEnd"/>
            <w:r w:rsidRPr="004A7902">
              <w:t>:</w:t>
            </w:r>
          </w:p>
          <w:p w14:paraId="122CBAFD" w14:textId="77777777" w:rsidR="00D2714C" w:rsidRPr="004A7902" w:rsidRDefault="00000000">
            <w:pPr>
              <w:rPr>
                <w:bCs/>
              </w:rPr>
            </w:pPr>
            <w:r w:rsidRPr="004A7902">
              <w:t xml:space="preserve">Sau </w:t>
            </w:r>
            <w:r w:rsidRPr="004A7902">
              <w:rPr>
                <w:lang w:val="vi-VN"/>
              </w:rPr>
              <w:t>k</w:t>
            </w:r>
            <w:proofErr w:type="spellStart"/>
            <w:r w:rsidRPr="004A7902">
              <w:t>ết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thúc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hoạt</w:t>
            </w:r>
            <w:proofErr w:type="spellEnd"/>
            <w:r w:rsidRPr="004A7902">
              <w:t xml:space="preserve"> </w:t>
            </w:r>
            <w:proofErr w:type="spellStart"/>
            <w:proofErr w:type="gramStart"/>
            <w:r w:rsidRPr="004A7902">
              <w:t>động</w:t>
            </w:r>
            <w:proofErr w:type="spellEnd"/>
            <w:r w:rsidRPr="004A7902">
              <w:t xml:space="preserve"> ,</w:t>
            </w:r>
            <w:proofErr w:type="gramEnd"/>
            <w:r w:rsidRPr="004A7902">
              <w:t xml:space="preserve"> </w:t>
            </w:r>
            <w:proofErr w:type="spellStart"/>
            <w:r w:rsidRPr="004A7902">
              <w:t>thông</w:t>
            </w:r>
            <w:proofErr w:type="spellEnd"/>
            <w:r w:rsidRPr="004A7902">
              <w:t xml:space="preserve"> tin </w:t>
            </w:r>
            <w:proofErr w:type="spellStart"/>
            <w:r w:rsidRPr="004A7902">
              <w:t>cá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nhân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của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người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dùng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được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cập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nhật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thành</w:t>
            </w:r>
            <w:proofErr w:type="spellEnd"/>
            <w:r w:rsidRPr="004A7902">
              <w:t xml:space="preserve"> </w:t>
            </w:r>
            <w:proofErr w:type="spellStart"/>
            <w:r w:rsidRPr="004A7902">
              <w:t>công</w:t>
            </w:r>
            <w:proofErr w:type="spellEnd"/>
          </w:p>
        </w:tc>
      </w:tr>
    </w:tbl>
    <w:p w14:paraId="107917ED" w14:textId="77777777" w:rsidR="00D2714C" w:rsidRPr="004A7902" w:rsidRDefault="00D2714C">
      <w:pPr>
        <w:rPr>
          <w:lang w:val="vi-VN"/>
        </w:rPr>
      </w:pPr>
    </w:p>
    <w:p w14:paraId="10978850" w14:textId="77777777" w:rsidR="00D2714C" w:rsidRPr="004A7902" w:rsidRDefault="00000000">
      <w:pPr>
        <w:pStyle w:val="Heading3"/>
        <w:rPr>
          <w:lang w:val="vi-VN" w:eastAsia="zh-CN"/>
        </w:rPr>
      </w:pPr>
      <w:bookmarkStart w:id="127" w:name="_Toc25796"/>
      <w:bookmarkStart w:id="128" w:name="_Toc24563"/>
      <w:bookmarkStart w:id="129" w:name="_Toc166667121"/>
      <w:r w:rsidRPr="004A7902">
        <w:rPr>
          <w:lang w:val="vi-VN"/>
        </w:rPr>
        <w:t xml:space="preserve">2.2.10. </w:t>
      </w:r>
      <w:r w:rsidRPr="004A7902">
        <w:rPr>
          <w:lang w:eastAsia="zh-CN"/>
        </w:rPr>
        <w:t xml:space="preserve">Use case </w:t>
      </w:r>
      <w:r w:rsidRPr="004A7902">
        <w:rPr>
          <w:lang w:val="vi-VN" w:eastAsia="zh-CN"/>
        </w:rPr>
        <w:t>Đăng xuất</w:t>
      </w:r>
      <w:bookmarkEnd w:id="127"/>
      <w:bookmarkEnd w:id="128"/>
      <w:bookmarkEnd w:id="129"/>
    </w:p>
    <w:p w14:paraId="205514CB" w14:textId="77777777" w:rsidR="00D2714C" w:rsidRPr="004A7902" w:rsidRDefault="00000000">
      <w:pPr>
        <w:ind w:firstLine="720"/>
      </w:pP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Xuất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phép</w:t>
      </w:r>
      <w:proofErr w:type="spellEnd"/>
      <w:r w:rsidRPr="004A7902">
        <w:t xml:space="preserve"> </w:t>
      </w:r>
      <w:proofErr w:type="spellStart"/>
      <w:r w:rsidRPr="004A7902">
        <w:t>tác</w:t>
      </w:r>
      <w:proofErr w:type="spellEnd"/>
      <w:r w:rsidRPr="004A7902">
        <w:t xml:space="preserve"> </w:t>
      </w:r>
      <w:proofErr w:type="spellStart"/>
      <w:r w:rsidRPr="004A7902">
        <w:t>nhân</w:t>
      </w:r>
      <w:proofErr w:type="spellEnd"/>
      <w:r w:rsidRPr="004A7902">
        <w:t xml:space="preserve"> (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 </w:t>
      </w:r>
      <w:proofErr w:type="spellStart"/>
      <w:r w:rsidRPr="004A7902">
        <w:t>hoặc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trị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)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xuất</w:t>
      </w:r>
      <w:proofErr w:type="spellEnd"/>
      <w:r w:rsidRPr="004A7902">
        <w:t xml:space="preserve"> </w:t>
      </w:r>
      <w:proofErr w:type="spellStart"/>
      <w:r w:rsidRPr="004A7902">
        <w:t>khỏi</w:t>
      </w:r>
      <w:proofErr w:type="spellEnd"/>
      <w:r w:rsidRPr="004A7902">
        <w:t xml:space="preserve"> </w:t>
      </w:r>
      <w:proofErr w:type="spellStart"/>
      <w:r w:rsidRPr="004A7902">
        <w:t>tài</w:t>
      </w:r>
      <w:proofErr w:type="spellEnd"/>
      <w:r w:rsidRPr="004A7902">
        <w:t xml:space="preserve"> </w:t>
      </w:r>
      <w:proofErr w:type="spellStart"/>
      <w:r w:rsidRPr="004A7902">
        <w:t>khoản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mình</w:t>
      </w:r>
      <w:proofErr w:type="spellEnd"/>
      <w:r w:rsidRPr="004A7902">
        <w:t xml:space="preserve"> </w:t>
      </w:r>
      <w:proofErr w:type="spellStart"/>
      <w:r w:rsidRPr="004A7902">
        <w:t>trên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cách</w:t>
      </w:r>
      <w:proofErr w:type="spellEnd"/>
      <w:r w:rsidRPr="004A7902">
        <w:t xml:space="preserve"> an </w:t>
      </w:r>
      <w:proofErr w:type="spellStart"/>
      <w:r w:rsidRPr="004A7902">
        <w:t>toàn</w:t>
      </w:r>
      <w:proofErr w:type="spellEnd"/>
      <w:r w:rsidRPr="004A7902">
        <w:t xml:space="preserve">. Khi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xuất</w:t>
      </w:r>
      <w:proofErr w:type="spellEnd"/>
      <w:r w:rsidRPr="004A7902">
        <w:t xml:space="preserve">, </w:t>
      </w:r>
      <w:proofErr w:type="spellStart"/>
      <w:r w:rsidRPr="004A7902">
        <w:t>phiên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</w:t>
      </w:r>
      <w:proofErr w:type="spellStart"/>
      <w:r w:rsidRPr="004A7902">
        <w:t>hiện</w:t>
      </w:r>
      <w:proofErr w:type="spellEnd"/>
      <w:r w:rsidRPr="004A7902">
        <w:t xml:space="preserve"> </w:t>
      </w:r>
      <w:proofErr w:type="spellStart"/>
      <w:r w:rsidRPr="004A7902">
        <w:t>tại</w:t>
      </w:r>
      <w:proofErr w:type="spellEnd"/>
      <w:r w:rsidRPr="004A7902">
        <w:t xml:space="preserve"> </w:t>
      </w:r>
      <w:proofErr w:type="spellStart"/>
      <w:r w:rsidRPr="004A7902">
        <w:t>sẽ</w:t>
      </w:r>
      <w:proofErr w:type="spellEnd"/>
      <w:r w:rsidRPr="004A7902">
        <w:t xml:space="preserve"> </w:t>
      </w:r>
      <w:proofErr w:type="spellStart"/>
      <w:r w:rsidRPr="004A7902">
        <w:t>bị</w:t>
      </w:r>
      <w:proofErr w:type="spellEnd"/>
      <w:r w:rsidRPr="004A7902">
        <w:t xml:space="preserve"> </w:t>
      </w:r>
      <w:proofErr w:type="spellStart"/>
      <w:r w:rsidRPr="004A7902">
        <w:t>hủy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tác</w:t>
      </w:r>
      <w:proofErr w:type="spellEnd"/>
      <w:r w:rsidRPr="004A7902">
        <w:t xml:space="preserve"> </w:t>
      </w:r>
      <w:proofErr w:type="spellStart"/>
      <w:r w:rsidRPr="004A7902">
        <w:t>nhân</w:t>
      </w:r>
      <w:proofErr w:type="spellEnd"/>
      <w:r w:rsidRPr="004A7902">
        <w:t xml:space="preserve"> </w:t>
      </w:r>
      <w:proofErr w:type="spellStart"/>
      <w:r w:rsidRPr="004A7902">
        <w:t>sẽ</w:t>
      </w:r>
      <w:proofErr w:type="spellEnd"/>
      <w:r w:rsidRPr="004A7902">
        <w:t xml:space="preserve"> </w:t>
      </w:r>
      <w:proofErr w:type="spellStart"/>
      <w:r w:rsidRPr="004A7902">
        <w:t>được</w:t>
      </w:r>
      <w:proofErr w:type="spellEnd"/>
      <w:r w:rsidRPr="004A7902">
        <w:t xml:space="preserve"> </w:t>
      </w:r>
      <w:proofErr w:type="spellStart"/>
      <w:r w:rsidRPr="004A7902">
        <w:t>chuyển</w:t>
      </w:r>
      <w:proofErr w:type="spellEnd"/>
      <w:r w:rsidRPr="004A7902">
        <w:t xml:space="preserve"> </w:t>
      </w:r>
      <w:proofErr w:type="spellStart"/>
      <w:r w:rsidRPr="004A7902">
        <w:t>hướng</w:t>
      </w:r>
      <w:proofErr w:type="spellEnd"/>
      <w:r w:rsidRPr="004A7902">
        <w:t xml:space="preserve"> </w:t>
      </w:r>
      <w:proofErr w:type="spellStart"/>
      <w:r w:rsidRPr="004A7902">
        <w:t>về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 xml:space="preserve"> </w:t>
      </w:r>
      <w:proofErr w:type="spellStart"/>
      <w:proofErr w:type="gramStart"/>
      <w:r w:rsidRPr="004A7902">
        <w:t>chủ</w:t>
      </w:r>
      <w:proofErr w:type="spellEnd"/>
      <w:r w:rsidRPr="004A7902">
        <w:t xml:space="preserve"> .</w:t>
      </w:r>
      <w:proofErr w:type="gramEnd"/>
      <w:r w:rsidRPr="004A7902">
        <w:t xml:space="preserve"> </w:t>
      </w:r>
      <w:proofErr w:type="spellStart"/>
      <w:r w:rsidRPr="004A7902">
        <w:t>Đây</w:t>
      </w:r>
      <w:proofErr w:type="spellEnd"/>
      <w:r w:rsidRPr="004A7902">
        <w:t xml:space="preserve"> </w:t>
      </w:r>
      <w:proofErr w:type="spellStart"/>
      <w:r w:rsidRPr="004A7902">
        <w:t>là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quan</w:t>
      </w:r>
      <w:proofErr w:type="spellEnd"/>
      <w:r w:rsidRPr="004A7902">
        <w:t xml:space="preserve"> </w:t>
      </w:r>
      <w:proofErr w:type="spellStart"/>
      <w:r w:rsidRPr="004A7902">
        <w:t>trọng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đảm</w:t>
      </w:r>
      <w:proofErr w:type="spellEnd"/>
      <w:r w:rsidRPr="004A7902">
        <w:t xml:space="preserve"> </w:t>
      </w:r>
      <w:proofErr w:type="spellStart"/>
      <w:r w:rsidRPr="004A7902">
        <w:t>bảo</w:t>
      </w:r>
      <w:proofErr w:type="spellEnd"/>
      <w:r w:rsidRPr="004A7902">
        <w:t xml:space="preserve"> </w:t>
      </w:r>
      <w:proofErr w:type="spellStart"/>
      <w:r w:rsidRPr="004A7902">
        <w:t>bảo</w:t>
      </w:r>
      <w:proofErr w:type="spellEnd"/>
      <w:r w:rsidRPr="004A7902">
        <w:t xml:space="preserve"> </w:t>
      </w:r>
      <w:proofErr w:type="spellStart"/>
      <w:r w:rsidRPr="004A7902">
        <w:t>mật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an </w:t>
      </w:r>
      <w:proofErr w:type="spellStart"/>
      <w:r w:rsidRPr="004A7902">
        <w:t>toàn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khi</w:t>
      </w:r>
      <w:proofErr w:type="spellEnd"/>
      <w:r w:rsidRPr="004A7902">
        <w:t xml:space="preserve">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 </w:t>
      </w:r>
      <w:proofErr w:type="spellStart"/>
      <w:r w:rsidRPr="004A7902">
        <w:t>trên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bị</w:t>
      </w:r>
      <w:proofErr w:type="spellEnd"/>
      <w:r w:rsidRPr="004A7902">
        <w:t xml:space="preserve"> </w:t>
      </w:r>
      <w:proofErr w:type="spellStart"/>
      <w:r w:rsidRPr="004A7902">
        <w:t>công</w:t>
      </w:r>
      <w:proofErr w:type="spellEnd"/>
      <w:r w:rsidRPr="004A7902">
        <w:t xml:space="preserve"> </w:t>
      </w:r>
      <w:proofErr w:type="spellStart"/>
      <w:r w:rsidRPr="004A7902">
        <w:t>cộng</w:t>
      </w:r>
      <w:proofErr w:type="spellEnd"/>
      <w:r w:rsidRPr="004A7902">
        <w:t xml:space="preserve"> </w:t>
      </w:r>
      <w:proofErr w:type="spellStart"/>
      <w:r w:rsidRPr="004A7902">
        <w:t>hoặc</w:t>
      </w:r>
      <w:proofErr w:type="spellEnd"/>
      <w:r w:rsidRPr="004A7902">
        <w:t xml:space="preserve"> </w:t>
      </w:r>
      <w:proofErr w:type="spellStart"/>
      <w:r w:rsidRPr="004A7902">
        <w:t>khi</w:t>
      </w:r>
      <w:proofErr w:type="spellEnd"/>
      <w:r w:rsidRPr="004A7902">
        <w:t xml:space="preserve"> </w:t>
      </w:r>
      <w:proofErr w:type="spellStart"/>
      <w:r w:rsidRPr="004A7902">
        <w:t>muốn</w:t>
      </w:r>
      <w:proofErr w:type="spellEnd"/>
      <w:r w:rsidRPr="004A7902">
        <w:t xml:space="preserve"> </w:t>
      </w:r>
      <w:proofErr w:type="spellStart"/>
      <w:r w:rsidRPr="004A7902">
        <w:t>chuyển</w:t>
      </w:r>
      <w:proofErr w:type="spellEnd"/>
      <w:r w:rsidRPr="004A7902">
        <w:t xml:space="preserve"> </w:t>
      </w:r>
      <w:proofErr w:type="spellStart"/>
      <w:r w:rsidRPr="004A7902">
        <w:t>đổi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>.</w:t>
      </w:r>
    </w:p>
    <w:p w14:paraId="7B0B7E45" w14:textId="77777777" w:rsidR="00D2714C" w:rsidRPr="004A7902" w:rsidRDefault="00000000">
      <w:r w:rsidRPr="004A7902">
        <w:rPr>
          <w:noProof/>
        </w:rPr>
        <w:drawing>
          <wp:inline distT="0" distB="0" distL="0" distR="0" wp14:anchorId="72947F67" wp14:editId="45E893F8">
            <wp:extent cx="5943600" cy="1648460"/>
            <wp:effectExtent l="0" t="0" r="0" b="12700"/>
            <wp:docPr id="10" name="Picture 10" descr="A white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white grid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04B2" w14:textId="77777777" w:rsidR="00D2714C" w:rsidRPr="004A7902" w:rsidRDefault="00000000">
      <w:pPr>
        <w:pStyle w:val="Style2"/>
      </w:pPr>
      <w:bookmarkStart w:id="130" w:name="_Toc17695"/>
      <w:r w:rsidRPr="004A7902">
        <w:t>Hình 2.14 Sơ đồ minh họa use case đăng xuất</w:t>
      </w:r>
      <w:bookmarkEnd w:id="130"/>
    </w:p>
    <w:p w14:paraId="7FD8DC3A" w14:textId="77777777" w:rsidR="00D2714C" w:rsidRPr="004A7902" w:rsidRDefault="00000000">
      <w:pPr>
        <w:rPr>
          <w:bCs/>
          <w:lang w:val="vi-VN"/>
        </w:rPr>
      </w:pPr>
      <w:r w:rsidRPr="004A7902">
        <w:rPr>
          <w:bCs/>
          <w:lang w:val="vi-VN"/>
        </w:rPr>
        <w:t>-</w:t>
      </w:r>
      <w:proofErr w:type="spellStart"/>
      <w:r w:rsidRPr="004A7902">
        <w:rPr>
          <w:bCs/>
        </w:rPr>
        <w:t>Sơ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đồ</w:t>
      </w:r>
      <w:proofErr w:type="spellEnd"/>
      <w:r w:rsidRPr="004A7902">
        <w:rPr>
          <w:bCs/>
        </w:rPr>
        <w:t xml:space="preserve"> activity diagram </w:t>
      </w:r>
      <w:proofErr w:type="spellStart"/>
      <w:r w:rsidRPr="004A7902">
        <w:rPr>
          <w:bCs/>
        </w:rPr>
        <w:t>của</w:t>
      </w:r>
      <w:proofErr w:type="spellEnd"/>
      <w:r w:rsidRPr="004A7902">
        <w:rPr>
          <w:bCs/>
        </w:rPr>
        <w:t xml:space="preserve"> use case </w:t>
      </w:r>
      <w:proofErr w:type="spellStart"/>
      <w:r w:rsidRPr="004A7902">
        <w:rPr>
          <w:bCs/>
        </w:rPr>
        <w:t>đăng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xuất</w:t>
      </w:r>
      <w:proofErr w:type="spellEnd"/>
      <w:r w:rsidRPr="004A7902">
        <w:rPr>
          <w:bCs/>
          <w:lang w:val="vi-VN"/>
        </w:rPr>
        <w:t>:</w:t>
      </w:r>
    </w:p>
    <w:p w14:paraId="3D85ACC9" w14:textId="77777777" w:rsidR="00D2714C" w:rsidRPr="004A7902" w:rsidRDefault="00000000">
      <w:pPr>
        <w:rPr>
          <w:b/>
          <w:bCs/>
        </w:rPr>
      </w:pPr>
      <w:r w:rsidRPr="004A7902">
        <w:rPr>
          <w:noProof/>
        </w:rPr>
        <w:lastRenderedPageBreak/>
        <w:drawing>
          <wp:inline distT="0" distB="0" distL="0" distR="0" wp14:anchorId="06816D2F" wp14:editId="23AF1D5F">
            <wp:extent cx="5572013" cy="3821430"/>
            <wp:effectExtent l="0" t="0" r="0" b="7620"/>
            <wp:docPr id="9" name="Picture 9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4020" cy="38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7469" w14:textId="77777777" w:rsidR="00D2714C" w:rsidRPr="004A7902" w:rsidRDefault="00000000">
      <w:pPr>
        <w:rPr>
          <w:bCs/>
        </w:rPr>
      </w:pPr>
      <w:r w:rsidRPr="004A7902">
        <w:rPr>
          <w:bCs/>
          <w:lang w:val="vi-VN"/>
        </w:rPr>
        <w:t>-</w:t>
      </w:r>
      <w:proofErr w:type="spellStart"/>
      <w:r w:rsidRPr="004A7902">
        <w:rPr>
          <w:bCs/>
        </w:rPr>
        <w:t>Đặc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tả</w:t>
      </w:r>
      <w:proofErr w:type="spellEnd"/>
      <w:r w:rsidRPr="004A7902">
        <w:rPr>
          <w:bCs/>
        </w:rPr>
        <w:t xml:space="preserve"> use case </w:t>
      </w:r>
      <w:proofErr w:type="spellStart"/>
      <w:r w:rsidRPr="004A7902">
        <w:rPr>
          <w:bCs/>
        </w:rPr>
        <w:t>đăng</w:t>
      </w:r>
      <w:proofErr w:type="spellEnd"/>
      <w:r w:rsidRPr="004A7902">
        <w:rPr>
          <w:bCs/>
        </w:rPr>
        <w:t xml:space="preserve"> </w:t>
      </w:r>
      <w:proofErr w:type="spellStart"/>
      <w:r w:rsidRPr="004A7902">
        <w:rPr>
          <w:bCs/>
        </w:rPr>
        <w:t>xuất</w:t>
      </w:r>
      <w:proofErr w:type="spellEnd"/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2130"/>
        <w:gridCol w:w="1221"/>
        <w:gridCol w:w="1970"/>
        <w:gridCol w:w="3859"/>
      </w:tblGrid>
      <w:tr w:rsidR="00D2714C" w:rsidRPr="004A7902" w14:paraId="4C4F82AE" w14:textId="77777777" w:rsidTr="00E4008D">
        <w:tc>
          <w:tcPr>
            <w:tcW w:w="2130" w:type="dxa"/>
          </w:tcPr>
          <w:p w14:paraId="2C78AE5F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>UC</w:t>
            </w:r>
          </w:p>
        </w:tc>
        <w:tc>
          <w:tcPr>
            <w:tcW w:w="7050" w:type="dxa"/>
            <w:gridSpan w:val="3"/>
          </w:tcPr>
          <w:p w14:paraId="2CC63E44" w14:textId="77777777" w:rsidR="00D2714C" w:rsidRPr="004A7902" w:rsidRDefault="00000000">
            <w:pPr>
              <w:rPr>
                <w:bCs/>
                <w:lang w:val="vi-VN"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Usecase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r w:rsidRPr="004A7902">
              <w:rPr>
                <w:rFonts w:eastAsia="SimSun"/>
                <w:bCs/>
                <w:iCs w:val="0"/>
                <w:color w:val="000000"/>
                <w:lang w:val="vi-VN"/>
              </w:rPr>
              <w:t>xuất</w:t>
            </w:r>
          </w:p>
        </w:tc>
      </w:tr>
      <w:tr w:rsidR="00D2714C" w:rsidRPr="004A7902" w14:paraId="4112B0CE" w14:textId="77777777" w:rsidTr="00E4008D">
        <w:tc>
          <w:tcPr>
            <w:tcW w:w="2130" w:type="dxa"/>
          </w:tcPr>
          <w:p w14:paraId="21552E18" w14:textId="77777777" w:rsidR="00D2714C" w:rsidRPr="004A7902" w:rsidRDefault="00000000">
            <w:pPr>
              <w:jc w:val="center"/>
              <w:rPr>
                <w:b/>
              </w:rPr>
            </w:pP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Tác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nhân</w:t>
            </w:r>
            <w:proofErr w:type="spellEnd"/>
          </w:p>
        </w:tc>
        <w:tc>
          <w:tcPr>
            <w:tcW w:w="7050" w:type="dxa"/>
            <w:gridSpan w:val="3"/>
          </w:tcPr>
          <w:p w14:paraId="5BD6233D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rFonts w:eastAsia="SimSun"/>
                <w:bCs/>
                <w:iCs w:val="0"/>
                <w:color w:val="000000"/>
                <w:lang w:val="vi-VN"/>
              </w:rPr>
              <w:t>Thành viên, Quản trị viên</w:t>
            </w:r>
          </w:p>
        </w:tc>
      </w:tr>
      <w:tr w:rsidR="00D2714C" w:rsidRPr="004A7902" w14:paraId="2F41393F" w14:textId="77777777" w:rsidTr="00E4008D">
        <w:tc>
          <w:tcPr>
            <w:tcW w:w="2130" w:type="dxa"/>
          </w:tcPr>
          <w:p w14:paraId="051599EB" w14:textId="77777777" w:rsidR="00D2714C" w:rsidRPr="004A7902" w:rsidRDefault="00000000">
            <w:pPr>
              <w:jc w:val="center"/>
              <w:rPr>
                <w:b/>
                <w:u w:val="single"/>
                <w:lang w:val="vi-VN"/>
              </w:rPr>
            </w:pPr>
            <w:r w:rsidRPr="004A7902">
              <w:rPr>
                <w:b/>
                <w:lang w:val="vi-VN"/>
              </w:rPr>
              <w:t>Mô tả</w:t>
            </w:r>
          </w:p>
        </w:tc>
        <w:tc>
          <w:tcPr>
            <w:tcW w:w="7050" w:type="dxa"/>
            <w:gridSpan w:val="3"/>
          </w:tcPr>
          <w:p w14:paraId="28BE8000" w14:textId="77777777" w:rsidR="00D2714C" w:rsidRPr="004A7902" w:rsidRDefault="00000000">
            <w:pPr>
              <w:rPr>
                <w:bCs/>
              </w:rPr>
            </w:pPr>
            <w:r w:rsidRPr="004A7902">
              <w:rPr>
                <w:rFonts w:eastAsia="SimSun"/>
                <w:bCs/>
                <w:iCs w:val="0"/>
                <w:color w:val="000000"/>
              </w:rPr>
              <w:t xml:space="preserve">Thành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viên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hoặc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Quản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trị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viên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có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thể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xuất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khỏi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tài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khoản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của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mình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trên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hệ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thống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>.</w:t>
            </w:r>
          </w:p>
        </w:tc>
      </w:tr>
      <w:tr w:rsidR="00D2714C" w:rsidRPr="004A7902" w14:paraId="562CACBF" w14:textId="77777777" w:rsidTr="00E4008D">
        <w:trPr>
          <w:trHeight w:val="1116"/>
        </w:trPr>
        <w:tc>
          <w:tcPr>
            <w:tcW w:w="2130" w:type="dxa"/>
          </w:tcPr>
          <w:p w14:paraId="743DF708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Sự kiện kích hoạt chức năng</w:t>
            </w:r>
          </w:p>
        </w:tc>
        <w:tc>
          <w:tcPr>
            <w:tcW w:w="7050" w:type="dxa"/>
            <w:gridSpan w:val="3"/>
          </w:tcPr>
          <w:p w14:paraId="083AE33F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</w:rPr>
            </w:pPr>
            <w:r w:rsidRPr="004A7902">
              <w:rPr>
                <w:bCs/>
                <w:color w:val="000000"/>
                <w:sz w:val="28"/>
                <w:szCs w:val="28"/>
              </w:rPr>
              <w:t xml:space="preserve">Thành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viên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  <w:lang w:val="vi-VN"/>
              </w:rPr>
              <w:t xml:space="preserve"> hoặc Quản trị viên</w:t>
            </w:r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chọn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đăng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bCs/>
                <w:color w:val="000000"/>
                <w:sz w:val="28"/>
                <w:szCs w:val="28"/>
              </w:rPr>
              <w:t>xuất</w:t>
            </w:r>
            <w:proofErr w:type="spellEnd"/>
            <w:r w:rsidRPr="004A7902">
              <w:rPr>
                <w:bCs/>
                <w:color w:val="000000"/>
                <w:sz w:val="28"/>
                <w:szCs w:val="28"/>
              </w:rPr>
              <w:t>.</w:t>
            </w:r>
          </w:p>
        </w:tc>
      </w:tr>
      <w:tr w:rsidR="00D2714C" w:rsidRPr="004A7902" w14:paraId="453C9B75" w14:textId="77777777" w:rsidTr="00E4008D">
        <w:trPr>
          <w:trHeight w:val="476"/>
        </w:trPr>
        <w:tc>
          <w:tcPr>
            <w:tcW w:w="2130" w:type="dxa"/>
          </w:tcPr>
          <w:p w14:paraId="0AEBF275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Tiền điều kiện</w:t>
            </w:r>
          </w:p>
        </w:tc>
        <w:tc>
          <w:tcPr>
            <w:tcW w:w="7050" w:type="dxa"/>
            <w:gridSpan w:val="3"/>
          </w:tcPr>
          <w:p w14:paraId="18C12888" w14:textId="77777777" w:rsidR="00D2714C" w:rsidRPr="004A7902" w:rsidRDefault="00000000">
            <w:pPr>
              <w:rPr>
                <w:bCs/>
              </w:rPr>
            </w:pPr>
            <w:r w:rsidRPr="004A7902">
              <w:rPr>
                <w:rFonts w:eastAsia="SimSun"/>
                <w:bCs/>
                <w:iCs w:val="0"/>
                <w:color w:val="000000"/>
              </w:rPr>
              <w:t xml:space="preserve">Thành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viên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  <w:lang w:val="vi-VN"/>
              </w:rPr>
              <w:t xml:space="preserve"> và quản trị viên</w:t>
            </w:r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đã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</w:p>
        </w:tc>
      </w:tr>
      <w:tr w:rsidR="00D2714C" w:rsidRPr="004A7902" w14:paraId="1DB43303" w14:textId="77777777" w:rsidTr="00E4008D">
        <w:tc>
          <w:tcPr>
            <w:tcW w:w="2130" w:type="dxa"/>
            <w:vMerge w:val="restart"/>
          </w:tcPr>
          <w:p w14:paraId="4124BE3B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 xml:space="preserve">Luồng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sự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kiện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chính</w:t>
            </w:r>
            <w:proofErr w:type="spellEnd"/>
          </w:p>
        </w:tc>
        <w:tc>
          <w:tcPr>
            <w:tcW w:w="1221" w:type="dxa"/>
          </w:tcPr>
          <w:p w14:paraId="39A2B866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#</w:t>
            </w:r>
          </w:p>
        </w:tc>
        <w:tc>
          <w:tcPr>
            <w:tcW w:w="1970" w:type="dxa"/>
          </w:tcPr>
          <w:p w14:paraId="3288E82A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Thực hiện bởi</w:t>
            </w:r>
          </w:p>
        </w:tc>
        <w:tc>
          <w:tcPr>
            <w:tcW w:w="3859" w:type="dxa"/>
          </w:tcPr>
          <w:p w14:paraId="493F5532" w14:textId="77777777" w:rsidR="00D2714C" w:rsidRPr="004A7902" w:rsidRDefault="00000000">
            <w:pPr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Hành động</w:t>
            </w:r>
          </w:p>
        </w:tc>
      </w:tr>
      <w:tr w:rsidR="00D2714C" w:rsidRPr="004A7902" w14:paraId="16CA8E6B" w14:textId="77777777" w:rsidTr="00E4008D">
        <w:tc>
          <w:tcPr>
            <w:tcW w:w="2130" w:type="dxa"/>
            <w:vMerge/>
          </w:tcPr>
          <w:p w14:paraId="2515B762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4D28F468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1</w:t>
            </w:r>
          </w:p>
        </w:tc>
        <w:tc>
          <w:tcPr>
            <w:tcW w:w="1970" w:type="dxa"/>
          </w:tcPr>
          <w:p w14:paraId="37351066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Người dùng</w:t>
            </w:r>
          </w:p>
        </w:tc>
        <w:tc>
          <w:tcPr>
            <w:tcW w:w="3859" w:type="dxa"/>
          </w:tcPr>
          <w:p w14:paraId="09C2F200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Chọn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xuất</w:t>
            </w:r>
            <w:proofErr w:type="spellEnd"/>
          </w:p>
        </w:tc>
      </w:tr>
      <w:tr w:rsidR="00D2714C" w:rsidRPr="004A7902" w14:paraId="6D36CEE7" w14:textId="77777777" w:rsidTr="00E4008D">
        <w:tc>
          <w:tcPr>
            <w:tcW w:w="2130" w:type="dxa"/>
            <w:vMerge/>
          </w:tcPr>
          <w:p w14:paraId="73C65CFC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1BEA1FA4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2</w:t>
            </w:r>
          </w:p>
        </w:tc>
        <w:tc>
          <w:tcPr>
            <w:tcW w:w="1970" w:type="dxa"/>
          </w:tcPr>
          <w:p w14:paraId="7FCCA639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Hệ thống</w:t>
            </w:r>
          </w:p>
        </w:tc>
        <w:tc>
          <w:tcPr>
            <w:tcW w:w="3859" w:type="dxa"/>
          </w:tcPr>
          <w:p w14:paraId="6911DC21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Hủy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phiên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nhập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hiện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tại</w:t>
            </w:r>
            <w:proofErr w:type="spellEnd"/>
          </w:p>
        </w:tc>
      </w:tr>
      <w:tr w:rsidR="00D2714C" w:rsidRPr="004A7902" w14:paraId="0FC2B39B" w14:textId="77777777" w:rsidTr="00E4008D">
        <w:tc>
          <w:tcPr>
            <w:tcW w:w="2130" w:type="dxa"/>
            <w:vMerge/>
          </w:tcPr>
          <w:p w14:paraId="6AAC69DA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7365CCCC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3</w:t>
            </w:r>
          </w:p>
        </w:tc>
        <w:tc>
          <w:tcPr>
            <w:tcW w:w="1970" w:type="dxa"/>
          </w:tcPr>
          <w:p w14:paraId="236EB0F0" w14:textId="77777777" w:rsidR="00D2714C" w:rsidRPr="004A7902" w:rsidRDefault="00000000">
            <w:pPr>
              <w:rPr>
                <w:bCs/>
                <w:lang w:val="vi-VN"/>
              </w:rPr>
            </w:pPr>
            <w:r w:rsidRPr="004A7902">
              <w:rPr>
                <w:bCs/>
                <w:lang w:val="vi-VN"/>
              </w:rPr>
              <w:t>Hệ thống</w:t>
            </w:r>
          </w:p>
        </w:tc>
        <w:tc>
          <w:tcPr>
            <w:tcW w:w="3859" w:type="dxa"/>
          </w:tcPr>
          <w:p w14:paraId="6886A05B" w14:textId="77777777" w:rsidR="00D2714C" w:rsidRPr="004A7902" w:rsidRDefault="00000000">
            <w:pPr>
              <w:rPr>
                <w:bCs/>
              </w:rPr>
            </w:pPr>
            <w:r w:rsidRPr="004A7902">
              <w:rPr>
                <w:rFonts w:eastAsia="SimSun"/>
                <w:bCs/>
                <w:iCs w:val="0"/>
                <w:color w:val="000000"/>
              </w:rPr>
              <w:t xml:space="preserve">Hiển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thị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thông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báo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đăng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xuất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thành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công</w:t>
            </w:r>
            <w:proofErr w:type="spellEnd"/>
          </w:p>
        </w:tc>
      </w:tr>
      <w:tr w:rsidR="00D2714C" w:rsidRPr="004A7902" w14:paraId="1B202E76" w14:textId="77777777" w:rsidTr="00E4008D">
        <w:tc>
          <w:tcPr>
            <w:tcW w:w="2130" w:type="dxa"/>
            <w:vMerge/>
          </w:tcPr>
          <w:p w14:paraId="3B70EE0B" w14:textId="77777777" w:rsidR="00D2714C" w:rsidRPr="004A7902" w:rsidRDefault="00D2714C">
            <w:pPr>
              <w:jc w:val="center"/>
              <w:rPr>
                <w:b/>
              </w:rPr>
            </w:pPr>
          </w:p>
        </w:tc>
        <w:tc>
          <w:tcPr>
            <w:tcW w:w="1221" w:type="dxa"/>
          </w:tcPr>
          <w:p w14:paraId="7668E054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t>4</w:t>
            </w:r>
          </w:p>
        </w:tc>
        <w:tc>
          <w:tcPr>
            <w:tcW w:w="1970" w:type="dxa"/>
          </w:tcPr>
          <w:p w14:paraId="3072E988" w14:textId="77777777" w:rsidR="00D2714C" w:rsidRPr="004A7902" w:rsidRDefault="00000000">
            <w:pPr>
              <w:rPr>
                <w:bCs/>
              </w:rPr>
            </w:pPr>
            <w:r w:rsidRPr="004A7902">
              <w:rPr>
                <w:bCs/>
                <w:lang w:val="vi-VN"/>
              </w:rPr>
              <w:t>Hệ thống</w:t>
            </w:r>
          </w:p>
        </w:tc>
        <w:tc>
          <w:tcPr>
            <w:tcW w:w="3859" w:type="dxa"/>
          </w:tcPr>
          <w:p w14:paraId="4375D95A" w14:textId="77777777" w:rsidR="00D2714C" w:rsidRPr="004A7902" w:rsidRDefault="00000000">
            <w:pPr>
              <w:rPr>
                <w:bCs/>
              </w:rPr>
            </w:pP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Chuyển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hướng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về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trang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Cs/>
                <w:iCs w:val="0"/>
                <w:color w:val="000000"/>
              </w:rPr>
              <w:t>chủ</w:t>
            </w:r>
            <w:proofErr w:type="spellEnd"/>
            <w:r w:rsidRPr="004A7902">
              <w:rPr>
                <w:rFonts w:eastAsia="SimSun"/>
                <w:bCs/>
                <w:iCs w:val="0"/>
                <w:color w:val="000000"/>
              </w:rPr>
              <w:t xml:space="preserve">  </w:t>
            </w:r>
          </w:p>
        </w:tc>
      </w:tr>
      <w:tr w:rsidR="00D2714C" w:rsidRPr="004A7902" w14:paraId="01CF1031" w14:textId="77777777" w:rsidTr="00E4008D">
        <w:trPr>
          <w:trHeight w:val="997"/>
        </w:trPr>
        <w:tc>
          <w:tcPr>
            <w:tcW w:w="2130" w:type="dxa"/>
          </w:tcPr>
          <w:p w14:paraId="3CA31366" w14:textId="77777777" w:rsidR="00D2714C" w:rsidRPr="004A7902" w:rsidRDefault="00000000">
            <w:pPr>
              <w:jc w:val="center"/>
              <w:rPr>
                <w:b/>
                <w:lang w:val="vi-VN"/>
              </w:rPr>
            </w:pPr>
            <w:r w:rsidRPr="004A7902">
              <w:rPr>
                <w:b/>
                <w:lang w:val="vi-VN"/>
              </w:rPr>
              <w:lastRenderedPageBreak/>
              <w:t>Luồng sự kiện thay thế</w:t>
            </w:r>
          </w:p>
        </w:tc>
        <w:tc>
          <w:tcPr>
            <w:tcW w:w="1221" w:type="dxa"/>
          </w:tcPr>
          <w:p w14:paraId="572C022D" w14:textId="77777777" w:rsidR="00D2714C" w:rsidRPr="004A7902" w:rsidRDefault="00D2714C">
            <w:pPr>
              <w:jc w:val="center"/>
              <w:rPr>
                <w:b/>
                <w:lang w:val="vi-VN"/>
              </w:rPr>
            </w:pPr>
          </w:p>
        </w:tc>
        <w:tc>
          <w:tcPr>
            <w:tcW w:w="1970" w:type="dxa"/>
          </w:tcPr>
          <w:p w14:paraId="4E5C552F" w14:textId="77777777" w:rsidR="00D2714C" w:rsidRPr="004A7902" w:rsidRDefault="00D2714C">
            <w:pPr>
              <w:rPr>
                <w:bCs/>
              </w:rPr>
            </w:pPr>
          </w:p>
        </w:tc>
        <w:tc>
          <w:tcPr>
            <w:tcW w:w="3859" w:type="dxa"/>
          </w:tcPr>
          <w:p w14:paraId="473CC7F0" w14:textId="77777777" w:rsidR="00D2714C" w:rsidRPr="004A7902" w:rsidRDefault="00D2714C">
            <w:pPr>
              <w:rPr>
                <w:bCs/>
              </w:rPr>
            </w:pPr>
          </w:p>
        </w:tc>
      </w:tr>
      <w:tr w:rsidR="00D2714C" w:rsidRPr="004A7902" w14:paraId="05C3BCB4" w14:textId="77777777" w:rsidTr="00E4008D">
        <w:trPr>
          <w:trHeight w:val="1194"/>
        </w:trPr>
        <w:tc>
          <w:tcPr>
            <w:tcW w:w="2130" w:type="dxa"/>
          </w:tcPr>
          <w:p w14:paraId="7FACDEA5" w14:textId="77777777" w:rsidR="00D2714C" w:rsidRPr="004A7902" w:rsidRDefault="00000000">
            <w:pPr>
              <w:jc w:val="center"/>
              <w:rPr>
                <w:b/>
              </w:rPr>
            </w:pPr>
            <w:r w:rsidRPr="004A7902">
              <w:rPr>
                <w:rFonts w:eastAsia="SimSun"/>
                <w:b/>
                <w:iCs w:val="0"/>
                <w:color w:val="000000"/>
              </w:rPr>
              <w:t xml:space="preserve">Hậu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điều</w:t>
            </w:r>
            <w:proofErr w:type="spellEnd"/>
            <w:r w:rsidRPr="004A7902">
              <w:rPr>
                <w:rFonts w:eastAsia="SimSun"/>
                <w:b/>
                <w:iCs w:val="0"/>
                <w:color w:val="000000"/>
              </w:rPr>
              <w:t xml:space="preserve"> </w:t>
            </w:r>
            <w:proofErr w:type="spellStart"/>
            <w:r w:rsidRPr="004A7902">
              <w:rPr>
                <w:rFonts w:eastAsia="SimSun"/>
                <w:b/>
                <w:iCs w:val="0"/>
                <w:color w:val="000000"/>
              </w:rPr>
              <w:t>kiện</w:t>
            </w:r>
            <w:proofErr w:type="spellEnd"/>
          </w:p>
        </w:tc>
        <w:tc>
          <w:tcPr>
            <w:tcW w:w="7050" w:type="dxa"/>
            <w:gridSpan w:val="3"/>
          </w:tcPr>
          <w:p w14:paraId="25E65EA6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</w:pPr>
            <w:r w:rsidRPr="004A7902">
              <w:rPr>
                <w:color w:val="000000"/>
                <w:sz w:val="28"/>
                <w:szCs w:val="28"/>
              </w:rPr>
              <w:t xml:space="preserve">Sau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khi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kết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thúc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hoạt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động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>:</w:t>
            </w:r>
          </w:p>
          <w:p w14:paraId="11C9D6B5" w14:textId="77777777" w:rsidR="00D2714C" w:rsidRPr="004A7902" w:rsidRDefault="00000000">
            <w:pPr>
              <w:pStyle w:val="NormalWeb"/>
              <w:widowControl/>
              <w:spacing w:before="80" w:beforeAutospacing="0" w:afterAutospacing="0" w:line="14" w:lineRule="atLeast"/>
              <w:rPr>
                <w:bCs/>
                <w:sz w:val="28"/>
                <w:szCs w:val="28"/>
                <w:lang w:val="vi-VN"/>
              </w:rPr>
            </w:pPr>
            <w:r w:rsidRPr="004A7902">
              <w:rPr>
                <w:color w:val="000000"/>
                <w:sz w:val="28"/>
                <w:szCs w:val="28"/>
              </w:rPr>
              <w:t xml:space="preserve">Thành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viên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đăng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xuất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khỏi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thành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công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quay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về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trang</w:t>
            </w:r>
            <w:proofErr w:type="spellEnd"/>
            <w:r w:rsidRPr="004A790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A7902">
              <w:rPr>
                <w:color w:val="000000"/>
                <w:sz w:val="28"/>
                <w:szCs w:val="28"/>
              </w:rPr>
              <w:t>chủ</w:t>
            </w:r>
            <w:proofErr w:type="spellEnd"/>
          </w:p>
          <w:p w14:paraId="073E8D69" w14:textId="77777777" w:rsidR="00D2714C" w:rsidRPr="004A7902" w:rsidRDefault="00D2714C">
            <w:pPr>
              <w:rPr>
                <w:bCs/>
              </w:rPr>
            </w:pPr>
          </w:p>
        </w:tc>
      </w:tr>
    </w:tbl>
    <w:p w14:paraId="412B0AC6" w14:textId="77777777" w:rsidR="00D2714C" w:rsidRPr="004A7902" w:rsidRDefault="00D2714C">
      <w:pPr>
        <w:rPr>
          <w:bCs/>
        </w:rPr>
      </w:pPr>
    </w:p>
    <w:p w14:paraId="2B492F6A" w14:textId="77777777" w:rsidR="00D2714C" w:rsidRPr="004A7902" w:rsidRDefault="00000000">
      <w:pPr>
        <w:pStyle w:val="Heading2"/>
        <w:rPr>
          <w:lang w:val="vi-VN"/>
        </w:rPr>
      </w:pPr>
      <w:bookmarkStart w:id="131" w:name="_Toc26950"/>
      <w:bookmarkStart w:id="132" w:name="_Toc24194"/>
      <w:bookmarkStart w:id="133" w:name="_Toc16998"/>
      <w:bookmarkStart w:id="134" w:name="_Toc166667122"/>
      <w:r w:rsidRPr="004A7902">
        <w:rPr>
          <w:lang w:val="vi-VN"/>
        </w:rPr>
        <w:t>2.4. Tổng kết chương 2</w:t>
      </w:r>
      <w:bookmarkEnd w:id="131"/>
      <w:bookmarkEnd w:id="132"/>
      <w:bookmarkEnd w:id="133"/>
      <w:bookmarkEnd w:id="134"/>
    </w:p>
    <w:p w14:paraId="31ACB50C" w14:textId="77777777" w:rsidR="00D2714C" w:rsidRPr="004A7902" w:rsidRDefault="00000000">
      <w:pPr>
        <w:rPr>
          <w:rStyle w:val="x3jgonx"/>
        </w:rPr>
      </w:pPr>
      <w:proofErr w:type="spellStart"/>
      <w:r w:rsidRPr="004A7902">
        <w:rPr>
          <w:rStyle w:val="x3jgonx"/>
        </w:rPr>
        <w:t>Phân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tích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và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đặc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tả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yêu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cầu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phần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mềm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là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một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giai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đoạn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quan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trọng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trong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vòng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đời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phát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triển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phần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mềm</w:t>
      </w:r>
      <w:proofErr w:type="spellEnd"/>
      <w:r w:rsidRPr="004A7902">
        <w:rPr>
          <w:rStyle w:val="x3jgonx"/>
        </w:rPr>
        <w:t xml:space="preserve">. Giai </w:t>
      </w:r>
      <w:proofErr w:type="spellStart"/>
      <w:r w:rsidRPr="004A7902">
        <w:rPr>
          <w:rStyle w:val="x3jgonx"/>
        </w:rPr>
        <w:t>đoạn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này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giúp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xác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định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các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nhu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cầu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của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khách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hàng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và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người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dùng</w:t>
      </w:r>
      <w:proofErr w:type="spellEnd"/>
      <w:r w:rsidRPr="004A7902">
        <w:rPr>
          <w:rStyle w:val="x3jgonx"/>
        </w:rPr>
        <w:t xml:space="preserve">, </w:t>
      </w:r>
      <w:proofErr w:type="spellStart"/>
      <w:r w:rsidRPr="004A7902">
        <w:rPr>
          <w:rStyle w:val="x3jgonx"/>
        </w:rPr>
        <w:t>và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đảm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bảo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rằng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phần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mềm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được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phát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triển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đáp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ứng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các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nhu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cầu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đó</w:t>
      </w:r>
      <w:proofErr w:type="spellEnd"/>
      <w:r w:rsidRPr="004A7902">
        <w:rPr>
          <w:rStyle w:val="x3jgonx"/>
        </w:rPr>
        <w:t>.</w:t>
      </w:r>
      <w:r w:rsidRPr="004A7902">
        <w:br/>
      </w:r>
      <w:r w:rsidRPr="004A7902">
        <w:br/>
      </w:r>
      <w:proofErr w:type="spellStart"/>
      <w:r w:rsidRPr="004A7902">
        <w:rPr>
          <w:rStyle w:val="x3jgonx"/>
        </w:rPr>
        <w:t>Có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nhiều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phương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pháp</w:t>
      </w:r>
      <w:proofErr w:type="spellEnd"/>
      <w:r w:rsidRPr="004A7902">
        <w:rPr>
          <w:rStyle w:val="x3jgonx"/>
        </w:rPr>
        <w:t xml:space="preserve">, </w:t>
      </w:r>
      <w:proofErr w:type="spellStart"/>
      <w:r w:rsidRPr="004A7902">
        <w:rPr>
          <w:rStyle w:val="x3jgonx"/>
        </w:rPr>
        <w:t>kỹ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thuật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và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công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cụ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khác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nhau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được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sử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dụng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trong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phân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tích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và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đặc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tả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yêu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cầu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phần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mềm</w:t>
      </w:r>
      <w:proofErr w:type="spellEnd"/>
      <w:r w:rsidRPr="004A7902">
        <w:rPr>
          <w:rStyle w:val="x3jgonx"/>
        </w:rPr>
        <w:t xml:space="preserve">. </w:t>
      </w:r>
      <w:proofErr w:type="spellStart"/>
      <w:r w:rsidRPr="004A7902">
        <w:rPr>
          <w:rStyle w:val="x3jgonx"/>
        </w:rPr>
        <w:t>Lựa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chọn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phương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pháp</w:t>
      </w:r>
      <w:proofErr w:type="spellEnd"/>
      <w:r w:rsidRPr="004A7902">
        <w:rPr>
          <w:rStyle w:val="x3jgonx"/>
        </w:rPr>
        <w:t xml:space="preserve">, </w:t>
      </w:r>
      <w:proofErr w:type="spellStart"/>
      <w:r w:rsidRPr="004A7902">
        <w:rPr>
          <w:rStyle w:val="x3jgonx"/>
        </w:rPr>
        <w:t>kỹ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thuật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và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công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cụ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nào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phụ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thuộc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vào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nhiều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yếu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tố</w:t>
      </w:r>
      <w:proofErr w:type="spellEnd"/>
      <w:r w:rsidRPr="004A7902">
        <w:rPr>
          <w:rStyle w:val="x3jgonx"/>
        </w:rPr>
        <w:t xml:space="preserve">, bao </w:t>
      </w:r>
      <w:proofErr w:type="spellStart"/>
      <w:r w:rsidRPr="004A7902">
        <w:rPr>
          <w:rStyle w:val="x3jgonx"/>
        </w:rPr>
        <w:t>gồm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kích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thước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và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độ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phức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tạp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của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hệ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thống</w:t>
      </w:r>
      <w:proofErr w:type="spellEnd"/>
      <w:r w:rsidRPr="004A7902">
        <w:rPr>
          <w:rStyle w:val="x3jgonx"/>
        </w:rPr>
        <w:t xml:space="preserve">, </w:t>
      </w:r>
      <w:proofErr w:type="spellStart"/>
      <w:r w:rsidRPr="004A7902">
        <w:rPr>
          <w:rStyle w:val="x3jgonx"/>
        </w:rPr>
        <w:t>kinh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nghiệm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của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nhóm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phát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triển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và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các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yêu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cầu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của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khách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hàng</w:t>
      </w:r>
      <w:proofErr w:type="spellEnd"/>
      <w:r w:rsidRPr="004A7902">
        <w:rPr>
          <w:rStyle w:val="x3jgonx"/>
        </w:rPr>
        <w:t>.</w:t>
      </w:r>
      <w:r w:rsidRPr="004A7902">
        <w:br/>
      </w:r>
      <w:r w:rsidRPr="004A7902">
        <w:br/>
      </w:r>
      <w:proofErr w:type="spellStart"/>
      <w:r w:rsidRPr="004A7902">
        <w:rPr>
          <w:rStyle w:val="x3jgonx"/>
        </w:rPr>
        <w:t>Mô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hình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hóa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yêu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cầu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chức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năng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nghiệp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vụ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là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một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phần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quan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trọng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của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phân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tích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và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đặc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tả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yêu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cầu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phần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mềm</w:t>
      </w:r>
      <w:proofErr w:type="spellEnd"/>
      <w:r w:rsidRPr="004A7902">
        <w:rPr>
          <w:rStyle w:val="x3jgonx"/>
        </w:rPr>
        <w:t xml:space="preserve">. </w:t>
      </w:r>
      <w:proofErr w:type="spellStart"/>
      <w:r w:rsidRPr="004A7902">
        <w:rPr>
          <w:rStyle w:val="x3jgonx"/>
        </w:rPr>
        <w:t>Mô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hình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hóa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giúp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mô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tả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các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chức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năng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mà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phần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mềm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phải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thực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hiện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và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cách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thức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hoạt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động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của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nó</w:t>
      </w:r>
      <w:proofErr w:type="spellEnd"/>
      <w:r w:rsidRPr="004A7902">
        <w:rPr>
          <w:rStyle w:val="x3jgonx"/>
        </w:rPr>
        <w:t xml:space="preserve">. </w:t>
      </w:r>
      <w:proofErr w:type="spellStart"/>
      <w:r w:rsidRPr="004A7902">
        <w:rPr>
          <w:rStyle w:val="x3jgonx"/>
        </w:rPr>
        <w:t>Có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nhiều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phương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pháp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mô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hình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hóa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khác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nhau</w:t>
      </w:r>
      <w:proofErr w:type="spellEnd"/>
      <w:r w:rsidRPr="004A7902">
        <w:rPr>
          <w:rStyle w:val="x3jgonx"/>
        </w:rPr>
        <w:t xml:space="preserve">, </w:t>
      </w:r>
      <w:proofErr w:type="spellStart"/>
      <w:r w:rsidRPr="004A7902">
        <w:rPr>
          <w:rStyle w:val="x3jgonx"/>
        </w:rPr>
        <w:t>chẳng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hạn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như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mô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hình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trường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hợp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sử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dụng</w:t>
      </w:r>
      <w:proofErr w:type="spellEnd"/>
      <w:r w:rsidRPr="004A7902">
        <w:rPr>
          <w:rStyle w:val="x3jgonx"/>
        </w:rPr>
        <w:t xml:space="preserve">, </w:t>
      </w:r>
      <w:proofErr w:type="spellStart"/>
      <w:r w:rsidRPr="004A7902">
        <w:rPr>
          <w:rStyle w:val="x3jgonx"/>
        </w:rPr>
        <w:t>mô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hình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luồng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dữ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liệu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và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mô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hình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đối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tượng</w:t>
      </w:r>
      <w:proofErr w:type="spellEnd"/>
      <w:r w:rsidRPr="004A7902">
        <w:rPr>
          <w:rStyle w:val="x3jgonx"/>
        </w:rPr>
        <w:t>.</w:t>
      </w:r>
      <w:r w:rsidRPr="004A7902">
        <w:br/>
      </w:r>
      <w:r w:rsidRPr="004A7902">
        <w:br/>
      </w:r>
      <w:proofErr w:type="spellStart"/>
      <w:r w:rsidRPr="004A7902">
        <w:rPr>
          <w:rStyle w:val="x3jgonx"/>
        </w:rPr>
        <w:t>Phân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tích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và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đặc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tả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yêu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cầu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phần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mềm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được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thực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hiện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tốt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sẽ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giúp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đảm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bảo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rằng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phần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mềm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được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phát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triển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đáp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ứng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các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nhu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cầu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của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khách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hàng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và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người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dùng</w:t>
      </w:r>
      <w:proofErr w:type="spellEnd"/>
      <w:r w:rsidRPr="004A7902">
        <w:rPr>
          <w:rStyle w:val="x3jgonx"/>
        </w:rPr>
        <w:t xml:space="preserve">, </w:t>
      </w:r>
      <w:proofErr w:type="spellStart"/>
      <w:r w:rsidRPr="004A7902">
        <w:rPr>
          <w:rStyle w:val="x3jgonx"/>
        </w:rPr>
        <w:t>và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đáp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ứng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các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mục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tiêu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kinh</w:t>
      </w:r>
      <w:proofErr w:type="spellEnd"/>
      <w:r w:rsidRPr="004A7902">
        <w:rPr>
          <w:rStyle w:val="x3jgonx"/>
        </w:rPr>
        <w:t xml:space="preserve"> </w:t>
      </w:r>
      <w:proofErr w:type="spellStart"/>
      <w:r w:rsidRPr="004A7902">
        <w:rPr>
          <w:rStyle w:val="x3jgonx"/>
        </w:rPr>
        <w:t>doanh</w:t>
      </w:r>
      <w:proofErr w:type="spellEnd"/>
      <w:r w:rsidRPr="004A7902">
        <w:rPr>
          <w:rStyle w:val="x3jgonx"/>
        </w:rPr>
        <w:t>.</w:t>
      </w:r>
    </w:p>
    <w:p w14:paraId="49AA6866" w14:textId="77777777" w:rsidR="00D2714C" w:rsidRPr="004A7902" w:rsidRDefault="00000000">
      <w:pPr>
        <w:rPr>
          <w:rStyle w:val="x3jgonx"/>
        </w:rPr>
      </w:pPr>
      <w:r w:rsidRPr="004A7902">
        <w:rPr>
          <w:rStyle w:val="x3jgonx"/>
        </w:rPr>
        <w:br w:type="page"/>
      </w:r>
    </w:p>
    <w:p w14:paraId="2973DF22" w14:textId="77777777" w:rsidR="00D2714C" w:rsidRPr="004A7902" w:rsidRDefault="00D2714C">
      <w:pPr>
        <w:rPr>
          <w:rStyle w:val="x3jgonx"/>
        </w:rPr>
      </w:pPr>
    </w:p>
    <w:p w14:paraId="5D43D92A" w14:textId="77777777" w:rsidR="00D2714C" w:rsidRPr="004A7902" w:rsidRDefault="00000000">
      <w:pPr>
        <w:pStyle w:val="Heading1"/>
        <w:rPr>
          <w:lang w:val="vi-VN"/>
        </w:rPr>
      </w:pPr>
      <w:bookmarkStart w:id="135" w:name="_Toc18524"/>
      <w:bookmarkStart w:id="136" w:name="_Toc28710"/>
      <w:bookmarkStart w:id="137" w:name="_Toc2436"/>
      <w:bookmarkStart w:id="138" w:name="_Toc166667123"/>
      <w:r w:rsidRPr="004A7902">
        <w:rPr>
          <w:lang w:val="vi-VN"/>
        </w:rPr>
        <w:t>Chương 3. Đặc tả thiết kế phần mềm</w:t>
      </w:r>
      <w:bookmarkEnd w:id="135"/>
      <w:bookmarkEnd w:id="136"/>
      <w:bookmarkEnd w:id="137"/>
      <w:bookmarkEnd w:id="138"/>
    </w:p>
    <w:p w14:paraId="0EEF1AD8" w14:textId="77777777" w:rsidR="00D2714C" w:rsidRPr="004A7902" w:rsidRDefault="00000000">
      <w:pPr>
        <w:pStyle w:val="Heading2"/>
        <w:rPr>
          <w:lang w:val="vi-VN"/>
        </w:rPr>
      </w:pPr>
      <w:bookmarkStart w:id="139" w:name="_Toc23592"/>
      <w:bookmarkStart w:id="140" w:name="_Toc7310"/>
      <w:bookmarkStart w:id="141" w:name="_Toc12596"/>
      <w:bookmarkStart w:id="142" w:name="_Toc166667124"/>
      <w:r w:rsidRPr="004A7902">
        <w:rPr>
          <w:lang w:val="vi-VN"/>
        </w:rPr>
        <w:t>3.1. Tổng quan</w:t>
      </w:r>
      <w:bookmarkEnd w:id="139"/>
      <w:bookmarkEnd w:id="140"/>
      <w:bookmarkEnd w:id="141"/>
      <w:bookmarkEnd w:id="142"/>
    </w:p>
    <w:p w14:paraId="05E58A3E" w14:textId="77777777" w:rsidR="00D2714C" w:rsidRPr="004A7902" w:rsidRDefault="00000000">
      <w:pPr>
        <w:ind w:firstLine="720"/>
      </w:pP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</w:t>
      </w:r>
      <w:proofErr w:type="spellStart"/>
      <w:r w:rsidRPr="004A7902">
        <w:t>phần</w:t>
      </w:r>
      <w:proofErr w:type="spellEnd"/>
      <w:r w:rsidRPr="004A7902">
        <w:t xml:space="preserve"> </w:t>
      </w:r>
      <w:proofErr w:type="spellStart"/>
      <w:r w:rsidRPr="004A7902">
        <w:t>mềm</w:t>
      </w:r>
      <w:proofErr w:type="spellEnd"/>
      <w:r w:rsidRPr="004A7902">
        <w:t xml:space="preserve">: </w:t>
      </w:r>
      <w:proofErr w:type="spellStart"/>
      <w:r w:rsidRPr="004A7902">
        <w:t>Là</w:t>
      </w:r>
      <w:proofErr w:type="spellEnd"/>
      <w:r w:rsidRPr="004A7902">
        <w:t xml:space="preserve"> </w:t>
      </w:r>
      <w:proofErr w:type="spellStart"/>
      <w:r w:rsidRPr="004A7902">
        <w:t>quá</w:t>
      </w:r>
      <w:proofErr w:type="spellEnd"/>
      <w:r w:rsidRPr="004A7902">
        <w:t xml:space="preserve"> </w:t>
      </w:r>
      <w:proofErr w:type="spellStart"/>
      <w:r w:rsidRPr="004A7902">
        <w:t>trình</w:t>
      </w:r>
      <w:proofErr w:type="spellEnd"/>
      <w:r w:rsidRPr="004A7902">
        <w:t xml:space="preserve"> </w:t>
      </w:r>
      <w:proofErr w:type="spellStart"/>
      <w:r w:rsidRPr="004A7902">
        <w:t>chuyển</w:t>
      </w:r>
      <w:proofErr w:type="spellEnd"/>
      <w:r w:rsidRPr="004A7902">
        <w:t xml:space="preserve"> </w:t>
      </w:r>
      <w:proofErr w:type="spellStart"/>
      <w:r w:rsidRPr="004A7902">
        <w:t>hóa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đặc</w:t>
      </w:r>
      <w:proofErr w:type="spellEnd"/>
      <w:r w:rsidRPr="004A7902">
        <w:t xml:space="preserve"> </w:t>
      </w:r>
      <w:proofErr w:type="spellStart"/>
      <w:r w:rsidRPr="004A7902">
        <w:t>tả</w:t>
      </w:r>
      <w:proofErr w:type="spellEnd"/>
      <w:r w:rsidRPr="004A7902">
        <w:t xml:space="preserve"> </w:t>
      </w:r>
      <w:proofErr w:type="spellStart"/>
      <w:r w:rsidRPr="004A7902">
        <w:t>yêu</w:t>
      </w:r>
      <w:proofErr w:type="spellEnd"/>
      <w:r w:rsidRPr="004A7902">
        <w:t xml:space="preserve"> </w:t>
      </w:r>
      <w:proofErr w:type="spellStart"/>
      <w:r w:rsidRPr="004A7902">
        <w:t>cầu</w:t>
      </w:r>
      <w:proofErr w:type="spellEnd"/>
      <w:r w:rsidRPr="004A7902">
        <w:t xml:space="preserve"> </w:t>
      </w:r>
      <w:proofErr w:type="spellStart"/>
      <w:r w:rsidRPr="004A7902">
        <w:t>phần</w:t>
      </w:r>
      <w:proofErr w:type="spellEnd"/>
      <w:r w:rsidRPr="004A7902">
        <w:t xml:space="preserve"> </w:t>
      </w:r>
      <w:proofErr w:type="spellStart"/>
      <w:r w:rsidRPr="004A7902">
        <w:t>mềm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biểu</w:t>
      </w:r>
      <w:proofErr w:type="spellEnd"/>
      <w:r w:rsidRPr="004A7902">
        <w:t xml:space="preserve"> </w:t>
      </w:r>
      <w:proofErr w:type="spellStart"/>
      <w:r w:rsidRPr="004A7902">
        <w:t>diễn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 </w:t>
      </w:r>
      <w:proofErr w:type="spellStart"/>
      <w:r w:rsidRPr="004A7902">
        <w:t>phần</w:t>
      </w:r>
      <w:proofErr w:type="spellEnd"/>
      <w:r w:rsidRPr="004A7902">
        <w:t xml:space="preserve"> </w:t>
      </w:r>
      <w:proofErr w:type="spellStart"/>
      <w:r w:rsidRPr="004A7902">
        <w:t>mềm</w:t>
      </w:r>
      <w:proofErr w:type="spellEnd"/>
      <w:r w:rsidRPr="004A7902">
        <w:t xml:space="preserve"> </w:t>
      </w:r>
      <w:proofErr w:type="spellStart"/>
      <w:r w:rsidRPr="004A7902">
        <w:t>cần</w:t>
      </w:r>
      <w:proofErr w:type="spellEnd"/>
      <w:r w:rsidRPr="004A7902">
        <w:t xml:space="preserve"> </w:t>
      </w:r>
      <w:proofErr w:type="spellStart"/>
      <w:r w:rsidRPr="004A7902">
        <w:t>xây</w:t>
      </w:r>
      <w:proofErr w:type="spellEnd"/>
      <w:r w:rsidRPr="004A7902">
        <w:t xml:space="preserve"> </w:t>
      </w:r>
      <w:proofErr w:type="spellStart"/>
      <w:r w:rsidRPr="004A7902">
        <w:t>dựng</w:t>
      </w:r>
      <w:proofErr w:type="spellEnd"/>
      <w:r w:rsidRPr="004A7902">
        <w:t xml:space="preserve">, </w:t>
      </w:r>
      <w:proofErr w:type="spellStart"/>
      <w:r w:rsidRPr="004A7902">
        <w:t>sao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lập</w:t>
      </w:r>
      <w:proofErr w:type="spellEnd"/>
      <w:r w:rsidRPr="004A7902">
        <w:t xml:space="preserve"> </w:t>
      </w:r>
      <w:proofErr w:type="spellStart"/>
      <w:r w:rsidRPr="004A7902">
        <w:t>trình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ánh</w:t>
      </w:r>
      <w:proofErr w:type="spellEnd"/>
      <w:r w:rsidRPr="004A7902">
        <w:t xml:space="preserve"> </w:t>
      </w:r>
      <w:proofErr w:type="spellStart"/>
      <w:r w:rsidRPr="004A7902">
        <w:t>xạ</w:t>
      </w:r>
      <w:proofErr w:type="spellEnd"/>
      <w:r w:rsidRPr="004A7902">
        <w:t xml:space="preserve"> </w:t>
      </w:r>
      <w:proofErr w:type="spellStart"/>
      <w:r w:rsidRPr="004A7902">
        <w:t>nó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chương</w:t>
      </w:r>
      <w:proofErr w:type="spellEnd"/>
      <w:r w:rsidRPr="004A7902">
        <w:t xml:space="preserve"> </w:t>
      </w:r>
      <w:proofErr w:type="spellStart"/>
      <w:r w:rsidRPr="004A7902">
        <w:t>trình</w:t>
      </w:r>
      <w:proofErr w:type="spellEnd"/>
    </w:p>
    <w:p w14:paraId="51F521B9" w14:textId="77777777" w:rsidR="00D2714C" w:rsidRPr="004A7902" w:rsidRDefault="00D2714C">
      <w:pPr>
        <w:ind w:firstLine="720"/>
      </w:pPr>
    </w:p>
    <w:p w14:paraId="441B8EB3" w14:textId="77777777" w:rsidR="00D2714C" w:rsidRPr="004A7902" w:rsidRDefault="00000000">
      <w:pPr>
        <w:ind w:firstLine="720"/>
        <w:rPr>
          <w:lang w:val="vi-VN"/>
        </w:rPr>
      </w:pPr>
      <w:r w:rsidRPr="004A7902">
        <w:t xml:space="preserve">Trang web </w:t>
      </w:r>
      <w:proofErr w:type="spellStart"/>
      <w:r w:rsidRPr="004A7902">
        <w:t>có</w:t>
      </w:r>
      <w:proofErr w:type="spellEnd"/>
      <w:r w:rsidRPr="004A7902">
        <w:t xml:space="preserve"> 2 </w:t>
      </w:r>
      <w:proofErr w:type="spellStart"/>
      <w:r w:rsidRPr="004A7902">
        <w:t>tác</w:t>
      </w:r>
      <w:proofErr w:type="spellEnd"/>
      <w:r w:rsidRPr="004A7902">
        <w:t xml:space="preserve"> </w:t>
      </w:r>
      <w:proofErr w:type="spellStart"/>
      <w:r w:rsidRPr="004A7902">
        <w:t>nhân</w:t>
      </w:r>
      <w:proofErr w:type="spellEnd"/>
      <w:r w:rsidRPr="004A7902">
        <w:t xml:space="preserve"> </w:t>
      </w:r>
      <w:proofErr w:type="spellStart"/>
      <w:r w:rsidRPr="004A7902">
        <w:t>là</w:t>
      </w:r>
      <w:proofErr w:type="spellEnd"/>
      <w:r w:rsidRPr="004A7902">
        <w:t xml:space="preserve"> </w:t>
      </w:r>
      <w:proofErr w:type="spellStart"/>
      <w:r w:rsidRPr="004A7902">
        <w:t>Khách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Quản </w:t>
      </w:r>
      <w:proofErr w:type="spellStart"/>
      <w:r w:rsidRPr="004A7902">
        <w:t>trị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.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xuất</w:t>
      </w:r>
      <w:proofErr w:type="spellEnd"/>
      <w:r w:rsidRPr="004A7902">
        <w:t xml:space="preserve"> </w:t>
      </w:r>
      <w:proofErr w:type="spellStart"/>
      <w:r w:rsidRPr="004A7902">
        <w:t>vào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 xml:space="preserve"> web.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mua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trị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</w:t>
      </w:r>
      <w:proofErr w:type="spellStart"/>
      <w:r w:rsidRPr="004A7902">
        <w:t>thừa</w:t>
      </w:r>
      <w:proofErr w:type="spellEnd"/>
      <w:r w:rsidRPr="004A7902">
        <w:t xml:space="preserve"> </w:t>
      </w:r>
      <w:proofErr w:type="spellStart"/>
      <w:r w:rsidRPr="004A7902">
        <w:t>từ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rPr>
          <w:lang w:val="vi-VN"/>
        </w:rPr>
        <w:t xml:space="preserve"> dùng.</w:t>
      </w:r>
    </w:p>
    <w:p w14:paraId="703E305B" w14:textId="77777777" w:rsidR="00D2714C" w:rsidRPr="004A7902" w:rsidRDefault="00000000">
      <w:pPr>
        <w:outlineLvl w:val="0"/>
        <w:rPr>
          <w:lang w:val="vi-VN"/>
        </w:rPr>
      </w:pPr>
      <w:bookmarkStart w:id="143" w:name="_Toc27850"/>
      <w:bookmarkStart w:id="144" w:name="_Toc6538"/>
      <w:bookmarkStart w:id="145" w:name="_Toc10679"/>
      <w:bookmarkStart w:id="146" w:name="_Toc166667125"/>
      <w:r w:rsidRPr="004A7902">
        <w:rPr>
          <w:rStyle w:val="Heading2Char"/>
          <w:lang w:val="vi-VN"/>
        </w:rPr>
        <w:t>3.2. Mô hình cơ sở dữ liệu của hệ thốn</w:t>
      </w:r>
      <w:r w:rsidRPr="004A7902">
        <w:rPr>
          <w:lang w:val="vi-VN"/>
        </w:rPr>
        <w:t>g</w:t>
      </w:r>
      <w:bookmarkEnd w:id="143"/>
      <w:bookmarkEnd w:id="144"/>
      <w:bookmarkEnd w:id="145"/>
      <w:bookmarkEnd w:id="146"/>
    </w:p>
    <w:p w14:paraId="1CD21044" w14:textId="77777777" w:rsidR="00D2714C" w:rsidRPr="004A7902" w:rsidRDefault="00000000">
      <w:pPr>
        <w:rPr>
          <w:b/>
          <w:bCs/>
          <w:lang w:val="vi-VN"/>
        </w:rPr>
      </w:pPr>
      <w:r w:rsidRPr="004A7902">
        <w:rPr>
          <w:b/>
          <w:bCs/>
          <w:noProof/>
          <w:lang w:val="vi-VN"/>
        </w:rPr>
        <w:drawing>
          <wp:inline distT="0" distB="0" distL="0" distR="0" wp14:anchorId="5CF55E3F" wp14:editId="4C2D705A">
            <wp:extent cx="5943600" cy="3412490"/>
            <wp:effectExtent l="0" t="0" r="0" b="1270"/>
            <wp:docPr id="173305861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58615" name="Picture 1" descr="A computer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C843" w14:textId="77777777" w:rsidR="00D2714C" w:rsidRPr="004A7902" w:rsidRDefault="00000000">
      <w:pPr>
        <w:pStyle w:val="Style2"/>
      </w:pPr>
      <w:bookmarkStart w:id="147" w:name="_Toc22654"/>
      <w:r w:rsidRPr="004A7902">
        <w:t>Hình 3.1 Cơ sở dữ liệu của hệ thống</w:t>
      </w:r>
      <w:bookmarkEnd w:id="147"/>
    </w:p>
    <w:p w14:paraId="01FD77BA" w14:textId="77777777" w:rsidR="00D2714C" w:rsidRPr="004A7902" w:rsidRDefault="00000000">
      <w:pPr>
        <w:pStyle w:val="Heading2"/>
        <w:rPr>
          <w:lang w:val="vi-VN"/>
        </w:rPr>
      </w:pPr>
      <w:bookmarkStart w:id="148" w:name="_Toc31044"/>
      <w:bookmarkStart w:id="149" w:name="_Toc26986"/>
      <w:bookmarkStart w:id="150" w:name="_Toc32104"/>
      <w:bookmarkStart w:id="151" w:name="_Toc166667126"/>
      <w:r w:rsidRPr="004A7902">
        <w:rPr>
          <w:lang w:val="vi-VN"/>
        </w:rPr>
        <w:lastRenderedPageBreak/>
        <w:t>3.3. Thiết kế các bảng dữ liệu</w:t>
      </w:r>
      <w:bookmarkEnd w:id="148"/>
      <w:bookmarkEnd w:id="149"/>
      <w:bookmarkEnd w:id="150"/>
      <w:bookmarkEnd w:id="151"/>
    </w:p>
    <w:p w14:paraId="73E6D5B0" w14:textId="77777777" w:rsidR="00D2714C" w:rsidRPr="004A7902" w:rsidRDefault="00000000">
      <w:pPr>
        <w:pStyle w:val="Heading3"/>
        <w:rPr>
          <w:lang w:val="vi-VN"/>
        </w:rPr>
      </w:pPr>
      <w:bookmarkStart w:id="152" w:name="_Toc32003"/>
      <w:bookmarkStart w:id="153" w:name="_Toc26327"/>
      <w:bookmarkStart w:id="154" w:name="_Toc166667127"/>
      <w:r w:rsidRPr="004A7902">
        <w:rPr>
          <w:lang w:val="vi-VN"/>
        </w:rPr>
        <w:t>3.3.1. Bảng tài khoản</w:t>
      </w:r>
      <w:bookmarkEnd w:id="152"/>
      <w:bookmarkEnd w:id="153"/>
      <w:bookmarkEnd w:id="154"/>
    </w:p>
    <w:p w14:paraId="79A0A6D7" w14:textId="77777777" w:rsidR="00D2714C" w:rsidRPr="004A7902" w:rsidRDefault="00000000">
      <w:pPr>
        <w:keepNext/>
        <w:jc w:val="center"/>
        <w:rPr>
          <w:lang w:val="vi-VN"/>
        </w:rPr>
      </w:pPr>
      <w:r w:rsidRPr="004A7902">
        <w:rPr>
          <w:noProof/>
          <w:lang w:val="vi-VN"/>
        </w:rPr>
        <w:drawing>
          <wp:inline distT="0" distB="0" distL="0" distR="0" wp14:anchorId="063C01E5" wp14:editId="47214F76">
            <wp:extent cx="5782310" cy="1276350"/>
            <wp:effectExtent l="0" t="0" r="8890" b="3810"/>
            <wp:docPr id="3395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4695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7839" w14:textId="77777777" w:rsidR="00D2714C" w:rsidRPr="004A7902" w:rsidRDefault="00000000">
      <w:pPr>
        <w:pStyle w:val="Style1"/>
      </w:pPr>
      <w:bookmarkStart w:id="155" w:name="_Toc107070765"/>
      <w:bookmarkStart w:id="156" w:name="_Toc13424"/>
      <w:r w:rsidRPr="004A7902">
        <w:t xml:space="preserve">Bảng 3.3.1. Bảng tài </w:t>
      </w:r>
      <w:bookmarkEnd w:id="155"/>
      <w:r w:rsidRPr="004A7902">
        <w:t>khoản</w:t>
      </w:r>
      <w:bookmarkEnd w:id="156"/>
    </w:p>
    <w:p w14:paraId="2269EEC3" w14:textId="77777777" w:rsidR="00D2714C" w:rsidRPr="004A7902" w:rsidRDefault="00000000">
      <w:pPr>
        <w:pStyle w:val="Heading3"/>
      </w:pPr>
      <w:bookmarkStart w:id="157" w:name="_Toc107171470"/>
      <w:bookmarkStart w:id="158" w:name="_Toc29051"/>
      <w:bookmarkStart w:id="159" w:name="_Toc26734"/>
      <w:bookmarkStart w:id="160" w:name="_Toc166667128"/>
      <w:r w:rsidRPr="004A7902">
        <w:t>3</w:t>
      </w:r>
      <w:r w:rsidRPr="004A7902">
        <w:rPr>
          <w:lang w:val="vi-VN"/>
        </w:rPr>
        <w:t xml:space="preserve">.3.2. </w:t>
      </w:r>
      <w:proofErr w:type="spellStart"/>
      <w:r w:rsidRPr="004A7902">
        <w:t>Bảng</w:t>
      </w:r>
      <w:proofErr w:type="spellEnd"/>
      <w:r w:rsidRPr="004A7902">
        <w:rPr>
          <w:lang w:val="vi-VN"/>
        </w:rPr>
        <w:t xml:space="preserve"> thông tin</w:t>
      </w:r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>:</w:t>
      </w:r>
      <w:bookmarkEnd w:id="157"/>
      <w:bookmarkEnd w:id="158"/>
      <w:bookmarkEnd w:id="159"/>
      <w:bookmarkEnd w:id="160"/>
    </w:p>
    <w:p w14:paraId="54F97054" w14:textId="77777777" w:rsidR="00D2714C" w:rsidRPr="004A7902" w:rsidRDefault="00000000">
      <w:pPr>
        <w:keepNext/>
        <w:jc w:val="center"/>
        <w:rPr>
          <w:lang w:val="vi-VN"/>
        </w:rPr>
      </w:pPr>
      <w:r w:rsidRPr="004A7902">
        <w:rPr>
          <w:noProof/>
          <w:lang w:val="vi-VN"/>
        </w:rPr>
        <w:drawing>
          <wp:inline distT="0" distB="0" distL="0" distR="0" wp14:anchorId="63F22E38" wp14:editId="5CE3F7B4">
            <wp:extent cx="5858510" cy="1276350"/>
            <wp:effectExtent l="0" t="0" r="8890" b="3810"/>
            <wp:docPr id="1614123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2373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16EB" w14:textId="77777777" w:rsidR="00D2714C" w:rsidRPr="004A7902" w:rsidRDefault="00000000">
      <w:pPr>
        <w:pStyle w:val="Style1"/>
      </w:pPr>
      <w:bookmarkStart w:id="161" w:name="_Toc106649945"/>
      <w:bookmarkStart w:id="162" w:name="_Toc107070766"/>
      <w:bookmarkStart w:id="163" w:name="_Toc14542"/>
      <w:r w:rsidRPr="004A7902">
        <w:t xml:space="preserve">Bảng 3.3.2. Bảng </w:t>
      </w:r>
      <w:bookmarkEnd w:id="161"/>
      <w:bookmarkEnd w:id="162"/>
      <w:r w:rsidRPr="004A7902">
        <w:t>thông tin người dùng</w:t>
      </w:r>
      <w:bookmarkEnd w:id="163"/>
    </w:p>
    <w:p w14:paraId="2816E507" w14:textId="77777777" w:rsidR="00D2714C" w:rsidRPr="004A7902" w:rsidRDefault="00000000">
      <w:pPr>
        <w:pStyle w:val="Heading3"/>
      </w:pPr>
      <w:bookmarkStart w:id="164" w:name="_Toc107171471"/>
      <w:bookmarkStart w:id="165" w:name="_Toc7031"/>
      <w:bookmarkStart w:id="166" w:name="_Toc10159"/>
      <w:bookmarkStart w:id="167" w:name="_Toc166667129"/>
      <w:r w:rsidRPr="004A7902">
        <w:t>3</w:t>
      </w:r>
      <w:r w:rsidRPr="004A7902">
        <w:rPr>
          <w:lang w:val="vi-VN"/>
        </w:rPr>
        <w:t xml:space="preserve">.3.3. </w:t>
      </w:r>
      <w:proofErr w:type="spellStart"/>
      <w:r w:rsidRPr="004A7902">
        <w:t>Bảng</w:t>
      </w:r>
      <w:proofErr w:type="spellEnd"/>
      <w:r w:rsidRPr="004A7902">
        <w:t xml:space="preserve"> </w:t>
      </w:r>
      <w:proofErr w:type="spellStart"/>
      <w:r w:rsidRPr="004A7902">
        <w:t>Khách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>:</w:t>
      </w:r>
      <w:bookmarkEnd w:id="164"/>
      <w:bookmarkEnd w:id="165"/>
      <w:bookmarkEnd w:id="166"/>
      <w:bookmarkEnd w:id="167"/>
    </w:p>
    <w:p w14:paraId="115D051B" w14:textId="77777777" w:rsidR="00D2714C" w:rsidRPr="004A7902" w:rsidRDefault="00000000">
      <w:pPr>
        <w:keepNext/>
        <w:jc w:val="center"/>
        <w:rPr>
          <w:lang w:val="vi-VN"/>
        </w:rPr>
      </w:pPr>
      <w:r w:rsidRPr="004A7902">
        <w:rPr>
          <w:noProof/>
          <w:lang w:val="vi-VN"/>
        </w:rPr>
        <w:drawing>
          <wp:inline distT="0" distB="0" distL="0" distR="0" wp14:anchorId="30A29AAB" wp14:editId="691469A3">
            <wp:extent cx="5943600" cy="1537970"/>
            <wp:effectExtent l="0" t="0" r="0" b="1270"/>
            <wp:docPr id="271567103" name="Picture 1" descr="A screenshot of a data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67103" name="Picture 1" descr="A screenshot of a data typ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8A37" w14:textId="77777777" w:rsidR="00D2714C" w:rsidRPr="004A7902" w:rsidRDefault="00000000">
      <w:pPr>
        <w:pStyle w:val="Style1"/>
      </w:pPr>
      <w:bookmarkStart w:id="168" w:name="_Toc107070767"/>
      <w:bookmarkStart w:id="169" w:name="_Toc106649946"/>
      <w:bookmarkStart w:id="170" w:name="_Toc23091"/>
      <w:r w:rsidRPr="004A7902">
        <w:t xml:space="preserve">Bảng 3.3.3. Bảng </w:t>
      </w:r>
      <w:bookmarkEnd w:id="168"/>
      <w:bookmarkEnd w:id="169"/>
      <w:r w:rsidRPr="004A7902">
        <w:t>khách hàng</w:t>
      </w:r>
      <w:bookmarkEnd w:id="170"/>
    </w:p>
    <w:p w14:paraId="75583CAA" w14:textId="77777777" w:rsidR="00D2714C" w:rsidRPr="004A7902" w:rsidRDefault="00000000">
      <w:pPr>
        <w:pStyle w:val="Heading3"/>
      </w:pPr>
      <w:bookmarkStart w:id="171" w:name="_Toc107171472"/>
      <w:bookmarkStart w:id="172" w:name="_Toc1988"/>
      <w:bookmarkStart w:id="173" w:name="_Toc25807"/>
      <w:bookmarkStart w:id="174" w:name="_Toc166667130"/>
      <w:r w:rsidRPr="004A7902">
        <w:t>3</w:t>
      </w:r>
      <w:r w:rsidRPr="004A7902">
        <w:rPr>
          <w:lang w:val="vi-VN"/>
        </w:rPr>
        <w:t xml:space="preserve">.3.4. </w:t>
      </w:r>
      <w:proofErr w:type="spellStart"/>
      <w:r w:rsidRPr="004A7902">
        <w:t>Bảng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rPr>
          <w:lang w:val="vi-VN"/>
        </w:rPr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>:</w:t>
      </w:r>
      <w:bookmarkEnd w:id="171"/>
      <w:bookmarkEnd w:id="172"/>
      <w:bookmarkEnd w:id="173"/>
      <w:bookmarkEnd w:id="174"/>
    </w:p>
    <w:p w14:paraId="551C3A0C" w14:textId="77777777" w:rsidR="00D2714C" w:rsidRPr="004A7902" w:rsidRDefault="00000000">
      <w:pPr>
        <w:keepNext/>
        <w:jc w:val="center"/>
        <w:rPr>
          <w:lang w:val="vi-VN"/>
        </w:rPr>
      </w:pPr>
      <w:r w:rsidRPr="004A7902">
        <w:rPr>
          <w:noProof/>
          <w:lang w:val="vi-VN"/>
        </w:rPr>
        <w:drawing>
          <wp:inline distT="0" distB="0" distL="0" distR="0" wp14:anchorId="4F25720C" wp14:editId="6A951C69">
            <wp:extent cx="5887085" cy="771525"/>
            <wp:effectExtent l="0" t="0" r="10795" b="5715"/>
            <wp:docPr id="1408333438" name="Picture 1" descr="A close up of a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33438" name="Picture 1" descr="A close up of a white gri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B49A" w14:textId="77777777" w:rsidR="00D2714C" w:rsidRPr="004A7902" w:rsidRDefault="00000000">
      <w:pPr>
        <w:pStyle w:val="Style1"/>
      </w:pPr>
      <w:bookmarkStart w:id="175" w:name="_Toc106649947"/>
      <w:bookmarkStart w:id="176" w:name="_Toc107070768"/>
      <w:bookmarkStart w:id="177" w:name="_Toc29942"/>
      <w:r w:rsidRPr="004A7902">
        <w:t xml:space="preserve">Bảng 3.3.4. Bảng người quản </w:t>
      </w:r>
      <w:bookmarkEnd w:id="175"/>
      <w:bookmarkEnd w:id="176"/>
      <w:r w:rsidRPr="004A7902">
        <w:t>lý</w:t>
      </w:r>
      <w:bookmarkEnd w:id="177"/>
    </w:p>
    <w:p w14:paraId="0B7C5469" w14:textId="77777777" w:rsidR="00D2714C" w:rsidRPr="004A7902" w:rsidRDefault="00000000">
      <w:pPr>
        <w:pStyle w:val="Heading3"/>
      </w:pPr>
      <w:bookmarkStart w:id="178" w:name="_Toc107171473"/>
      <w:bookmarkStart w:id="179" w:name="_Toc17103"/>
      <w:bookmarkStart w:id="180" w:name="_Toc10235"/>
      <w:bookmarkStart w:id="181" w:name="_Toc166667131"/>
      <w:r w:rsidRPr="004A7902">
        <w:lastRenderedPageBreak/>
        <w:t>3</w:t>
      </w:r>
      <w:r w:rsidRPr="004A7902">
        <w:rPr>
          <w:lang w:val="vi-VN"/>
        </w:rPr>
        <w:t xml:space="preserve">.3.5. </w:t>
      </w:r>
      <w:proofErr w:type="spellStart"/>
      <w:r w:rsidRPr="004A7902">
        <w:t>Bảng</w:t>
      </w:r>
      <w:proofErr w:type="spellEnd"/>
      <w:r w:rsidRPr="004A7902">
        <w:t xml:space="preserve"> </w:t>
      </w:r>
      <w:proofErr w:type="spellStart"/>
      <w:r w:rsidRPr="004A7902">
        <w:t>đơn</w:t>
      </w:r>
      <w:proofErr w:type="spellEnd"/>
      <w:r w:rsidRPr="004A7902">
        <w:rPr>
          <w:lang w:val="vi-VN"/>
        </w:rPr>
        <w:t xml:space="preserve"> </w:t>
      </w:r>
      <w:proofErr w:type="spellStart"/>
      <w:r w:rsidRPr="004A7902">
        <w:t>hàng</w:t>
      </w:r>
      <w:proofErr w:type="spellEnd"/>
      <w:r w:rsidRPr="004A7902">
        <w:t>:</w:t>
      </w:r>
      <w:bookmarkEnd w:id="178"/>
      <w:bookmarkEnd w:id="179"/>
      <w:bookmarkEnd w:id="180"/>
      <w:bookmarkEnd w:id="181"/>
    </w:p>
    <w:p w14:paraId="3BBEF92A" w14:textId="77777777" w:rsidR="00D2714C" w:rsidRPr="004A7902" w:rsidRDefault="00000000">
      <w:pPr>
        <w:keepNext/>
        <w:jc w:val="center"/>
      </w:pPr>
      <w:r w:rsidRPr="004A7902">
        <w:rPr>
          <w:noProof/>
        </w:rPr>
        <w:drawing>
          <wp:inline distT="0" distB="0" distL="0" distR="0" wp14:anchorId="756FD11E" wp14:editId="5DB65818">
            <wp:extent cx="5820410" cy="1295400"/>
            <wp:effectExtent l="0" t="0" r="1270" b="0"/>
            <wp:docPr id="728727365" name="Picture 1" descr="A white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27365" name="Picture 1" descr="A white grid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A2DD" w14:textId="77777777" w:rsidR="00D2714C" w:rsidRPr="004A7902" w:rsidRDefault="00000000">
      <w:pPr>
        <w:pStyle w:val="Style1"/>
      </w:pPr>
      <w:bookmarkStart w:id="182" w:name="_Toc107070769"/>
      <w:bookmarkStart w:id="183" w:name="_Toc106649948"/>
      <w:bookmarkStart w:id="184" w:name="_Toc18570"/>
      <w:r w:rsidRPr="004A7902">
        <w:t xml:space="preserve">Bảng 3.3.5. Bảng </w:t>
      </w:r>
      <w:bookmarkEnd w:id="182"/>
      <w:bookmarkEnd w:id="183"/>
      <w:r w:rsidRPr="004A7902">
        <w:t>đơn hàng</w:t>
      </w:r>
      <w:bookmarkEnd w:id="184"/>
    </w:p>
    <w:p w14:paraId="7799D39F" w14:textId="77777777" w:rsidR="00D2714C" w:rsidRPr="004A7902" w:rsidRDefault="00000000">
      <w:pPr>
        <w:pStyle w:val="Heading3"/>
      </w:pPr>
      <w:bookmarkStart w:id="185" w:name="_Toc107171475"/>
      <w:bookmarkStart w:id="186" w:name="_Toc5581"/>
      <w:bookmarkStart w:id="187" w:name="_Toc27967"/>
      <w:bookmarkStart w:id="188" w:name="_Toc166667132"/>
      <w:r w:rsidRPr="004A7902">
        <w:t>3</w:t>
      </w:r>
      <w:r w:rsidRPr="004A7902">
        <w:rPr>
          <w:lang w:val="vi-VN"/>
        </w:rPr>
        <w:t xml:space="preserve">.3.6. </w:t>
      </w:r>
      <w:proofErr w:type="spellStart"/>
      <w:r w:rsidRPr="004A7902">
        <w:t>Bảng</w:t>
      </w:r>
      <w:proofErr w:type="spellEnd"/>
      <w:r w:rsidRPr="004A7902">
        <w:t xml:space="preserve"> chi</w:t>
      </w:r>
      <w:r w:rsidRPr="004A7902">
        <w:rPr>
          <w:lang w:val="vi-VN"/>
        </w:rPr>
        <w:t xml:space="preserve"> tiết đơn hàng</w:t>
      </w:r>
      <w:r w:rsidRPr="004A7902">
        <w:t>:</w:t>
      </w:r>
      <w:bookmarkEnd w:id="185"/>
      <w:bookmarkEnd w:id="186"/>
      <w:bookmarkEnd w:id="187"/>
      <w:bookmarkEnd w:id="188"/>
    </w:p>
    <w:p w14:paraId="635864B5" w14:textId="77777777" w:rsidR="00D2714C" w:rsidRPr="004A7902" w:rsidRDefault="00000000">
      <w:pPr>
        <w:keepNext/>
        <w:jc w:val="center"/>
        <w:rPr>
          <w:lang w:val="vi-VN"/>
        </w:rPr>
      </w:pPr>
      <w:r w:rsidRPr="004A7902">
        <w:rPr>
          <w:noProof/>
          <w:lang w:val="vi-VN"/>
        </w:rPr>
        <w:drawing>
          <wp:inline distT="0" distB="0" distL="0" distR="0" wp14:anchorId="375E75A6" wp14:editId="3DD42E7B">
            <wp:extent cx="5877560" cy="1552575"/>
            <wp:effectExtent l="0" t="0" r="5080" b="1905"/>
            <wp:docPr id="892463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311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6DF6" w14:textId="77777777" w:rsidR="00D2714C" w:rsidRPr="004A7902" w:rsidRDefault="00000000">
      <w:pPr>
        <w:pStyle w:val="Style1"/>
      </w:pPr>
      <w:bookmarkStart w:id="189" w:name="_Toc16418"/>
      <w:r w:rsidRPr="004A7902">
        <w:t>Bảng 3.3.6 Chi tiết đơn hàng</w:t>
      </w:r>
      <w:bookmarkEnd w:id="189"/>
      <w:r w:rsidRPr="004A7902">
        <w:t xml:space="preserve"> </w:t>
      </w:r>
    </w:p>
    <w:p w14:paraId="4AB35A06" w14:textId="77777777" w:rsidR="00D2714C" w:rsidRPr="004A7902" w:rsidRDefault="00000000">
      <w:pPr>
        <w:pStyle w:val="Heading3"/>
        <w:rPr>
          <w:lang w:val="vi-VN"/>
        </w:rPr>
      </w:pPr>
      <w:bookmarkStart w:id="190" w:name="_Toc107171476"/>
      <w:bookmarkStart w:id="191" w:name="_Toc17572"/>
      <w:bookmarkStart w:id="192" w:name="_Toc13767"/>
      <w:bookmarkStart w:id="193" w:name="_Toc166667133"/>
      <w:r w:rsidRPr="004A7902">
        <w:t>3</w:t>
      </w:r>
      <w:r w:rsidRPr="004A7902">
        <w:rPr>
          <w:lang w:val="vi-VN"/>
        </w:rPr>
        <w:t xml:space="preserve">.3.7. </w:t>
      </w:r>
      <w:proofErr w:type="spellStart"/>
      <w:r w:rsidRPr="004A7902">
        <w:t>Bảng</w:t>
      </w:r>
      <w:bookmarkEnd w:id="190"/>
      <w:proofErr w:type="spellEnd"/>
      <w:r w:rsidRPr="004A7902">
        <w:rPr>
          <w:lang w:val="vi-VN"/>
        </w:rPr>
        <w:t xml:space="preserve"> sản phẩm</w:t>
      </w:r>
      <w:bookmarkEnd w:id="191"/>
      <w:bookmarkEnd w:id="192"/>
      <w:bookmarkEnd w:id="193"/>
    </w:p>
    <w:p w14:paraId="5D9161FC" w14:textId="77777777" w:rsidR="00D2714C" w:rsidRPr="004A7902" w:rsidRDefault="00000000">
      <w:pPr>
        <w:keepNext/>
        <w:jc w:val="center"/>
        <w:rPr>
          <w:lang w:val="vi-VN"/>
        </w:rPr>
      </w:pPr>
      <w:r w:rsidRPr="004A7902">
        <w:rPr>
          <w:noProof/>
          <w:lang w:val="vi-VN"/>
        </w:rPr>
        <w:drawing>
          <wp:inline distT="0" distB="0" distL="0" distR="0" wp14:anchorId="100801F9" wp14:editId="1E406668">
            <wp:extent cx="5772785" cy="1524000"/>
            <wp:effectExtent l="0" t="0" r="3175" b="0"/>
            <wp:docPr id="1110799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9985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D72A" w14:textId="77777777" w:rsidR="00D2714C" w:rsidRPr="004A7902" w:rsidRDefault="00000000">
      <w:pPr>
        <w:rPr>
          <w:lang w:val="vi-VN"/>
        </w:rPr>
      </w:pPr>
      <w:bookmarkStart w:id="194" w:name="_Toc106649951"/>
      <w:bookmarkStart w:id="195" w:name="_Toc107070772"/>
      <w:proofErr w:type="spellStart"/>
      <w:r w:rsidRPr="004A7902">
        <w:t>Hình</w:t>
      </w:r>
      <w:proofErr w:type="spellEnd"/>
      <w:r w:rsidRPr="004A7902">
        <w:t xml:space="preserve"> 3.3</w:t>
      </w:r>
      <w:r w:rsidRPr="004A7902">
        <w:rPr>
          <w:lang w:val="vi-VN"/>
        </w:rPr>
        <w:t>.7</w:t>
      </w:r>
      <w:r w:rsidRPr="004A7902">
        <w:t xml:space="preserve">. </w:t>
      </w:r>
      <w:proofErr w:type="spellStart"/>
      <w:r w:rsidRPr="004A7902">
        <w:t>Bảng</w:t>
      </w:r>
      <w:proofErr w:type="spellEnd"/>
      <w:r w:rsidRPr="004A7902">
        <w:t xml:space="preserve"> </w:t>
      </w:r>
      <w:bookmarkEnd w:id="194"/>
      <w:bookmarkEnd w:id="195"/>
      <w:proofErr w:type="spellStart"/>
      <w:r w:rsidRPr="004A7902">
        <w:t>sản</w:t>
      </w:r>
      <w:proofErr w:type="spellEnd"/>
      <w:r w:rsidRPr="004A7902">
        <w:rPr>
          <w:lang w:val="vi-VN"/>
        </w:rPr>
        <w:t xml:space="preserve"> phẩm</w:t>
      </w:r>
    </w:p>
    <w:p w14:paraId="2A133F33" w14:textId="77777777" w:rsidR="00D2714C" w:rsidRPr="004A7902" w:rsidRDefault="00000000">
      <w:pPr>
        <w:pStyle w:val="Heading3"/>
        <w:rPr>
          <w:lang w:val="vi-VN"/>
        </w:rPr>
      </w:pPr>
      <w:bookmarkStart w:id="196" w:name="_Toc25624"/>
      <w:bookmarkStart w:id="197" w:name="_Toc1318"/>
      <w:bookmarkStart w:id="198" w:name="_Toc166667134"/>
      <w:r w:rsidRPr="004A7902">
        <w:rPr>
          <w:lang w:val="vi-VN"/>
        </w:rPr>
        <w:t>3.3.8 Bảng loại sản phẩm</w:t>
      </w:r>
      <w:bookmarkEnd w:id="196"/>
      <w:bookmarkEnd w:id="197"/>
      <w:bookmarkEnd w:id="198"/>
    </w:p>
    <w:p w14:paraId="3F6C524E" w14:textId="77777777" w:rsidR="00D2714C" w:rsidRPr="004A7902" w:rsidRDefault="00000000">
      <w:pPr>
        <w:rPr>
          <w:b/>
          <w:bCs/>
          <w:lang w:val="vi-VN"/>
        </w:rPr>
      </w:pPr>
      <w:r w:rsidRPr="004A7902">
        <w:rPr>
          <w:b/>
          <w:bCs/>
          <w:noProof/>
          <w:lang w:val="vi-VN"/>
        </w:rPr>
        <w:drawing>
          <wp:inline distT="0" distB="0" distL="0" distR="0" wp14:anchorId="27A5590F" wp14:editId="0D564D8C">
            <wp:extent cx="5791835" cy="781050"/>
            <wp:effectExtent l="0" t="0" r="14605" b="11430"/>
            <wp:docPr id="1192870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7081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5ED1" w14:textId="77777777" w:rsidR="00D2714C" w:rsidRPr="004A7902" w:rsidRDefault="00D2714C">
      <w:pPr>
        <w:rPr>
          <w:b/>
          <w:bCs/>
          <w:lang w:val="vi-VN"/>
        </w:rPr>
      </w:pPr>
    </w:p>
    <w:p w14:paraId="0BA841A9" w14:textId="77777777" w:rsidR="00D2714C" w:rsidRPr="004A7902" w:rsidRDefault="00000000">
      <w:pPr>
        <w:pStyle w:val="Style1"/>
      </w:pPr>
      <w:bookmarkStart w:id="199" w:name="_Toc10384"/>
      <w:r w:rsidRPr="004A7902">
        <w:t>Bảng 3.3.8. Bảng loại sản phẩm</w:t>
      </w:r>
      <w:bookmarkEnd w:id="199"/>
    </w:p>
    <w:p w14:paraId="50EB99AE" w14:textId="77777777" w:rsidR="00D2714C" w:rsidRPr="004A7902" w:rsidRDefault="00000000">
      <w:pPr>
        <w:pStyle w:val="Heading3"/>
        <w:rPr>
          <w:lang w:val="vi-VN"/>
        </w:rPr>
      </w:pPr>
      <w:bookmarkStart w:id="200" w:name="_Toc107171477"/>
      <w:bookmarkStart w:id="201" w:name="_Toc22401"/>
      <w:bookmarkStart w:id="202" w:name="_Toc1626"/>
      <w:bookmarkStart w:id="203" w:name="_Toc166667135"/>
      <w:r w:rsidRPr="004A7902">
        <w:rPr>
          <w:lang w:val="vi-VN"/>
        </w:rPr>
        <w:lastRenderedPageBreak/>
        <w:t xml:space="preserve">3.3.9. </w:t>
      </w:r>
      <w:proofErr w:type="spellStart"/>
      <w:r w:rsidRPr="004A7902">
        <w:t>Bảng</w:t>
      </w:r>
      <w:proofErr w:type="spellEnd"/>
      <w:r w:rsidRPr="004A7902">
        <w:t xml:space="preserve"> </w:t>
      </w:r>
      <w:bookmarkEnd w:id="200"/>
      <w:proofErr w:type="spellStart"/>
      <w:r w:rsidRPr="004A7902">
        <w:t>đánh</w:t>
      </w:r>
      <w:proofErr w:type="spellEnd"/>
      <w:r w:rsidRPr="004A7902">
        <w:rPr>
          <w:lang w:val="vi-VN"/>
        </w:rPr>
        <w:t xml:space="preserve"> giá</w:t>
      </w:r>
      <w:bookmarkEnd w:id="201"/>
      <w:bookmarkEnd w:id="202"/>
      <w:bookmarkEnd w:id="203"/>
    </w:p>
    <w:p w14:paraId="79738545" w14:textId="77777777" w:rsidR="00D2714C" w:rsidRPr="004A7902" w:rsidRDefault="00000000">
      <w:pPr>
        <w:rPr>
          <w:lang w:val="vi-VN"/>
        </w:rPr>
      </w:pPr>
      <w:r w:rsidRPr="004A7902">
        <w:rPr>
          <w:noProof/>
          <w:lang w:val="vi-VN"/>
        </w:rPr>
        <w:drawing>
          <wp:inline distT="0" distB="0" distL="0" distR="0" wp14:anchorId="42E9B712" wp14:editId="1B2104C2">
            <wp:extent cx="5810885" cy="1495425"/>
            <wp:effectExtent l="0" t="0" r="10795" b="13335"/>
            <wp:docPr id="1895557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5716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98D5" w14:textId="77777777" w:rsidR="00D2714C" w:rsidRPr="004A7902" w:rsidRDefault="00D2714C">
      <w:pPr>
        <w:keepNext/>
        <w:jc w:val="center"/>
      </w:pPr>
    </w:p>
    <w:p w14:paraId="47100B74" w14:textId="77777777" w:rsidR="00D2714C" w:rsidRPr="004A7902" w:rsidRDefault="00000000">
      <w:pPr>
        <w:pStyle w:val="Style1"/>
      </w:pPr>
      <w:bookmarkStart w:id="204" w:name="_Toc107070773"/>
      <w:bookmarkStart w:id="205" w:name="_Toc106649952"/>
      <w:bookmarkStart w:id="206" w:name="_Toc20249"/>
      <w:r w:rsidRPr="004A7902">
        <w:t xml:space="preserve">Bảng 3.3.9. Bảng </w:t>
      </w:r>
      <w:bookmarkEnd w:id="204"/>
      <w:bookmarkEnd w:id="205"/>
      <w:r w:rsidRPr="004A7902">
        <w:t>đánh giá</w:t>
      </w:r>
      <w:bookmarkEnd w:id="206"/>
    </w:p>
    <w:p w14:paraId="4D944671" w14:textId="77777777" w:rsidR="00D2714C" w:rsidRPr="004A7902" w:rsidRDefault="00000000">
      <w:pPr>
        <w:pStyle w:val="Heading3"/>
        <w:rPr>
          <w:lang w:val="vi-VN"/>
        </w:rPr>
      </w:pPr>
      <w:bookmarkStart w:id="207" w:name="_Toc107171478"/>
      <w:bookmarkStart w:id="208" w:name="_Toc18156"/>
      <w:bookmarkStart w:id="209" w:name="_Toc13880"/>
      <w:bookmarkStart w:id="210" w:name="_Toc166667136"/>
      <w:r w:rsidRPr="004A7902">
        <w:t>3</w:t>
      </w:r>
      <w:r w:rsidRPr="004A7902">
        <w:rPr>
          <w:lang w:val="vi-VN"/>
        </w:rPr>
        <w:t xml:space="preserve">.3.10. </w:t>
      </w:r>
      <w:proofErr w:type="spellStart"/>
      <w:r w:rsidRPr="004A7902">
        <w:t>Bảng</w:t>
      </w:r>
      <w:proofErr w:type="spellEnd"/>
      <w:r w:rsidRPr="004A7902">
        <w:t xml:space="preserve"> </w:t>
      </w:r>
      <w:bookmarkEnd w:id="207"/>
      <w:proofErr w:type="spellStart"/>
      <w:r w:rsidRPr="004A7902">
        <w:t>địa</w:t>
      </w:r>
      <w:proofErr w:type="spellEnd"/>
      <w:r w:rsidRPr="004A7902">
        <w:rPr>
          <w:lang w:val="vi-VN"/>
        </w:rPr>
        <w:t xml:space="preserve"> chỉ giao hàng</w:t>
      </w:r>
      <w:bookmarkEnd w:id="208"/>
      <w:bookmarkEnd w:id="209"/>
      <w:bookmarkEnd w:id="210"/>
    </w:p>
    <w:p w14:paraId="4C5F4D11" w14:textId="77777777" w:rsidR="00D2714C" w:rsidRPr="004A7902" w:rsidRDefault="00000000">
      <w:pPr>
        <w:rPr>
          <w:lang w:val="vi-VN"/>
        </w:rPr>
      </w:pPr>
      <w:r w:rsidRPr="004A7902">
        <w:rPr>
          <w:noProof/>
          <w:lang w:val="vi-VN"/>
        </w:rPr>
        <w:drawing>
          <wp:inline distT="0" distB="0" distL="0" distR="0" wp14:anchorId="5CC04A6F" wp14:editId="57F47ADC">
            <wp:extent cx="5648960" cy="1009650"/>
            <wp:effectExtent l="0" t="0" r="5080" b="11430"/>
            <wp:docPr id="142829975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9975" name="Picture 1" descr="A close up of word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7437" w14:textId="77777777" w:rsidR="00D2714C" w:rsidRPr="004A7902" w:rsidRDefault="00D2714C">
      <w:pPr>
        <w:keepNext/>
        <w:jc w:val="center"/>
      </w:pPr>
    </w:p>
    <w:p w14:paraId="01A36988" w14:textId="77777777" w:rsidR="00D2714C" w:rsidRPr="004A7902" w:rsidRDefault="00000000">
      <w:pPr>
        <w:pStyle w:val="Style1"/>
      </w:pPr>
      <w:bookmarkStart w:id="211" w:name="_Toc106649953"/>
      <w:bookmarkStart w:id="212" w:name="_Toc107070774"/>
      <w:bookmarkStart w:id="213" w:name="_Toc5046"/>
      <w:r w:rsidRPr="004A7902">
        <w:t xml:space="preserve">Bảng 3.3.10. Bảng </w:t>
      </w:r>
      <w:bookmarkEnd w:id="211"/>
      <w:bookmarkEnd w:id="212"/>
      <w:r w:rsidRPr="004A7902">
        <w:t>địa chỉ giao hàng</w:t>
      </w:r>
      <w:bookmarkEnd w:id="213"/>
    </w:p>
    <w:p w14:paraId="75142A25" w14:textId="77777777" w:rsidR="00D2714C" w:rsidRPr="004A7902" w:rsidRDefault="00D2714C">
      <w:pPr>
        <w:pStyle w:val="Style1"/>
      </w:pPr>
    </w:p>
    <w:p w14:paraId="21A1BFEF" w14:textId="77777777" w:rsidR="00D2714C" w:rsidRPr="004A7902" w:rsidRDefault="00000000">
      <w:pPr>
        <w:pStyle w:val="Heading2"/>
        <w:rPr>
          <w:lang w:val="vi-VN"/>
        </w:rPr>
      </w:pPr>
      <w:bookmarkStart w:id="214" w:name="_Toc29033"/>
      <w:bookmarkStart w:id="215" w:name="_Toc7909"/>
      <w:bookmarkStart w:id="216" w:name="_Toc18397"/>
      <w:bookmarkStart w:id="217" w:name="_Toc166667137"/>
      <w:r w:rsidRPr="004A7902">
        <w:rPr>
          <w:lang w:val="vi-VN"/>
        </w:rPr>
        <w:t>3.4 Thiết kế giao diện</w:t>
      </w:r>
      <w:bookmarkEnd w:id="214"/>
      <w:bookmarkEnd w:id="215"/>
      <w:bookmarkEnd w:id="216"/>
      <w:bookmarkEnd w:id="217"/>
    </w:p>
    <w:p w14:paraId="554D07D1" w14:textId="77777777" w:rsidR="00D2714C" w:rsidRPr="004A7902" w:rsidRDefault="00000000">
      <w:pPr>
        <w:pStyle w:val="Heading3"/>
      </w:pPr>
      <w:bookmarkStart w:id="218" w:name="_Toc23225"/>
      <w:bookmarkStart w:id="219" w:name="_Toc15395"/>
      <w:bookmarkStart w:id="220" w:name="_Toc166667138"/>
      <w:r w:rsidRPr="004A7902">
        <w:t xml:space="preserve">3.4.1. 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 xml:space="preserve"> </w:t>
      </w:r>
      <w:proofErr w:type="spellStart"/>
      <w:r w:rsidRPr="004A7902">
        <w:t>chủ</w:t>
      </w:r>
      <w:bookmarkEnd w:id="218"/>
      <w:bookmarkEnd w:id="219"/>
      <w:bookmarkEnd w:id="220"/>
      <w:proofErr w:type="spellEnd"/>
      <w:r w:rsidRPr="004A7902">
        <w:t xml:space="preserve"> </w:t>
      </w:r>
    </w:p>
    <w:p w14:paraId="0731CE85" w14:textId="77777777" w:rsidR="00D2714C" w:rsidRPr="004A7902" w:rsidRDefault="00000000">
      <w:r w:rsidRPr="004A7902">
        <w:rPr>
          <w:noProof/>
        </w:rPr>
        <w:drawing>
          <wp:inline distT="0" distB="0" distL="0" distR="0" wp14:anchorId="591A3166" wp14:editId="5CE5E9F9">
            <wp:extent cx="6457950" cy="3051175"/>
            <wp:effectExtent l="0" t="0" r="3810" b="12065"/>
            <wp:docPr id="122321094" name="Picture 1" descr="A person and person ki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1094" name="Picture 1" descr="A person and person kissing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85E2" w14:textId="77777777" w:rsidR="00D2714C" w:rsidRPr="004A7902" w:rsidRDefault="00000000">
      <w:pPr>
        <w:pStyle w:val="Style2"/>
      </w:pPr>
      <w:bookmarkStart w:id="221" w:name="_Toc19529"/>
      <w:r w:rsidRPr="004A7902">
        <w:lastRenderedPageBreak/>
        <w:t>Hình 3.2 Màn hình trang chủ</w:t>
      </w:r>
      <w:bookmarkEnd w:id="221"/>
      <w:r w:rsidRPr="004A7902">
        <w:t xml:space="preserve"> </w:t>
      </w:r>
    </w:p>
    <w:p w14:paraId="6D38E01A" w14:textId="77777777" w:rsidR="00D2714C" w:rsidRPr="004A7902" w:rsidRDefault="00000000">
      <w:r w:rsidRPr="004A7902">
        <w:t xml:space="preserve">- </w:t>
      </w:r>
      <w:proofErr w:type="spellStart"/>
      <w:r w:rsidRPr="004A7902">
        <w:t>Trên</w:t>
      </w:r>
      <w:proofErr w:type="spellEnd"/>
      <w:r w:rsidRPr="004A7902">
        <w:t xml:space="preserve"> </w:t>
      </w:r>
      <w:proofErr w:type="spellStart"/>
      <w:r w:rsidRPr="004A7902">
        <w:t>cùng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 xml:space="preserve"> </w:t>
      </w:r>
      <w:proofErr w:type="spellStart"/>
      <w:r w:rsidRPr="004A7902">
        <w:t>sẽ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quảng</w:t>
      </w:r>
      <w:proofErr w:type="spellEnd"/>
      <w:r w:rsidRPr="004A7902">
        <w:t xml:space="preserve"> </w:t>
      </w:r>
      <w:proofErr w:type="spellStart"/>
      <w:r w:rsidRPr="004A7902">
        <w:t>cáo</w:t>
      </w:r>
      <w:proofErr w:type="spellEnd"/>
      <w:r w:rsidRPr="004A7902">
        <w:t xml:space="preserve">, </w:t>
      </w:r>
      <w:proofErr w:type="spellStart"/>
      <w:r w:rsidRPr="004A7902">
        <w:t>ưu</w:t>
      </w:r>
      <w:proofErr w:type="spellEnd"/>
      <w:r w:rsidRPr="004A7902">
        <w:t xml:space="preserve"> </w:t>
      </w:r>
      <w:proofErr w:type="spellStart"/>
      <w:r w:rsidRPr="004A7902">
        <w:t>đãi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mua</w:t>
      </w:r>
      <w:proofErr w:type="spellEnd"/>
      <w:r w:rsidRPr="004A7902">
        <w:t xml:space="preserve"> </w:t>
      </w:r>
      <w:proofErr w:type="spellStart"/>
      <w:r w:rsidRPr="004A7902">
        <w:t>vào</w:t>
      </w:r>
      <w:proofErr w:type="spellEnd"/>
      <w:r w:rsidRPr="004A7902">
        <w:t xml:space="preserve"> web </w:t>
      </w:r>
      <w:proofErr w:type="spellStart"/>
      <w:r w:rsidRPr="004A7902">
        <w:t>là</w:t>
      </w:r>
      <w:proofErr w:type="spellEnd"/>
      <w:r w:rsidRPr="004A7902">
        <w:t xml:space="preserve"> </w:t>
      </w:r>
      <w:proofErr w:type="spellStart"/>
      <w:r w:rsidRPr="004A7902">
        <w:t>nhìn</w:t>
      </w:r>
      <w:proofErr w:type="spellEnd"/>
      <w:r w:rsidRPr="004A7902">
        <w:t xml:space="preserve"> </w:t>
      </w:r>
      <w:proofErr w:type="spellStart"/>
      <w:r w:rsidRPr="004A7902">
        <w:t>thấy</w:t>
      </w:r>
      <w:proofErr w:type="spellEnd"/>
      <w:r w:rsidRPr="004A7902">
        <w:t xml:space="preserve"> </w:t>
      </w:r>
      <w:proofErr w:type="spellStart"/>
      <w:r w:rsidRPr="004A7902">
        <w:t>luôn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kèm</w:t>
      </w:r>
      <w:proofErr w:type="spellEnd"/>
      <w:r w:rsidRPr="004A7902">
        <w:t xml:space="preserve"> </w:t>
      </w:r>
      <w:proofErr w:type="spellStart"/>
      <w:r w:rsidRPr="004A7902">
        <w:t>luôn</w:t>
      </w:r>
      <w:proofErr w:type="spellEnd"/>
      <w:r w:rsidRPr="004A7902">
        <w:t xml:space="preserve"> </w:t>
      </w:r>
      <w:proofErr w:type="spellStart"/>
      <w:r w:rsidRPr="004A7902">
        <w:t>là</w:t>
      </w:r>
      <w:proofErr w:type="spellEnd"/>
      <w:r w:rsidRPr="004A7902">
        <w:t xml:space="preserve"> cam </w:t>
      </w:r>
      <w:proofErr w:type="spellStart"/>
      <w:r w:rsidRPr="004A7902">
        <w:t>kết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WEB </w:t>
      </w:r>
      <w:proofErr w:type="spellStart"/>
      <w:proofErr w:type="gramStart"/>
      <w:r w:rsidRPr="004A7902">
        <w:t>về</w:t>
      </w:r>
      <w:proofErr w:type="spellEnd"/>
      <w:r w:rsidRPr="004A7902">
        <w:t xml:space="preserve">  </w:t>
      </w:r>
      <w:proofErr w:type="spellStart"/>
      <w:r w:rsidRPr="004A7902">
        <w:t>đổi</w:t>
      </w:r>
      <w:proofErr w:type="spellEnd"/>
      <w:proofErr w:type="gramEnd"/>
      <w:r w:rsidRPr="004A7902">
        <w:t xml:space="preserve"> hang </w:t>
      </w:r>
      <w:proofErr w:type="spellStart"/>
      <w:r w:rsidRPr="004A7902">
        <w:t>miễn</w:t>
      </w:r>
      <w:proofErr w:type="spellEnd"/>
      <w:r w:rsidRPr="004A7902">
        <w:t xml:space="preserve"> </w:t>
      </w:r>
      <w:proofErr w:type="spellStart"/>
      <w:r w:rsidRPr="004A7902">
        <w:t>phí</w:t>
      </w:r>
      <w:proofErr w:type="spellEnd"/>
      <w:r w:rsidRPr="004A7902">
        <w:t xml:space="preserve"> </w:t>
      </w:r>
      <w:proofErr w:type="spellStart"/>
      <w:r w:rsidRPr="004A7902">
        <w:t>trong</w:t>
      </w:r>
      <w:proofErr w:type="spellEnd"/>
      <w:r w:rsidRPr="004A7902">
        <w:t xml:space="preserve"> </w:t>
      </w:r>
      <w:proofErr w:type="spellStart"/>
      <w:r w:rsidRPr="004A7902">
        <w:t>vòng</w:t>
      </w:r>
      <w:proofErr w:type="spellEnd"/>
      <w:r w:rsidRPr="004A7902">
        <w:t xml:space="preserve"> 30 </w:t>
      </w:r>
      <w:proofErr w:type="spellStart"/>
      <w:r w:rsidRPr="004A7902">
        <w:t>ngày</w:t>
      </w:r>
      <w:proofErr w:type="spellEnd"/>
      <w:r w:rsidRPr="004A7902">
        <w:t xml:space="preserve"> </w:t>
      </w:r>
      <w:proofErr w:type="spellStart"/>
      <w:r w:rsidRPr="004A7902">
        <w:t>kể</w:t>
      </w:r>
      <w:proofErr w:type="spellEnd"/>
      <w:r w:rsidRPr="004A7902">
        <w:t xml:space="preserve"> </w:t>
      </w:r>
      <w:proofErr w:type="spellStart"/>
      <w:r w:rsidRPr="004A7902">
        <w:t>từ</w:t>
      </w:r>
      <w:proofErr w:type="spellEnd"/>
      <w:r w:rsidRPr="004A7902">
        <w:t xml:space="preserve"> </w:t>
      </w:r>
      <w:proofErr w:type="spellStart"/>
      <w:r w:rsidRPr="004A7902">
        <w:t>ngày</w:t>
      </w:r>
      <w:proofErr w:type="spellEnd"/>
      <w:r w:rsidRPr="004A7902">
        <w:t xml:space="preserve"> </w:t>
      </w:r>
      <w:proofErr w:type="spellStart"/>
      <w:r w:rsidRPr="004A7902">
        <w:t>mua</w:t>
      </w:r>
      <w:proofErr w:type="spellEnd"/>
      <w:r w:rsidRPr="004A7902">
        <w:t>.</w:t>
      </w:r>
    </w:p>
    <w:p w14:paraId="39FA3DB5" w14:textId="77777777" w:rsidR="00D2714C" w:rsidRPr="004A7902" w:rsidRDefault="00000000">
      <w:r w:rsidRPr="004A7902">
        <w:t xml:space="preserve">- </w:t>
      </w:r>
      <w:proofErr w:type="spellStart"/>
      <w:r w:rsidRPr="004A7902">
        <w:t>Xuống</w:t>
      </w:r>
      <w:proofErr w:type="spellEnd"/>
      <w:r w:rsidRPr="004A7902">
        <w:t xml:space="preserve"> </w:t>
      </w:r>
      <w:proofErr w:type="spellStart"/>
      <w:r w:rsidRPr="004A7902">
        <w:t>dưới</w:t>
      </w:r>
      <w:proofErr w:type="spellEnd"/>
      <w:r w:rsidRPr="004A7902">
        <w:t xml:space="preserve"> </w:t>
      </w:r>
      <w:proofErr w:type="spellStart"/>
      <w:r w:rsidRPr="004A7902">
        <w:t>sẽ</w:t>
      </w:r>
      <w:proofErr w:type="spellEnd"/>
      <w:r w:rsidRPr="004A7902">
        <w:t xml:space="preserve"> </w:t>
      </w:r>
      <w:proofErr w:type="spellStart"/>
      <w:r w:rsidRPr="004A7902">
        <w:t>là</w:t>
      </w:r>
      <w:proofErr w:type="spellEnd"/>
      <w:r w:rsidRPr="004A7902">
        <w:t xml:space="preserve"> </w:t>
      </w:r>
      <w:proofErr w:type="spellStart"/>
      <w:r w:rsidRPr="004A7902">
        <w:t>thanh</w:t>
      </w:r>
      <w:proofErr w:type="spellEnd"/>
      <w:r w:rsidRPr="004A7902">
        <w:t xml:space="preserve"> menu </w:t>
      </w:r>
      <w:proofErr w:type="spellStart"/>
      <w:r w:rsidRPr="004A7902">
        <w:t>của</w:t>
      </w:r>
      <w:proofErr w:type="spellEnd"/>
      <w:r w:rsidRPr="004A7902">
        <w:t xml:space="preserve"> WEB </w:t>
      </w:r>
      <w:proofErr w:type="spellStart"/>
      <w:r w:rsidRPr="004A7902">
        <w:t>giúp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mua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dàng</w:t>
      </w:r>
      <w:proofErr w:type="spellEnd"/>
      <w:r w:rsidRPr="004A7902">
        <w:t xml:space="preserve"> quay </w:t>
      </w:r>
      <w:proofErr w:type="spellStart"/>
      <w:r w:rsidRPr="004A7902">
        <w:t>về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 xml:space="preserve"> </w:t>
      </w:r>
      <w:proofErr w:type="spellStart"/>
      <w:r w:rsidRPr="004A7902">
        <w:t>chủ</w:t>
      </w:r>
      <w:proofErr w:type="spellEnd"/>
      <w:r w:rsidRPr="004A7902">
        <w:t xml:space="preserve"> </w:t>
      </w:r>
      <w:proofErr w:type="spellStart"/>
      <w:r w:rsidRPr="004A7902">
        <w:t>hoặc</w:t>
      </w:r>
      <w:proofErr w:type="spellEnd"/>
      <w:r w:rsidRPr="004A7902">
        <w:t xml:space="preserve"> </w:t>
      </w:r>
      <w:proofErr w:type="spellStart"/>
      <w:r w:rsidRPr="004A7902">
        <w:t>đến</w:t>
      </w:r>
      <w:proofErr w:type="spellEnd"/>
      <w:r w:rsidRPr="004A7902">
        <w:t xml:space="preserve"> </w:t>
      </w:r>
      <w:proofErr w:type="spellStart"/>
      <w:r w:rsidRPr="004A7902">
        <w:t>chỗ</w:t>
      </w:r>
      <w:proofErr w:type="spellEnd"/>
      <w:r w:rsidRPr="004A7902">
        <w:t xml:space="preserve"> </w:t>
      </w:r>
      <w:proofErr w:type="spellStart"/>
      <w:r w:rsidRPr="004A7902">
        <w:t>phân</w:t>
      </w:r>
      <w:proofErr w:type="spellEnd"/>
      <w:r w:rsidRPr="004A7902">
        <w:t xml:space="preserve"> </w:t>
      </w:r>
      <w:proofErr w:type="spellStart"/>
      <w:r w:rsidRPr="004A7902">
        <w:t>loại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mới</w:t>
      </w:r>
      <w:proofErr w:type="spellEnd"/>
      <w:r w:rsidRPr="004A7902">
        <w:t xml:space="preserve"> </w:t>
      </w:r>
      <w:proofErr w:type="spellStart"/>
      <w:r w:rsidRPr="004A7902">
        <w:t>ra</w:t>
      </w:r>
      <w:proofErr w:type="spellEnd"/>
      <w:r w:rsidRPr="004A7902">
        <w:t xml:space="preserve"> </w:t>
      </w:r>
      <w:proofErr w:type="spellStart"/>
      <w:r w:rsidRPr="004A7902">
        <w:t>hoặc</w:t>
      </w:r>
      <w:proofErr w:type="spellEnd"/>
      <w:r w:rsidRPr="004A7902">
        <w:t xml:space="preserve"> </w:t>
      </w:r>
      <w:proofErr w:type="spellStart"/>
      <w:r w:rsidRPr="004A7902">
        <w:t>đồ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nam</w:t>
      </w:r>
      <w:proofErr w:type="spellEnd"/>
      <w:r w:rsidRPr="004A7902">
        <w:t xml:space="preserve"> </w:t>
      </w:r>
      <w:proofErr w:type="spellStart"/>
      <w:r w:rsidRPr="004A7902">
        <w:t>hãy</w:t>
      </w:r>
      <w:proofErr w:type="spellEnd"/>
      <w:r w:rsidRPr="004A7902">
        <w:t xml:space="preserve"> </w:t>
      </w:r>
      <w:proofErr w:type="spellStart"/>
      <w:r w:rsidRPr="004A7902">
        <w:t>nữ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bé</w:t>
      </w:r>
      <w:proofErr w:type="spellEnd"/>
      <w:r w:rsidRPr="004A7902">
        <w:t xml:space="preserve"> </w:t>
      </w:r>
      <w:proofErr w:type="spellStart"/>
      <w:r w:rsidRPr="004A7902">
        <w:t>trai</w:t>
      </w:r>
      <w:proofErr w:type="spellEnd"/>
      <w:r w:rsidRPr="004A7902">
        <w:t xml:space="preserve"> </w:t>
      </w:r>
      <w:proofErr w:type="spellStart"/>
      <w:r w:rsidRPr="004A7902">
        <w:t>bé</w:t>
      </w:r>
      <w:proofErr w:type="spellEnd"/>
      <w:r w:rsidRPr="004A7902">
        <w:t xml:space="preserve"> </w:t>
      </w:r>
      <w:proofErr w:type="spellStart"/>
      <w:r w:rsidRPr="004A7902">
        <w:t>gái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mặt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sale.</w:t>
      </w:r>
    </w:p>
    <w:p w14:paraId="501E10C2" w14:textId="77777777" w:rsidR="00D2714C" w:rsidRPr="004A7902" w:rsidRDefault="00000000">
      <w:r w:rsidRPr="004A7902">
        <w:t xml:space="preserve">- </w:t>
      </w:r>
      <w:proofErr w:type="spellStart"/>
      <w:r w:rsidRPr="004A7902">
        <w:t>Cách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 xml:space="preserve"> </w:t>
      </w:r>
      <w:proofErr w:type="spellStart"/>
      <w:r w:rsidRPr="004A7902">
        <w:t>chủ</w:t>
      </w:r>
      <w:proofErr w:type="spellEnd"/>
      <w:r w:rsidRPr="004A7902">
        <w:t>:</w:t>
      </w:r>
    </w:p>
    <w:p w14:paraId="2C75D1AC" w14:textId="77777777" w:rsidR="00D2714C" w:rsidRPr="004A7902" w:rsidRDefault="00000000">
      <w:pPr>
        <w:numPr>
          <w:ilvl w:val="0"/>
          <w:numId w:val="26"/>
        </w:numPr>
      </w:pPr>
      <w:r w:rsidRPr="004A7902">
        <w:t xml:space="preserve">Thanh </w:t>
      </w:r>
      <w:proofErr w:type="spellStart"/>
      <w:r w:rsidRPr="004A7902">
        <w:t>trên</w:t>
      </w:r>
      <w:proofErr w:type="spellEnd"/>
      <w:r w:rsidRPr="004A7902">
        <w:t xml:space="preserve"> </w:t>
      </w:r>
      <w:proofErr w:type="spellStart"/>
      <w:r w:rsidRPr="004A7902">
        <w:t>cùng</w:t>
      </w:r>
      <w:proofErr w:type="spellEnd"/>
      <w:r w:rsidRPr="004A7902">
        <w:t xml:space="preserve">: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màu</w:t>
      </w:r>
      <w:proofErr w:type="spellEnd"/>
      <w:r w:rsidRPr="004A7902">
        <w:t xml:space="preserve"> </w:t>
      </w:r>
      <w:proofErr w:type="spellStart"/>
      <w:r w:rsidRPr="004A7902">
        <w:t>sắc</w:t>
      </w:r>
      <w:proofErr w:type="spellEnd"/>
      <w:r w:rsidRPr="004A7902">
        <w:t xml:space="preserve"> </w:t>
      </w:r>
      <w:proofErr w:type="spellStart"/>
      <w:r w:rsidRPr="004A7902">
        <w:t>nổi</w:t>
      </w:r>
      <w:proofErr w:type="spellEnd"/>
      <w:r w:rsidRPr="004A7902">
        <w:t xml:space="preserve"> </w:t>
      </w:r>
      <w:proofErr w:type="spellStart"/>
      <w:r w:rsidRPr="004A7902">
        <w:t>bật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</w:t>
      </w:r>
      <w:proofErr w:type="spellStart"/>
      <w:r w:rsidRPr="004A7902">
        <w:t>điệp</w:t>
      </w:r>
      <w:proofErr w:type="spellEnd"/>
      <w:r w:rsidRPr="004A7902">
        <w:t xml:space="preserve"> </w:t>
      </w:r>
      <w:proofErr w:type="spellStart"/>
      <w:r w:rsidRPr="004A7902">
        <w:t>rõ</w:t>
      </w:r>
      <w:proofErr w:type="spellEnd"/>
      <w:r w:rsidRPr="004A7902">
        <w:t xml:space="preserve"> </w:t>
      </w:r>
      <w:proofErr w:type="spellStart"/>
      <w:r w:rsidRPr="004A7902">
        <w:t>ràng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thu</w:t>
      </w:r>
      <w:proofErr w:type="spellEnd"/>
      <w:r w:rsidRPr="004A7902">
        <w:t xml:space="preserve"> </w:t>
      </w:r>
      <w:proofErr w:type="spellStart"/>
      <w:r w:rsidRPr="004A7902">
        <w:t>hút</w:t>
      </w:r>
      <w:proofErr w:type="spellEnd"/>
      <w:r w:rsidRPr="004A7902">
        <w:t xml:space="preserve"> </w:t>
      </w:r>
      <w:proofErr w:type="spellStart"/>
      <w:r w:rsidRPr="004A7902">
        <w:t>sự</w:t>
      </w:r>
      <w:proofErr w:type="spellEnd"/>
      <w:r w:rsidRPr="004A7902">
        <w:t xml:space="preserve"> </w:t>
      </w:r>
      <w:proofErr w:type="spellStart"/>
      <w:r w:rsidRPr="004A7902">
        <w:t>chú</w:t>
      </w:r>
      <w:proofErr w:type="spellEnd"/>
      <w:r w:rsidRPr="004A7902">
        <w:t xml:space="preserve"> ý, </w:t>
      </w:r>
      <w:proofErr w:type="spellStart"/>
      <w:r w:rsidRPr="004A7902">
        <w:t>như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</w:t>
      </w:r>
      <w:proofErr w:type="spellStart"/>
      <w:r w:rsidRPr="004A7902">
        <w:t>báo</w:t>
      </w:r>
      <w:proofErr w:type="spellEnd"/>
      <w:r w:rsidRPr="004A7902">
        <w:t xml:space="preserve"> </w:t>
      </w:r>
      <w:proofErr w:type="spellStart"/>
      <w:r w:rsidRPr="004A7902">
        <w:t>giảm</w:t>
      </w:r>
      <w:proofErr w:type="spellEnd"/>
      <w:r w:rsidRPr="004A7902">
        <w:t xml:space="preserve"> </w:t>
      </w:r>
      <w:proofErr w:type="spellStart"/>
      <w:r w:rsidRPr="004A7902">
        <w:t>giá</w:t>
      </w:r>
      <w:proofErr w:type="spellEnd"/>
      <w:r w:rsidRPr="004A7902">
        <w:t xml:space="preserve"> “GIẢM TỚI 50% SẢN PHẨM GIA ĐÌNH TỪ 09 - 15/05”.</w:t>
      </w:r>
    </w:p>
    <w:p w14:paraId="3EF97C3D" w14:textId="77777777" w:rsidR="00D2714C" w:rsidRPr="004A7902" w:rsidRDefault="00000000">
      <w:pPr>
        <w:numPr>
          <w:ilvl w:val="0"/>
          <w:numId w:val="26"/>
        </w:numPr>
      </w:pP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Ảnh</w:t>
      </w:r>
      <w:proofErr w:type="spellEnd"/>
      <w:r w:rsidRPr="004A7902">
        <w:t xml:space="preserve"> Minh </w:t>
      </w:r>
      <w:proofErr w:type="spellStart"/>
      <w:r w:rsidRPr="004A7902">
        <w:t>Họa</w:t>
      </w:r>
      <w:proofErr w:type="spellEnd"/>
      <w:r w:rsidRPr="004A7902">
        <w:t xml:space="preserve">: </w:t>
      </w:r>
      <w:proofErr w:type="spellStart"/>
      <w:r w:rsidRPr="004A7902">
        <w:t>Đặt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ảnh</w:t>
      </w:r>
      <w:proofErr w:type="spellEnd"/>
      <w:r w:rsidRPr="004A7902">
        <w:t xml:space="preserve"> </w:t>
      </w:r>
      <w:proofErr w:type="spellStart"/>
      <w:r w:rsidRPr="004A7902">
        <w:t>gia</w:t>
      </w:r>
      <w:proofErr w:type="spellEnd"/>
      <w:r w:rsidRPr="004A7902">
        <w:t xml:space="preserve"> </w:t>
      </w:r>
      <w:proofErr w:type="spellStart"/>
      <w:r w:rsidRPr="004A7902">
        <w:t>đình</w:t>
      </w:r>
      <w:proofErr w:type="spellEnd"/>
      <w:r w:rsidRPr="004A7902">
        <w:t xml:space="preserve"> </w:t>
      </w:r>
      <w:proofErr w:type="spellStart"/>
      <w:r w:rsidRPr="004A7902">
        <w:t>mặc</w:t>
      </w:r>
      <w:proofErr w:type="spellEnd"/>
      <w:r w:rsidRPr="004A7902">
        <w:t xml:space="preserve"> </w:t>
      </w:r>
      <w:proofErr w:type="spellStart"/>
      <w:r w:rsidRPr="004A7902">
        <w:t>áo</w:t>
      </w:r>
      <w:proofErr w:type="spellEnd"/>
      <w:r w:rsidRPr="004A7902">
        <w:t xml:space="preserve"> </w:t>
      </w:r>
      <w:proofErr w:type="spellStart"/>
      <w:r w:rsidRPr="004A7902">
        <w:t>phông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in </w:t>
      </w:r>
      <w:proofErr w:type="spellStart"/>
      <w:r w:rsidRPr="004A7902">
        <w:t>họa</w:t>
      </w:r>
      <w:proofErr w:type="spellEnd"/>
      <w:r w:rsidRPr="004A7902">
        <w:t xml:space="preserve"> </w:t>
      </w:r>
      <w:proofErr w:type="spellStart"/>
      <w:r w:rsidRPr="004A7902">
        <w:t>tiết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minh</w:t>
      </w:r>
      <w:proofErr w:type="spellEnd"/>
      <w:r w:rsidRPr="004A7902">
        <w:t xml:space="preserve"> </w:t>
      </w:r>
      <w:proofErr w:type="spellStart"/>
      <w:r w:rsidRPr="004A7902">
        <w:t>họa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đang</w:t>
      </w:r>
      <w:proofErr w:type="spellEnd"/>
      <w:r w:rsidRPr="004A7902">
        <w:t xml:space="preserve"> </w:t>
      </w:r>
      <w:proofErr w:type="spellStart"/>
      <w:r w:rsidRPr="004A7902">
        <w:t>được</w:t>
      </w:r>
      <w:proofErr w:type="spellEnd"/>
      <w:r w:rsidRPr="004A7902">
        <w:t xml:space="preserve"> </w:t>
      </w:r>
      <w:proofErr w:type="spellStart"/>
      <w:r w:rsidRPr="004A7902">
        <w:t>khuyến</w:t>
      </w:r>
      <w:proofErr w:type="spellEnd"/>
      <w:r w:rsidRPr="004A7902">
        <w:t xml:space="preserve"> </w:t>
      </w:r>
      <w:proofErr w:type="spellStart"/>
      <w:r w:rsidRPr="004A7902">
        <w:t>mãi</w:t>
      </w:r>
      <w:proofErr w:type="spellEnd"/>
      <w:r w:rsidRPr="004A7902">
        <w:t>.</w:t>
      </w:r>
    </w:p>
    <w:p w14:paraId="04201851" w14:textId="77777777" w:rsidR="00D2714C" w:rsidRPr="004A7902" w:rsidRDefault="00000000">
      <w:pPr>
        <w:numPr>
          <w:ilvl w:val="0"/>
          <w:numId w:val="26"/>
        </w:numPr>
      </w:pPr>
      <w:r w:rsidRPr="004A7902">
        <w:t xml:space="preserve">Thông Tin </w:t>
      </w:r>
      <w:proofErr w:type="spellStart"/>
      <w:r w:rsidRPr="004A7902">
        <w:t>Khuyến</w:t>
      </w:r>
      <w:proofErr w:type="spellEnd"/>
      <w:r w:rsidRPr="004A7902">
        <w:t xml:space="preserve"> </w:t>
      </w:r>
      <w:proofErr w:type="spellStart"/>
      <w:r w:rsidRPr="004A7902">
        <w:t>Mãi</w:t>
      </w:r>
      <w:proofErr w:type="spellEnd"/>
      <w:r w:rsidRPr="004A7902">
        <w:t xml:space="preserve">: Hiển </w:t>
      </w:r>
      <w:proofErr w:type="spellStart"/>
      <w:r w:rsidRPr="004A7902">
        <w:t>thị</w:t>
      </w:r>
      <w:proofErr w:type="spellEnd"/>
      <w:r w:rsidRPr="004A7902">
        <w:t xml:space="preserve"> </w:t>
      </w:r>
      <w:proofErr w:type="spellStart"/>
      <w:r w:rsidRPr="004A7902">
        <w:t>rõ</w:t>
      </w:r>
      <w:proofErr w:type="spellEnd"/>
      <w:r w:rsidRPr="004A7902">
        <w:t xml:space="preserve"> </w:t>
      </w:r>
      <w:proofErr w:type="spellStart"/>
      <w:r w:rsidRPr="004A7902">
        <w:t>ràng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ưu</w:t>
      </w:r>
      <w:proofErr w:type="spellEnd"/>
      <w:r w:rsidRPr="004A7902">
        <w:t xml:space="preserve"> </w:t>
      </w:r>
      <w:proofErr w:type="spellStart"/>
      <w:r w:rsidRPr="004A7902">
        <w:t>đãi</w:t>
      </w:r>
      <w:proofErr w:type="spellEnd"/>
      <w:r w:rsidRPr="004A7902">
        <w:t xml:space="preserve"> </w:t>
      </w:r>
      <w:proofErr w:type="spellStart"/>
      <w:r w:rsidRPr="004A7902">
        <w:t>như</w:t>
      </w:r>
      <w:proofErr w:type="spellEnd"/>
      <w:r w:rsidRPr="004A7902">
        <w:t xml:space="preserve"> “VOUCHER CHÀO HÈ! 200k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hóa</w:t>
      </w:r>
      <w:proofErr w:type="spellEnd"/>
      <w:r w:rsidRPr="004A7902">
        <w:t xml:space="preserve"> </w:t>
      </w:r>
      <w:proofErr w:type="spellStart"/>
      <w:r w:rsidRPr="004A7902">
        <w:t>đơn</w:t>
      </w:r>
      <w:proofErr w:type="spellEnd"/>
      <w:r w:rsidRPr="004A7902">
        <w:t xml:space="preserve"> </w:t>
      </w:r>
      <w:proofErr w:type="spellStart"/>
      <w:r w:rsidRPr="004A7902">
        <w:t>từ</w:t>
      </w:r>
      <w:proofErr w:type="spellEnd"/>
      <w:r w:rsidRPr="004A7902">
        <w:t xml:space="preserve"> 999k”.</w:t>
      </w:r>
    </w:p>
    <w:p w14:paraId="5E517AF8" w14:textId="77777777" w:rsidR="00D2714C" w:rsidRPr="004A7902" w:rsidRDefault="00000000">
      <w:pPr>
        <w:numPr>
          <w:ilvl w:val="0"/>
          <w:numId w:val="26"/>
        </w:numPr>
      </w:pPr>
      <w:r w:rsidRPr="004A7902">
        <w:t xml:space="preserve">Thanh </w:t>
      </w:r>
      <w:proofErr w:type="spellStart"/>
      <w:r w:rsidRPr="004A7902">
        <w:t>Điều</w:t>
      </w:r>
      <w:proofErr w:type="spellEnd"/>
      <w:r w:rsidRPr="004A7902">
        <w:t xml:space="preserve"> </w:t>
      </w:r>
      <w:proofErr w:type="spellStart"/>
      <w:r w:rsidRPr="004A7902">
        <w:t>Hướng</w:t>
      </w:r>
      <w:proofErr w:type="spellEnd"/>
      <w:r w:rsidRPr="004A7902">
        <w:t xml:space="preserve">: Cung </w:t>
      </w:r>
      <w:proofErr w:type="spellStart"/>
      <w:r w:rsidRPr="004A7902">
        <w:t>cấp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menu </w:t>
      </w:r>
      <w:proofErr w:type="spellStart"/>
      <w:r w:rsidRPr="004A7902">
        <w:t>điều</w:t>
      </w:r>
      <w:proofErr w:type="spellEnd"/>
      <w:r w:rsidRPr="004A7902">
        <w:t xml:space="preserve"> </w:t>
      </w:r>
      <w:proofErr w:type="spellStart"/>
      <w:r w:rsidRPr="004A7902">
        <w:t>hướng</w:t>
      </w:r>
      <w:proofErr w:type="spellEnd"/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với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mục</w:t>
      </w:r>
      <w:proofErr w:type="spellEnd"/>
      <w:r w:rsidRPr="004A7902">
        <w:t xml:space="preserve"> </w:t>
      </w:r>
      <w:proofErr w:type="spellStart"/>
      <w:r w:rsidRPr="004A7902">
        <w:t>như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 xml:space="preserve"> </w:t>
      </w:r>
      <w:proofErr w:type="spellStart"/>
      <w:r w:rsidRPr="004A7902">
        <w:t>chủ</w:t>
      </w:r>
      <w:proofErr w:type="spellEnd"/>
      <w:r w:rsidRPr="004A7902">
        <w:t xml:space="preserve">, </w:t>
      </w:r>
      <w:proofErr w:type="spellStart"/>
      <w:r w:rsidRPr="004A7902">
        <w:t>sản</w:t>
      </w:r>
      <w:proofErr w:type="spellEnd"/>
      <w:r w:rsidRPr="004A7902">
        <w:t xml:space="preserve"> </w:t>
      </w:r>
      <w:proofErr w:type="spellStart"/>
      <w:r w:rsidRPr="004A7902">
        <w:t>phẩm</w:t>
      </w:r>
      <w:proofErr w:type="spellEnd"/>
      <w:r w:rsidRPr="004A7902">
        <w:t xml:space="preserve"> </w:t>
      </w:r>
      <w:proofErr w:type="spellStart"/>
      <w:r w:rsidRPr="004A7902">
        <w:t>mới</w:t>
      </w:r>
      <w:proofErr w:type="spellEnd"/>
      <w:r w:rsidRPr="004A7902">
        <w:t xml:space="preserve">, </w:t>
      </w:r>
      <w:proofErr w:type="spellStart"/>
      <w:r w:rsidRPr="004A7902">
        <w:t>nam</w:t>
      </w:r>
      <w:proofErr w:type="spellEnd"/>
      <w:r w:rsidRPr="004A7902">
        <w:t xml:space="preserve">, </w:t>
      </w:r>
      <w:proofErr w:type="spellStart"/>
      <w:r w:rsidRPr="004A7902">
        <w:t>nữ</w:t>
      </w:r>
      <w:proofErr w:type="spellEnd"/>
      <w:r w:rsidRPr="004A7902">
        <w:t xml:space="preserve">, </w:t>
      </w:r>
      <w:proofErr w:type="spellStart"/>
      <w:r w:rsidRPr="004A7902">
        <w:t>bé</w:t>
      </w:r>
      <w:proofErr w:type="spellEnd"/>
      <w:r w:rsidRPr="004A7902">
        <w:t xml:space="preserve">, </w:t>
      </w:r>
      <w:proofErr w:type="spellStart"/>
      <w:r w:rsidRPr="004A7902">
        <w:t>khuyến</w:t>
      </w:r>
      <w:proofErr w:type="spellEnd"/>
      <w:r w:rsidRPr="004A7902">
        <w:t xml:space="preserve"> </w:t>
      </w:r>
      <w:proofErr w:type="spellStart"/>
      <w:r w:rsidRPr="004A7902">
        <w:t>mãi</w:t>
      </w:r>
      <w:proofErr w:type="spellEnd"/>
      <w:r w:rsidRPr="004A7902">
        <w:t>, v.v.</w:t>
      </w:r>
    </w:p>
    <w:p w14:paraId="76E767FD" w14:textId="77777777" w:rsidR="00D2714C" w:rsidRPr="004A7902" w:rsidRDefault="00000000">
      <w:pPr>
        <w:numPr>
          <w:ilvl w:val="0"/>
          <w:numId w:val="26"/>
        </w:numPr>
      </w:pPr>
      <w:r w:rsidRPr="004A7902">
        <w:t xml:space="preserve">Thông Tin </w:t>
      </w:r>
      <w:proofErr w:type="spellStart"/>
      <w:r w:rsidRPr="004A7902">
        <w:t>Hỗ</w:t>
      </w:r>
      <w:proofErr w:type="spellEnd"/>
      <w:r w:rsidRPr="004A7902">
        <w:t xml:space="preserve"> </w:t>
      </w:r>
      <w:proofErr w:type="spellStart"/>
      <w:r w:rsidRPr="004A7902">
        <w:t>Trợ</w:t>
      </w:r>
      <w:proofErr w:type="spellEnd"/>
      <w:r w:rsidRPr="004A7902">
        <w:t xml:space="preserve"> </w:t>
      </w:r>
      <w:proofErr w:type="spellStart"/>
      <w:r w:rsidRPr="004A7902">
        <w:t>Khách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: </w:t>
      </w:r>
      <w:proofErr w:type="spellStart"/>
      <w:r w:rsidRPr="004A7902">
        <w:t>Đưa</w:t>
      </w:r>
      <w:proofErr w:type="spellEnd"/>
      <w:r w:rsidRPr="004A7902">
        <w:t xml:space="preserve"> </w:t>
      </w:r>
      <w:proofErr w:type="spellStart"/>
      <w:r w:rsidRPr="004A7902">
        <w:t>ra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hỗ</w:t>
      </w:r>
      <w:proofErr w:type="spellEnd"/>
      <w:r w:rsidRPr="004A7902">
        <w:t xml:space="preserve"> </w:t>
      </w:r>
      <w:proofErr w:type="spellStart"/>
      <w:r w:rsidRPr="004A7902">
        <w:t>trợ</w:t>
      </w:r>
      <w:proofErr w:type="spellEnd"/>
      <w:r w:rsidRPr="004A7902">
        <w:t xml:space="preserve"> </w:t>
      </w:r>
      <w:proofErr w:type="spellStart"/>
      <w:r w:rsidRPr="004A7902">
        <w:t>khách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phương</w:t>
      </w:r>
      <w:proofErr w:type="spellEnd"/>
      <w:r w:rsidRPr="004A7902">
        <w:t xml:space="preserve"> </w:t>
      </w:r>
      <w:proofErr w:type="spellStart"/>
      <w:r w:rsidRPr="004A7902">
        <w:t>thức</w:t>
      </w:r>
      <w:proofErr w:type="spellEnd"/>
      <w:r w:rsidRPr="004A7902">
        <w:t xml:space="preserve"> </w:t>
      </w:r>
      <w:proofErr w:type="spellStart"/>
      <w:r w:rsidRPr="004A7902">
        <w:t>thanh</w:t>
      </w:r>
      <w:proofErr w:type="spellEnd"/>
      <w:r w:rsidRPr="004A7902">
        <w:t xml:space="preserve"> </w:t>
      </w:r>
      <w:proofErr w:type="spellStart"/>
      <w:r w:rsidRPr="004A7902">
        <w:t>toán</w:t>
      </w:r>
      <w:proofErr w:type="spellEnd"/>
      <w:r w:rsidRPr="004A7902">
        <w:t xml:space="preserve"> ở </w:t>
      </w:r>
      <w:proofErr w:type="spellStart"/>
      <w:r w:rsidRPr="004A7902">
        <w:t>cuối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>.</w:t>
      </w:r>
    </w:p>
    <w:p w14:paraId="268D4455" w14:textId="77777777" w:rsidR="00D2714C" w:rsidRPr="004A7902" w:rsidRDefault="00000000">
      <w:pPr>
        <w:numPr>
          <w:ilvl w:val="0"/>
          <w:numId w:val="26"/>
        </w:numPr>
      </w:pP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</w:t>
      </w:r>
      <w:proofErr w:type="spellStart"/>
      <w:r w:rsidRPr="004A7902">
        <w:t>Đơn</w:t>
      </w:r>
      <w:proofErr w:type="spellEnd"/>
      <w:r w:rsidRPr="004A7902">
        <w:t xml:space="preserve"> </w:t>
      </w:r>
      <w:proofErr w:type="spellStart"/>
      <w:r w:rsidRPr="004A7902">
        <w:t>Giản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Rõ</w:t>
      </w:r>
      <w:proofErr w:type="spellEnd"/>
      <w:r w:rsidRPr="004A7902">
        <w:t xml:space="preserve"> </w:t>
      </w:r>
      <w:proofErr w:type="spellStart"/>
      <w:r w:rsidRPr="004A7902">
        <w:t>Ràng</w:t>
      </w:r>
      <w:proofErr w:type="spellEnd"/>
      <w:r w:rsidRPr="004A7902">
        <w:t xml:space="preserve">: </w:t>
      </w:r>
      <w:proofErr w:type="spellStart"/>
      <w:r w:rsidRPr="004A7902">
        <w:t>Giữ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</w:t>
      </w:r>
      <w:proofErr w:type="spellStart"/>
      <w:r w:rsidRPr="004A7902">
        <w:t>tổng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đơn</w:t>
      </w:r>
      <w:proofErr w:type="spellEnd"/>
      <w:r w:rsidRPr="004A7902">
        <w:t xml:space="preserve"> </w:t>
      </w:r>
      <w:proofErr w:type="spellStart"/>
      <w:r w:rsidRPr="004A7902">
        <w:t>giản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không</w:t>
      </w:r>
      <w:proofErr w:type="spellEnd"/>
      <w:r w:rsidRPr="004A7902">
        <w:t xml:space="preserve"> </w:t>
      </w:r>
      <w:proofErr w:type="spellStart"/>
      <w:r w:rsidRPr="004A7902">
        <w:t>rối</w:t>
      </w:r>
      <w:proofErr w:type="spellEnd"/>
      <w:r w:rsidRPr="004A7902">
        <w:t xml:space="preserve"> </w:t>
      </w:r>
      <w:proofErr w:type="spellStart"/>
      <w:r w:rsidRPr="004A7902">
        <w:t>mắt</w:t>
      </w:r>
      <w:proofErr w:type="spellEnd"/>
      <w:r w:rsidRPr="004A7902">
        <w:t xml:space="preserve">, </w:t>
      </w:r>
      <w:proofErr w:type="spellStart"/>
      <w:r w:rsidRPr="004A7902">
        <w:t>đồng</w:t>
      </w:r>
      <w:proofErr w:type="spellEnd"/>
      <w:r w:rsidRPr="004A7902">
        <w:t xml:space="preserve"> </w:t>
      </w:r>
      <w:proofErr w:type="spellStart"/>
      <w:r w:rsidRPr="004A7902">
        <w:t>thời</w:t>
      </w:r>
      <w:proofErr w:type="spellEnd"/>
      <w:r w:rsidRPr="004A7902">
        <w:t xml:space="preserve"> </w:t>
      </w:r>
      <w:proofErr w:type="spellStart"/>
      <w:r w:rsidRPr="004A7902">
        <w:t>đảm</w:t>
      </w:r>
      <w:proofErr w:type="spellEnd"/>
      <w:r w:rsidRPr="004A7902">
        <w:t xml:space="preserve"> </w:t>
      </w:r>
      <w:proofErr w:type="spellStart"/>
      <w:r w:rsidRPr="004A7902">
        <w:t>bảo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quan</w:t>
      </w:r>
      <w:proofErr w:type="spellEnd"/>
      <w:r w:rsidRPr="004A7902">
        <w:t xml:space="preserve"> </w:t>
      </w:r>
      <w:proofErr w:type="spellStart"/>
      <w:r w:rsidRPr="004A7902">
        <w:t>trọng</w:t>
      </w:r>
      <w:proofErr w:type="spellEnd"/>
      <w:r w:rsidRPr="004A7902">
        <w:t xml:space="preserve"> </w:t>
      </w:r>
      <w:proofErr w:type="spellStart"/>
      <w:r w:rsidRPr="004A7902">
        <w:t>được</w:t>
      </w:r>
      <w:proofErr w:type="spellEnd"/>
      <w:r w:rsidRPr="004A7902">
        <w:t xml:space="preserve"> </w:t>
      </w:r>
      <w:proofErr w:type="spellStart"/>
      <w:r w:rsidRPr="004A7902">
        <w:t>nổi</w:t>
      </w:r>
      <w:proofErr w:type="spellEnd"/>
      <w:r w:rsidRPr="004A7902">
        <w:t xml:space="preserve"> </w:t>
      </w:r>
      <w:proofErr w:type="spellStart"/>
      <w:r w:rsidRPr="004A7902">
        <w:t>bật</w:t>
      </w:r>
      <w:proofErr w:type="spellEnd"/>
      <w:r w:rsidRPr="004A7902">
        <w:t>.</w:t>
      </w:r>
    </w:p>
    <w:p w14:paraId="14832841" w14:textId="77777777" w:rsidR="00D2714C" w:rsidRPr="004A7902" w:rsidRDefault="00000000">
      <w:pPr>
        <w:numPr>
          <w:ilvl w:val="0"/>
          <w:numId w:val="26"/>
        </w:numPr>
      </w:pPr>
      <w:proofErr w:type="spellStart"/>
      <w:r w:rsidRPr="004A7902">
        <w:t>Tối</w:t>
      </w:r>
      <w:proofErr w:type="spellEnd"/>
      <w:r w:rsidRPr="004A7902">
        <w:t xml:space="preserve"> </w:t>
      </w:r>
      <w:proofErr w:type="spellStart"/>
      <w:r w:rsidRPr="004A7902">
        <w:t>Ưu</w:t>
      </w:r>
      <w:proofErr w:type="spellEnd"/>
      <w:r w:rsidRPr="004A7902">
        <w:t xml:space="preserve"> </w:t>
      </w:r>
      <w:proofErr w:type="spellStart"/>
      <w:r w:rsidRPr="004A7902">
        <w:t>Hóa</w:t>
      </w:r>
      <w:proofErr w:type="spellEnd"/>
      <w:r w:rsidRPr="004A7902">
        <w:t xml:space="preserve"> Cho Di </w:t>
      </w:r>
      <w:proofErr w:type="spellStart"/>
      <w:r w:rsidRPr="004A7902">
        <w:t>Động</w:t>
      </w:r>
      <w:proofErr w:type="spellEnd"/>
      <w:r w:rsidRPr="004A7902">
        <w:t xml:space="preserve">: </w:t>
      </w:r>
      <w:proofErr w:type="spellStart"/>
      <w:r w:rsidRPr="004A7902">
        <w:t>Đảm</w:t>
      </w:r>
      <w:proofErr w:type="spellEnd"/>
      <w:r w:rsidRPr="004A7902">
        <w:t xml:space="preserve"> </w:t>
      </w:r>
      <w:proofErr w:type="spellStart"/>
      <w:r w:rsidRPr="004A7902">
        <w:t>bảo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 xml:space="preserve"> </w:t>
      </w:r>
      <w:proofErr w:type="spellStart"/>
      <w:r w:rsidRPr="004A7902">
        <w:t>chủ</w:t>
      </w:r>
      <w:proofErr w:type="spellEnd"/>
      <w:r w:rsidRPr="004A7902">
        <w:t xml:space="preserve"> </w:t>
      </w:r>
      <w:proofErr w:type="spellStart"/>
      <w:r w:rsidRPr="004A7902">
        <w:t>được</w:t>
      </w:r>
      <w:proofErr w:type="spellEnd"/>
      <w:r w:rsidRPr="004A7902">
        <w:t xml:space="preserve"> </w:t>
      </w:r>
      <w:proofErr w:type="spellStart"/>
      <w:r w:rsidRPr="004A7902">
        <w:t>tối</w:t>
      </w:r>
      <w:proofErr w:type="spellEnd"/>
      <w:r w:rsidRPr="004A7902">
        <w:t xml:space="preserve"> </w:t>
      </w:r>
      <w:proofErr w:type="spellStart"/>
      <w:r w:rsidRPr="004A7902">
        <w:t>ưu</w:t>
      </w:r>
      <w:proofErr w:type="spellEnd"/>
      <w:r w:rsidRPr="004A7902">
        <w:t xml:space="preserve"> </w:t>
      </w:r>
      <w:proofErr w:type="spellStart"/>
      <w:r w:rsidRPr="004A7902">
        <w:t>hóa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bị</w:t>
      </w:r>
      <w:proofErr w:type="spellEnd"/>
      <w:r w:rsidRPr="004A7902">
        <w:t xml:space="preserve"> di </w:t>
      </w:r>
      <w:proofErr w:type="spellStart"/>
      <w:r w:rsidRPr="004A7902">
        <w:t>động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truy</w:t>
      </w:r>
      <w:proofErr w:type="spellEnd"/>
      <w:r w:rsidRPr="004A7902">
        <w:t xml:space="preserve"> </w:t>
      </w:r>
      <w:proofErr w:type="spellStart"/>
      <w:r w:rsidRPr="004A7902">
        <w:t>cập</w:t>
      </w:r>
      <w:proofErr w:type="spellEnd"/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dàng</w:t>
      </w:r>
      <w:proofErr w:type="spellEnd"/>
      <w:r w:rsidRPr="004A7902">
        <w:t xml:space="preserve"> </w:t>
      </w:r>
      <w:proofErr w:type="spellStart"/>
      <w:r w:rsidRPr="004A7902">
        <w:t>từ</w:t>
      </w:r>
      <w:proofErr w:type="spellEnd"/>
      <w:r w:rsidRPr="004A7902">
        <w:t xml:space="preserve"> </w:t>
      </w:r>
      <w:proofErr w:type="spellStart"/>
      <w:r w:rsidRPr="004A7902">
        <w:t>điện</w:t>
      </w:r>
      <w:proofErr w:type="spellEnd"/>
      <w:r w:rsidRPr="004A7902">
        <w:t xml:space="preserve"> </w:t>
      </w:r>
      <w:proofErr w:type="spellStart"/>
      <w:r w:rsidRPr="004A7902">
        <w:t>thoại</w:t>
      </w:r>
      <w:proofErr w:type="spellEnd"/>
      <w:r w:rsidRPr="004A7902">
        <w:t xml:space="preserve"> </w:t>
      </w:r>
      <w:proofErr w:type="spellStart"/>
      <w:r w:rsidRPr="004A7902">
        <w:t>hoặc</w:t>
      </w:r>
      <w:proofErr w:type="spellEnd"/>
      <w:r w:rsidRPr="004A7902">
        <w:t xml:space="preserve"> </w:t>
      </w:r>
      <w:proofErr w:type="spellStart"/>
      <w:r w:rsidRPr="004A7902">
        <w:t>máy</w:t>
      </w:r>
      <w:proofErr w:type="spellEnd"/>
      <w:r w:rsidRPr="004A7902">
        <w:t xml:space="preserve"> </w:t>
      </w:r>
      <w:proofErr w:type="spellStart"/>
      <w:r w:rsidRPr="004A7902">
        <w:t>tính</w:t>
      </w:r>
      <w:proofErr w:type="spellEnd"/>
      <w:r w:rsidRPr="004A7902">
        <w:t xml:space="preserve"> bảng.3.4.2.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ký</w:t>
      </w:r>
      <w:proofErr w:type="spellEnd"/>
      <w:r w:rsidRPr="004A7902">
        <w:t xml:space="preserve"> </w:t>
      </w:r>
    </w:p>
    <w:p w14:paraId="06AC0202" w14:textId="77777777" w:rsidR="00D2714C" w:rsidRPr="004A7902" w:rsidRDefault="00000000">
      <w:pPr>
        <w:pStyle w:val="Heading3"/>
        <w:rPr>
          <w:lang w:val="vi-VN"/>
        </w:rPr>
      </w:pPr>
      <w:bookmarkStart w:id="222" w:name="_Toc30895"/>
      <w:bookmarkStart w:id="223" w:name="_Toc31971"/>
      <w:bookmarkStart w:id="224" w:name="_Toc166667139"/>
      <w:r w:rsidRPr="004A7902">
        <w:lastRenderedPageBreak/>
        <w:t>3.4.</w:t>
      </w:r>
      <w:r w:rsidRPr="004A7902">
        <w:rPr>
          <w:lang w:val="vi-VN"/>
        </w:rPr>
        <w:t>2</w:t>
      </w:r>
      <w:r w:rsidRPr="004A7902">
        <w:t xml:space="preserve">.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giỏ</w:t>
      </w:r>
      <w:proofErr w:type="spellEnd"/>
      <w:r w:rsidRPr="004A7902">
        <w:rPr>
          <w:lang w:val="vi-VN"/>
        </w:rPr>
        <w:t xml:space="preserve"> hàng</w:t>
      </w:r>
      <w:bookmarkEnd w:id="222"/>
      <w:bookmarkEnd w:id="223"/>
      <w:bookmarkEnd w:id="224"/>
    </w:p>
    <w:p w14:paraId="0FD5C9A4" w14:textId="77777777" w:rsidR="00D2714C" w:rsidRPr="004A7902" w:rsidRDefault="00000000">
      <w:pPr>
        <w:ind w:left="1440" w:firstLine="720"/>
      </w:pPr>
      <w:r w:rsidRPr="004A7902">
        <w:rPr>
          <w:noProof/>
        </w:rPr>
        <w:drawing>
          <wp:inline distT="0" distB="0" distL="114300" distR="114300" wp14:anchorId="7B4DE014" wp14:editId="759A4B4F">
            <wp:extent cx="3414395" cy="5675630"/>
            <wp:effectExtent l="0" t="0" r="14605" b="889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567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53ED" w14:textId="77777777" w:rsidR="00D2714C" w:rsidRPr="004A7902" w:rsidRDefault="00000000">
      <w:pPr>
        <w:pStyle w:val="Style2"/>
      </w:pPr>
      <w:bookmarkStart w:id="225" w:name="_Toc22563"/>
      <w:proofErr w:type="spellStart"/>
      <w:r w:rsidRPr="004A7902">
        <w:rPr>
          <w:iCs/>
          <w:lang w:val="en-US" w:eastAsia="zh-CN" w:bidi="ar"/>
        </w:rPr>
        <w:t>Hình</w:t>
      </w:r>
      <w:proofErr w:type="spellEnd"/>
      <w:r w:rsidRPr="004A7902">
        <w:rPr>
          <w:iCs/>
          <w:lang w:val="en-US" w:eastAsia="zh-CN" w:bidi="ar"/>
        </w:rPr>
        <w:t xml:space="preserve"> 3.</w:t>
      </w:r>
      <w:proofErr w:type="gramStart"/>
      <w:r w:rsidRPr="004A7902">
        <w:rPr>
          <w:iCs/>
          <w:lang w:eastAsia="zh-CN" w:bidi="ar"/>
        </w:rPr>
        <w:t>3.</w:t>
      </w:r>
      <w:r w:rsidRPr="004A7902">
        <w:t>Màn</w:t>
      </w:r>
      <w:proofErr w:type="gramEnd"/>
      <w:r w:rsidRPr="004A7902">
        <w:t xml:space="preserve"> hình giỏ hàng</w:t>
      </w:r>
      <w:bookmarkEnd w:id="225"/>
    </w:p>
    <w:p w14:paraId="3C91592E" w14:textId="77777777" w:rsidR="00D2714C" w:rsidRPr="004A7902" w:rsidRDefault="00000000">
      <w:pPr>
        <w:shd w:val="clear" w:color="auto" w:fill="FFFFFF"/>
        <w:rPr>
          <w:rFonts w:eastAsia="Segoe UI"/>
          <w:iCs w:val="0"/>
          <w:color w:val="081C36"/>
          <w:spacing w:val="2"/>
          <w:shd w:val="clear" w:color="auto" w:fill="FFFFFF"/>
          <w:lang w:val="vi-VN" w:eastAsia="zh-CN" w:bidi="ar"/>
        </w:rPr>
      </w:pPr>
      <w:r w:rsidRPr="004A7902">
        <w:rPr>
          <w:rFonts w:eastAsia="Segoe UI"/>
          <w:iCs w:val="0"/>
          <w:color w:val="081C36"/>
          <w:spacing w:val="2"/>
          <w:shd w:val="clear" w:color="auto" w:fill="FFFFFF"/>
          <w:lang w:val="vi-VN" w:eastAsia="zh-CN" w:bidi="ar"/>
        </w:rPr>
        <w:t>- Thiết kế màn hình giỏ hàng:</w:t>
      </w:r>
    </w:p>
    <w:p w14:paraId="2F170863" w14:textId="77777777" w:rsidR="00D2714C" w:rsidRPr="004A7902" w:rsidRDefault="00000000">
      <w:pPr>
        <w:numPr>
          <w:ilvl w:val="0"/>
          <w:numId w:val="27"/>
        </w:numPr>
        <w:shd w:val="clear" w:color="auto" w:fill="FFFFFF"/>
        <w:rPr>
          <w:rFonts w:eastAsia="Segoe UI"/>
          <w:iCs w:val="0"/>
          <w:color w:val="081C36"/>
          <w:spacing w:val="2"/>
        </w:rPr>
      </w:pPr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Thông tin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sản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phẩm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: Hiển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thị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rõ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ràng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thông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tin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về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sản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phẩm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như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hình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ảnh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tên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sản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phẩm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giá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và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số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lượng1.</w:t>
      </w:r>
    </w:p>
    <w:p w14:paraId="21A98D2B" w14:textId="77777777" w:rsidR="00D2714C" w:rsidRPr="004A7902" w:rsidRDefault="00000000">
      <w:pPr>
        <w:numPr>
          <w:ilvl w:val="0"/>
          <w:numId w:val="27"/>
        </w:numPr>
        <w:shd w:val="clear" w:color="auto" w:fill="FFFFFF"/>
        <w:rPr>
          <w:rFonts w:eastAsia="Segoe UI"/>
          <w:iCs w:val="0"/>
          <w:color w:val="081C36"/>
          <w:spacing w:val="2"/>
        </w:rPr>
      </w:pP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Cập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nhật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giỏ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hàng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: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Người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dùng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nên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có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khả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năng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thay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đổi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số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lượng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sản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phẩm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hoặc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xóa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sản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phẩm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khỏi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giỏ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hàng1.</w:t>
      </w:r>
    </w:p>
    <w:p w14:paraId="00995DE0" w14:textId="77777777" w:rsidR="00D2714C" w:rsidRPr="004A7902" w:rsidRDefault="00000000">
      <w:pPr>
        <w:numPr>
          <w:ilvl w:val="0"/>
          <w:numId w:val="27"/>
        </w:numPr>
        <w:shd w:val="clear" w:color="auto" w:fill="FFFFFF"/>
        <w:rPr>
          <w:rFonts w:eastAsia="Segoe UI"/>
          <w:iCs w:val="0"/>
          <w:color w:val="081C36"/>
          <w:spacing w:val="2"/>
        </w:rPr>
      </w:pP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Tổng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cộng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: Hiển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thị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tổng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số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tiền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của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tất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cả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các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mặt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hàng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trong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giỏ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hàng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, bao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gồm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cả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thuế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và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phí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vận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chuyển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(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nếu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có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)1.</w:t>
      </w:r>
    </w:p>
    <w:p w14:paraId="16B31725" w14:textId="77777777" w:rsidR="00D2714C" w:rsidRPr="004A7902" w:rsidRDefault="00000000">
      <w:pPr>
        <w:numPr>
          <w:ilvl w:val="0"/>
          <w:numId w:val="27"/>
        </w:numPr>
        <w:shd w:val="clear" w:color="auto" w:fill="FFFFFF"/>
        <w:rPr>
          <w:rFonts w:eastAsia="Segoe UI"/>
          <w:iCs w:val="0"/>
          <w:color w:val="081C36"/>
          <w:spacing w:val="2"/>
        </w:rPr>
      </w:pPr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lastRenderedPageBreak/>
        <w:t xml:space="preserve">Quy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trình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thanh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toán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: Cung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cấp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một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quy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trình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thanh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toán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rõ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ràng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và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dễ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dàng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, bao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gồm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các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bước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như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nhập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thông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tin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giao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hàng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chọn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phương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thức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thanh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toán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,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và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xác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nhận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đơn</w:t>
      </w:r>
      <w:proofErr w:type="spellEnd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 xml:space="preserve"> </w:t>
      </w:r>
      <w:proofErr w:type="spellStart"/>
      <w:r w:rsidRPr="004A7902">
        <w:rPr>
          <w:rFonts w:eastAsia="Segoe UI"/>
          <w:iCs w:val="0"/>
          <w:color w:val="081C36"/>
          <w:spacing w:val="2"/>
          <w:shd w:val="clear" w:color="auto" w:fill="FFFFFF"/>
          <w:lang w:eastAsia="zh-CN" w:bidi="ar"/>
        </w:rPr>
        <w:t>hàng</w:t>
      </w:r>
      <w:proofErr w:type="spellEnd"/>
    </w:p>
    <w:p w14:paraId="6F8BA5D4" w14:textId="77777777" w:rsidR="00D2714C" w:rsidRPr="004A7902" w:rsidRDefault="00D2714C">
      <w:pPr>
        <w:rPr>
          <w:lang w:val="vi-VN"/>
        </w:rPr>
      </w:pPr>
    </w:p>
    <w:p w14:paraId="5B65B4FB" w14:textId="77777777" w:rsidR="00D2714C" w:rsidRPr="004A7902" w:rsidRDefault="00D2714C">
      <w:pPr>
        <w:pStyle w:val="ListParagraph"/>
        <w:spacing w:line="259" w:lineRule="auto"/>
        <w:ind w:left="0"/>
      </w:pPr>
    </w:p>
    <w:p w14:paraId="67DCE642" w14:textId="77777777" w:rsidR="00D2714C" w:rsidRPr="004A7902" w:rsidRDefault="00000000">
      <w:pPr>
        <w:pStyle w:val="Heading3"/>
      </w:pPr>
      <w:bookmarkStart w:id="226" w:name="_Toc5224"/>
      <w:bookmarkStart w:id="227" w:name="_Toc22108"/>
      <w:bookmarkStart w:id="228" w:name="_Toc166667140"/>
      <w:r w:rsidRPr="004A7902">
        <w:t xml:space="preserve">3.4.3.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bookmarkEnd w:id="226"/>
      <w:bookmarkEnd w:id="227"/>
      <w:bookmarkEnd w:id="228"/>
      <w:proofErr w:type="spellEnd"/>
      <w:r w:rsidRPr="004A7902">
        <w:t xml:space="preserve"> </w:t>
      </w:r>
    </w:p>
    <w:p w14:paraId="207A7374" w14:textId="77777777" w:rsidR="00D2714C" w:rsidRPr="004A7902" w:rsidRDefault="00000000">
      <w:pPr>
        <w:ind w:left="720" w:firstLine="720"/>
        <w:rPr>
          <w:lang w:val="vi-VN"/>
        </w:rPr>
      </w:pPr>
      <w:r w:rsidRPr="004A7902">
        <w:rPr>
          <w:noProof/>
          <w:lang w:val="vi-VN"/>
        </w:rPr>
        <w:drawing>
          <wp:inline distT="0" distB="0" distL="0" distR="0" wp14:anchorId="3B481334" wp14:editId="57159552">
            <wp:extent cx="4964430" cy="3255645"/>
            <wp:effectExtent l="0" t="0" r="3810" b="5715"/>
            <wp:docPr id="1816337696" name="Picture 1" descr="A person and person holding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37696" name="Picture 1" descr="A person and person holding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9552" cy="32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FE30" w14:textId="77777777" w:rsidR="00D2714C" w:rsidRPr="004A7902" w:rsidRDefault="00000000">
      <w:pPr>
        <w:pStyle w:val="Style2"/>
      </w:pPr>
      <w:bookmarkStart w:id="229" w:name="_Toc27672"/>
      <w:proofErr w:type="spellStart"/>
      <w:r w:rsidRPr="004A7902">
        <w:rPr>
          <w:lang w:val="en-US" w:eastAsia="zh-CN"/>
        </w:rPr>
        <w:t>Hình</w:t>
      </w:r>
      <w:proofErr w:type="spellEnd"/>
      <w:r w:rsidRPr="004A7902">
        <w:rPr>
          <w:lang w:val="en-US" w:eastAsia="zh-CN"/>
        </w:rPr>
        <w:t xml:space="preserve"> 3.</w:t>
      </w:r>
      <w:r w:rsidRPr="004A7902">
        <w:rPr>
          <w:lang w:eastAsia="zh-CN"/>
        </w:rPr>
        <w:t xml:space="preserve">4 </w:t>
      </w:r>
      <w:r w:rsidRPr="004A7902">
        <w:t>Màn hình đăng nhập</w:t>
      </w:r>
      <w:bookmarkEnd w:id="229"/>
      <w:r w:rsidRPr="004A7902">
        <w:t xml:space="preserve"> </w:t>
      </w:r>
    </w:p>
    <w:p w14:paraId="25433122" w14:textId="77777777" w:rsidR="00D2714C" w:rsidRPr="004A7902" w:rsidRDefault="00000000">
      <w:r w:rsidRPr="004A7902">
        <w:rPr>
          <w:lang w:val="vi-VN"/>
        </w:rPr>
        <w:t xml:space="preserve">-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website</w:t>
      </w:r>
      <w:r w:rsidRPr="004A7902">
        <w:rPr>
          <w:lang w:val="vi-VN"/>
        </w:rPr>
        <w:t xml:space="preserve"> canifa</w:t>
      </w:r>
      <w:r w:rsidRPr="004A7902">
        <w:t>:</w:t>
      </w:r>
    </w:p>
    <w:p w14:paraId="1DC0B9F3" w14:textId="77777777" w:rsidR="00D2714C" w:rsidRPr="004A7902" w:rsidRDefault="00000000">
      <w:pPr>
        <w:numPr>
          <w:ilvl w:val="0"/>
          <w:numId w:val="28"/>
        </w:numPr>
        <w:ind w:left="720" w:hanging="360"/>
      </w:pPr>
      <w:r w:rsidRPr="004A7902">
        <w:t xml:space="preserve">Quyền Lợi Thành Viên: </w:t>
      </w:r>
      <w:proofErr w:type="spellStart"/>
      <w:r w:rsidRPr="004A7902">
        <w:t>Đặt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về</w:t>
      </w:r>
      <w:proofErr w:type="spellEnd"/>
      <w:r w:rsidRPr="004A7902">
        <w:t xml:space="preserve"> </w:t>
      </w:r>
      <w:proofErr w:type="spellStart"/>
      <w:r w:rsidRPr="004A7902">
        <w:t>quyền</w:t>
      </w:r>
      <w:proofErr w:type="spellEnd"/>
      <w:r w:rsidRPr="004A7902">
        <w:t xml:space="preserve"> </w:t>
      </w:r>
      <w:proofErr w:type="spellStart"/>
      <w:r w:rsidRPr="004A7902">
        <w:t>lợi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 xml:space="preserve"> ở </w:t>
      </w:r>
      <w:proofErr w:type="spellStart"/>
      <w:r w:rsidRPr="004A7902">
        <w:t>vị</w:t>
      </w:r>
      <w:proofErr w:type="spellEnd"/>
      <w:r w:rsidRPr="004A7902">
        <w:t xml:space="preserve"> </w:t>
      </w:r>
      <w:proofErr w:type="spellStart"/>
      <w:r w:rsidRPr="004A7902">
        <w:t>trí</w:t>
      </w:r>
      <w:proofErr w:type="spellEnd"/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thấy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thu</w:t>
      </w:r>
      <w:proofErr w:type="spellEnd"/>
      <w:r w:rsidRPr="004A7902">
        <w:t xml:space="preserve"> </w:t>
      </w:r>
      <w:proofErr w:type="spellStart"/>
      <w:r w:rsidRPr="004A7902">
        <w:t>hút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ký</w:t>
      </w:r>
      <w:proofErr w:type="spellEnd"/>
      <w:r w:rsidRPr="004A7902">
        <w:t xml:space="preserve">, </w:t>
      </w:r>
      <w:proofErr w:type="spellStart"/>
      <w:r w:rsidRPr="004A7902">
        <w:t>như</w:t>
      </w:r>
      <w:proofErr w:type="spellEnd"/>
      <w:r w:rsidRPr="004A7902">
        <w:t xml:space="preserve"> “</w:t>
      </w:r>
      <w:proofErr w:type="spellStart"/>
      <w:r w:rsidRPr="004A7902">
        <w:t>Nhận</w:t>
      </w:r>
      <w:proofErr w:type="spellEnd"/>
      <w:r w:rsidRPr="004A7902">
        <w:t xml:space="preserve"> voucher </w:t>
      </w:r>
      <w:proofErr w:type="spellStart"/>
      <w:r w:rsidRPr="004A7902">
        <w:t>giảm</w:t>
      </w:r>
      <w:proofErr w:type="spellEnd"/>
      <w:r w:rsidRPr="004A7902">
        <w:t xml:space="preserve"> </w:t>
      </w:r>
      <w:proofErr w:type="spellStart"/>
      <w:r w:rsidRPr="004A7902">
        <w:t>giá</w:t>
      </w:r>
      <w:proofErr w:type="spellEnd"/>
      <w:r w:rsidRPr="004A7902">
        <w:t xml:space="preserve">” </w:t>
      </w:r>
      <w:proofErr w:type="spellStart"/>
      <w:r w:rsidRPr="004A7902">
        <w:t>và</w:t>
      </w:r>
      <w:proofErr w:type="spellEnd"/>
      <w:r w:rsidRPr="004A7902">
        <w:t xml:space="preserve"> “</w:t>
      </w:r>
      <w:proofErr w:type="spellStart"/>
      <w:r w:rsidRPr="004A7902">
        <w:t>Ưu</w:t>
      </w:r>
      <w:proofErr w:type="spellEnd"/>
      <w:r w:rsidRPr="004A7902">
        <w:t xml:space="preserve"> </w:t>
      </w:r>
      <w:proofErr w:type="spellStart"/>
      <w:r w:rsidRPr="004A7902">
        <w:t>đãi</w:t>
      </w:r>
      <w:proofErr w:type="spellEnd"/>
      <w:r w:rsidRPr="004A7902">
        <w:t xml:space="preserve"> </w:t>
      </w:r>
      <w:proofErr w:type="spellStart"/>
      <w:r w:rsidRPr="004A7902">
        <w:t>lên</w:t>
      </w:r>
      <w:proofErr w:type="spellEnd"/>
      <w:r w:rsidRPr="004A7902">
        <w:t xml:space="preserve"> </w:t>
      </w:r>
      <w:proofErr w:type="spellStart"/>
      <w:r w:rsidRPr="004A7902">
        <w:t>tới</w:t>
      </w:r>
      <w:proofErr w:type="spellEnd"/>
      <w:r w:rsidRPr="004A7902">
        <w:t xml:space="preserve"> 15%”.</w:t>
      </w:r>
    </w:p>
    <w:p w14:paraId="05AA5588" w14:textId="77777777" w:rsidR="00D2714C" w:rsidRPr="004A7902" w:rsidRDefault="00000000">
      <w:pPr>
        <w:numPr>
          <w:ilvl w:val="0"/>
          <w:numId w:val="28"/>
        </w:numPr>
        <w:ind w:left="720" w:hanging="360"/>
      </w:pPr>
      <w:r w:rsidRPr="004A7902">
        <w:t xml:space="preserve">Form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: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form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</w:t>
      </w:r>
      <w:proofErr w:type="spellStart"/>
      <w:r w:rsidRPr="004A7902">
        <w:t>với</w:t>
      </w:r>
      <w:proofErr w:type="spellEnd"/>
      <w:r w:rsidRPr="004A7902">
        <w:t xml:space="preserve"> </w:t>
      </w:r>
      <w:proofErr w:type="spellStart"/>
      <w:r w:rsidRPr="004A7902">
        <w:t>màu</w:t>
      </w:r>
      <w:proofErr w:type="spellEnd"/>
      <w:r w:rsidRPr="004A7902">
        <w:t xml:space="preserve"> </w:t>
      </w:r>
      <w:proofErr w:type="spellStart"/>
      <w:r w:rsidRPr="004A7902">
        <w:t>sắc</w:t>
      </w:r>
      <w:proofErr w:type="spellEnd"/>
      <w:r w:rsidRPr="004A7902">
        <w:t xml:space="preserve"> </w:t>
      </w:r>
      <w:proofErr w:type="spellStart"/>
      <w:r w:rsidRPr="004A7902">
        <w:t>tương</w:t>
      </w:r>
      <w:proofErr w:type="spellEnd"/>
      <w:r w:rsidRPr="004A7902">
        <w:t xml:space="preserve"> </w:t>
      </w:r>
      <w:proofErr w:type="spellStart"/>
      <w:r w:rsidRPr="004A7902">
        <w:t>phản</w:t>
      </w:r>
      <w:proofErr w:type="spellEnd"/>
      <w:r w:rsidRPr="004A7902">
        <w:t xml:space="preserve"> </w:t>
      </w:r>
      <w:proofErr w:type="spellStart"/>
      <w:r w:rsidRPr="004A7902">
        <w:t>cao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font </w:t>
      </w:r>
      <w:proofErr w:type="spellStart"/>
      <w:r w:rsidRPr="004A7902">
        <w:t>chữ</w:t>
      </w:r>
      <w:proofErr w:type="spellEnd"/>
      <w:r w:rsidRPr="004A7902">
        <w:t xml:space="preserve"> </w:t>
      </w:r>
      <w:proofErr w:type="spellStart"/>
      <w:r w:rsidRPr="004A7902">
        <w:t>rõ</w:t>
      </w:r>
      <w:proofErr w:type="spellEnd"/>
      <w:r w:rsidRPr="004A7902">
        <w:t xml:space="preserve"> </w:t>
      </w:r>
      <w:proofErr w:type="spellStart"/>
      <w:r w:rsidRPr="004A7902">
        <w:t>ràng</w:t>
      </w:r>
      <w:proofErr w:type="spellEnd"/>
      <w:r w:rsidRPr="004A7902">
        <w:t xml:space="preserve">. </w:t>
      </w:r>
      <w:proofErr w:type="spellStart"/>
      <w:r w:rsidRPr="004A7902">
        <w:t>Yêu</w:t>
      </w:r>
      <w:proofErr w:type="spellEnd"/>
      <w:r w:rsidRPr="004A7902">
        <w:t xml:space="preserve"> </w:t>
      </w:r>
      <w:proofErr w:type="spellStart"/>
      <w:r w:rsidRPr="004A7902">
        <w:t>cầu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</w:t>
      </w:r>
      <w:proofErr w:type="spellStart"/>
      <w:r w:rsidRPr="004A7902">
        <w:t>số</w:t>
      </w:r>
      <w:proofErr w:type="spellEnd"/>
      <w:r w:rsidRPr="004A7902">
        <w:t xml:space="preserve"> </w:t>
      </w:r>
      <w:proofErr w:type="spellStart"/>
      <w:r w:rsidRPr="004A7902">
        <w:t>điện</w:t>
      </w:r>
      <w:proofErr w:type="spellEnd"/>
      <w:r w:rsidRPr="004A7902">
        <w:t xml:space="preserve"> </w:t>
      </w:r>
      <w:proofErr w:type="spellStart"/>
      <w:r w:rsidRPr="004A7902">
        <w:t>thoại</w:t>
      </w:r>
      <w:proofErr w:type="spellEnd"/>
      <w:r w:rsidRPr="004A7902">
        <w:t xml:space="preserve"> </w:t>
      </w:r>
      <w:proofErr w:type="spellStart"/>
      <w:r w:rsidRPr="004A7902">
        <w:t>là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cách</w:t>
      </w:r>
      <w:proofErr w:type="spellEnd"/>
      <w:r w:rsidRPr="004A7902">
        <w:t xml:space="preserve"> </w:t>
      </w:r>
      <w:proofErr w:type="spellStart"/>
      <w:r w:rsidRPr="004A7902">
        <w:t>đơn</w:t>
      </w:r>
      <w:proofErr w:type="spellEnd"/>
      <w:r w:rsidRPr="004A7902">
        <w:t xml:space="preserve"> </w:t>
      </w:r>
      <w:proofErr w:type="spellStart"/>
      <w:r w:rsidRPr="004A7902">
        <w:t>giản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xác</w:t>
      </w:r>
      <w:proofErr w:type="spellEnd"/>
      <w:r w:rsidRPr="004A7902">
        <w:t xml:space="preserve"> </w:t>
      </w:r>
      <w:proofErr w:type="spellStart"/>
      <w:r w:rsidRPr="004A7902">
        <w:t>thực</w:t>
      </w:r>
      <w:proofErr w:type="spellEnd"/>
      <w:r w:rsidRPr="004A7902">
        <w:t>.</w:t>
      </w:r>
    </w:p>
    <w:p w14:paraId="729FE2FF" w14:textId="77777777" w:rsidR="00D2714C" w:rsidRPr="004A7902" w:rsidRDefault="00000000">
      <w:pPr>
        <w:numPr>
          <w:ilvl w:val="0"/>
          <w:numId w:val="28"/>
        </w:numPr>
        <w:ind w:left="720" w:hanging="360"/>
      </w:pPr>
      <w:proofErr w:type="spellStart"/>
      <w:r w:rsidRPr="004A7902">
        <w:t>Nút</w:t>
      </w:r>
      <w:proofErr w:type="spellEnd"/>
      <w:r w:rsidRPr="004A7902">
        <w:t xml:space="preserve"> </w:t>
      </w:r>
      <w:proofErr w:type="spellStart"/>
      <w:r w:rsidRPr="004A7902">
        <w:t>Tiếp</w:t>
      </w:r>
      <w:proofErr w:type="spellEnd"/>
      <w:r w:rsidRPr="004A7902">
        <w:t xml:space="preserve"> </w:t>
      </w:r>
      <w:proofErr w:type="spellStart"/>
      <w:r w:rsidRPr="004A7902">
        <w:t>Tục</w:t>
      </w:r>
      <w:proofErr w:type="spellEnd"/>
      <w:r w:rsidRPr="004A7902">
        <w:t xml:space="preserve">: Cung </w:t>
      </w:r>
      <w:proofErr w:type="spellStart"/>
      <w:r w:rsidRPr="004A7902">
        <w:t>cấp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nút</w:t>
      </w:r>
      <w:proofErr w:type="spellEnd"/>
      <w:r w:rsidRPr="004A7902">
        <w:t xml:space="preserve"> “</w:t>
      </w:r>
      <w:proofErr w:type="spellStart"/>
      <w:r w:rsidRPr="004A7902">
        <w:t>Tiếp</w:t>
      </w:r>
      <w:proofErr w:type="spellEnd"/>
      <w:r w:rsidRPr="004A7902">
        <w:t xml:space="preserve"> </w:t>
      </w:r>
      <w:proofErr w:type="spellStart"/>
      <w:r w:rsidRPr="004A7902">
        <w:t>tục</w:t>
      </w:r>
      <w:proofErr w:type="spellEnd"/>
      <w:r w:rsidRPr="004A7902">
        <w:t xml:space="preserve">” </w:t>
      </w:r>
      <w:proofErr w:type="spellStart"/>
      <w:r w:rsidRPr="004A7902">
        <w:t>nổi</w:t>
      </w:r>
      <w:proofErr w:type="spellEnd"/>
      <w:r w:rsidRPr="004A7902">
        <w:t xml:space="preserve"> </w:t>
      </w:r>
      <w:proofErr w:type="spellStart"/>
      <w:r w:rsidRPr="004A7902">
        <w:t>bật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dàng</w:t>
      </w:r>
      <w:proofErr w:type="spellEnd"/>
      <w:r w:rsidRPr="004A7902">
        <w:t xml:space="preserve"> </w:t>
      </w:r>
      <w:proofErr w:type="spellStart"/>
      <w:r w:rsidRPr="004A7902">
        <w:t>tiến</w:t>
      </w:r>
      <w:proofErr w:type="spellEnd"/>
      <w:r w:rsidRPr="004A7902">
        <w:t xml:space="preserve"> </w:t>
      </w:r>
      <w:proofErr w:type="spellStart"/>
      <w:r w:rsidRPr="004A7902">
        <w:t>hành</w:t>
      </w:r>
      <w:proofErr w:type="spellEnd"/>
      <w:r w:rsidRPr="004A7902">
        <w:t xml:space="preserve"> </w:t>
      </w:r>
      <w:proofErr w:type="spellStart"/>
      <w:r w:rsidRPr="004A7902">
        <w:t>sau</w:t>
      </w:r>
      <w:proofErr w:type="spellEnd"/>
      <w:r w:rsidRPr="004A7902">
        <w:t xml:space="preserve"> </w:t>
      </w:r>
      <w:proofErr w:type="spellStart"/>
      <w:r w:rsidRPr="004A7902">
        <w:t>khi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tin.</w:t>
      </w:r>
    </w:p>
    <w:p w14:paraId="7AD4515C" w14:textId="77777777" w:rsidR="00D2714C" w:rsidRPr="004A7902" w:rsidRDefault="00000000">
      <w:pPr>
        <w:numPr>
          <w:ilvl w:val="0"/>
          <w:numId w:val="28"/>
        </w:numPr>
        <w:ind w:left="720" w:hanging="360"/>
      </w:pPr>
      <w:proofErr w:type="spellStart"/>
      <w:r w:rsidRPr="004A7902">
        <w:t>Chính</w:t>
      </w:r>
      <w:proofErr w:type="spellEnd"/>
      <w:r w:rsidRPr="004A7902">
        <w:t xml:space="preserve"> </w:t>
      </w:r>
      <w:proofErr w:type="spellStart"/>
      <w:r w:rsidRPr="004A7902">
        <w:t>Sách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Điều</w:t>
      </w:r>
      <w:proofErr w:type="spellEnd"/>
      <w:r w:rsidRPr="004A7902">
        <w:t xml:space="preserve"> </w:t>
      </w:r>
      <w:proofErr w:type="spellStart"/>
      <w:r w:rsidRPr="004A7902">
        <w:t>Khoản</w:t>
      </w:r>
      <w:proofErr w:type="spellEnd"/>
      <w:r w:rsidRPr="004A7902">
        <w:t xml:space="preserve">: </w:t>
      </w:r>
      <w:proofErr w:type="spellStart"/>
      <w:r w:rsidRPr="004A7902">
        <w:t>Đưa</w:t>
      </w:r>
      <w:proofErr w:type="spellEnd"/>
      <w:r w:rsidRPr="004A7902">
        <w:t xml:space="preserve"> </w:t>
      </w:r>
      <w:proofErr w:type="spellStart"/>
      <w:r w:rsidRPr="004A7902">
        <w:t>ra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</w:t>
      </w:r>
      <w:proofErr w:type="spellStart"/>
      <w:r w:rsidRPr="004A7902">
        <w:t>báo</w:t>
      </w:r>
      <w:proofErr w:type="spellEnd"/>
      <w:r w:rsidRPr="004A7902">
        <w:t xml:space="preserve"> </w:t>
      </w:r>
      <w:proofErr w:type="spellStart"/>
      <w:r w:rsidRPr="004A7902">
        <w:t>rằng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đồng</w:t>
      </w:r>
      <w:proofErr w:type="spellEnd"/>
      <w:r w:rsidRPr="004A7902">
        <w:t xml:space="preserve"> ý </w:t>
      </w:r>
      <w:proofErr w:type="spellStart"/>
      <w:r w:rsidRPr="004A7902">
        <w:t>với</w:t>
      </w:r>
      <w:proofErr w:type="spellEnd"/>
      <w:r w:rsidRPr="004A7902">
        <w:t xml:space="preserve"> </w:t>
      </w:r>
      <w:proofErr w:type="spellStart"/>
      <w:r w:rsidRPr="004A7902">
        <w:t>điều</w:t>
      </w:r>
      <w:proofErr w:type="spellEnd"/>
      <w:r w:rsidRPr="004A7902">
        <w:t xml:space="preserve"> </w:t>
      </w:r>
      <w:proofErr w:type="spellStart"/>
      <w:r w:rsidRPr="004A7902">
        <w:t>khoản</w:t>
      </w:r>
      <w:proofErr w:type="spellEnd"/>
      <w:r w:rsidRPr="004A7902">
        <w:t xml:space="preserve"> </w:t>
      </w:r>
      <w:proofErr w:type="spellStart"/>
      <w:r w:rsidRPr="004A7902">
        <w:t>dịch</w:t>
      </w:r>
      <w:proofErr w:type="spellEnd"/>
      <w:r w:rsidRPr="004A7902">
        <w:t xml:space="preserve"> </w:t>
      </w:r>
      <w:proofErr w:type="spellStart"/>
      <w:r w:rsidRPr="004A7902">
        <w:t>vụ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chính</w:t>
      </w:r>
      <w:proofErr w:type="spellEnd"/>
      <w:r w:rsidRPr="004A7902">
        <w:t xml:space="preserve"> </w:t>
      </w:r>
      <w:proofErr w:type="spellStart"/>
      <w:r w:rsidRPr="004A7902">
        <w:t>sách</w:t>
      </w:r>
      <w:proofErr w:type="spellEnd"/>
      <w:r w:rsidRPr="004A7902">
        <w:t xml:space="preserve"> </w:t>
      </w:r>
      <w:proofErr w:type="spellStart"/>
      <w:r w:rsidRPr="004A7902">
        <w:t>bảo</w:t>
      </w:r>
      <w:proofErr w:type="spellEnd"/>
      <w:r w:rsidRPr="004A7902">
        <w:t xml:space="preserve"> </w:t>
      </w:r>
      <w:proofErr w:type="spellStart"/>
      <w:r w:rsidRPr="004A7902">
        <w:t>mật</w:t>
      </w:r>
      <w:proofErr w:type="spellEnd"/>
      <w:r w:rsidRPr="004A7902">
        <w:t xml:space="preserve"> </w:t>
      </w:r>
      <w:proofErr w:type="spellStart"/>
      <w:r w:rsidRPr="004A7902">
        <w:t>khi</w:t>
      </w:r>
      <w:proofErr w:type="spellEnd"/>
      <w:r w:rsidRPr="004A7902">
        <w:t xml:space="preserve"> </w:t>
      </w:r>
      <w:proofErr w:type="spellStart"/>
      <w:r w:rsidRPr="004A7902">
        <w:t>tiếp</w:t>
      </w:r>
      <w:proofErr w:type="spellEnd"/>
      <w:r w:rsidRPr="004A7902">
        <w:t xml:space="preserve"> </w:t>
      </w:r>
      <w:proofErr w:type="spellStart"/>
      <w:r w:rsidRPr="004A7902">
        <w:t>tục</w:t>
      </w:r>
      <w:proofErr w:type="spellEnd"/>
      <w:r w:rsidRPr="004A7902">
        <w:t xml:space="preserve">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dịch</w:t>
      </w:r>
      <w:proofErr w:type="spellEnd"/>
      <w:r w:rsidRPr="004A7902">
        <w:t xml:space="preserve"> </w:t>
      </w:r>
      <w:proofErr w:type="spellStart"/>
      <w:r w:rsidRPr="004A7902">
        <w:t>vụ</w:t>
      </w:r>
      <w:proofErr w:type="spellEnd"/>
      <w:r w:rsidRPr="004A7902">
        <w:t>.</w:t>
      </w:r>
    </w:p>
    <w:p w14:paraId="3E423906" w14:textId="77777777" w:rsidR="00D2714C" w:rsidRPr="004A7902" w:rsidRDefault="00000000">
      <w:pPr>
        <w:numPr>
          <w:ilvl w:val="0"/>
          <w:numId w:val="28"/>
        </w:numPr>
        <w:ind w:left="720" w:hanging="360"/>
      </w:pPr>
      <w:proofErr w:type="spellStart"/>
      <w:r w:rsidRPr="004A7902">
        <w:lastRenderedPageBreak/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Responsive: </w:t>
      </w:r>
      <w:proofErr w:type="spellStart"/>
      <w:r w:rsidRPr="004A7902">
        <w:t>Đảm</w:t>
      </w:r>
      <w:proofErr w:type="spellEnd"/>
      <w:r w:rsidRPr="004A7902">
        <w:t xml:space="preserve"> </w:t>
      </w:r>
      <w:proofErr w:type="spellStart"/>
      <w:r w:rsidRPr="004A7902">
        <w:t>bảo</w:t>
      </w:r>
      <w:proofErr w:type="spellEnd"/>
      <w:r w:rsidRPr="004A7902">
        <w:t xml:space="preserve"> </w:t>
      </w:r>
      <w:proofErr w:type="spellStart"/>
      <w:r w:rsidRPr="004A7902">
        <w:t>rằng</w:t>
      </w:r>
      <w:proofErr w:type="spellEnd"/>
      <w:r w:rsidRPr="004A7902">
        <w:t xml:space="preserve"> </w:t>
      </w:r>
      <w:proofErr w:type="spellStart"/>
      <w:r w:rsidRPr="004A7902">
        <w:t>trang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</w:t>
      </w:r>
      <w:proofErr w:type="spellStart"/>
      <w:r w:rsidRPr="004A7902">
        <w:t>hoạt</w:t>
      </w:r>
      <w:proofErr w:type="spellEnd"/>
      <w:r w:rsidRPr="004A7902">
        <w:t xml:space="preserve"> </w:t>
      </w:r>
      <w:proofErr w:type="spellStart"/>
      <w:r w:rsidRPr="004A7902">
        <w:t>động</w:t>
      </w:r>
      <w:proofErr w:type="spellEnd"/>
      <w:r w:rsidRPr="004A7902">
        <w:t xml:space="preserve"> </w:t>
      </w:r>
      <w:proofErr w:type="spellStart"/>
      <w:r w:rsidRPr="004A7902">
        <w:t>tốt</w:t>
      </w:r>
      <w:proofErr w:type="spellEnd"/>
      <w:r w:rsidRPr="004A7902">
        <w:t xml:space="preserve"> </w:t>
      </w:r>
      <w:proofErr w:type="spellStart"/>
      <w:r w:rsidRPr="004A7902">
        <w:t>trên</w:t>
      </w:r>
      <w:proofErr w:type="spellEnd"/>
      <w:r w:rsidRPr="004A7902">
        <w:t xml:space="preserve"> </w:t>
      </w:r>
      <w:proofErr w:type="spellStart"/>
      <w:r w:rsidRPr="004A7902">
        <w:t>cả</w:t>
      </w:r>
      <w:proofErr w:type="spellEnd"/>
      <w:r w:rsidRPr="004A7902">
        <w:t xml:space="preserve"> </w:t>
      </w:r>
      <w:proofErr w:type="spellStart"/>
      <w:r w:rsidRPr="004A7902">
        <w:t>máy</w:t>
      </w:r>
      <w:proofErr w:type="spellEnd"/>
      <w:r w:rsidRPr="004A7902">
        <w:t xml:space="preserve"> </w:t>
      </w:r>
      <w:proofErr w:type="spellStart"/>
      <w:r w:rsidRPr="004A7902">
        <w:t>tính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bị</w:t>
      </w:r>
      <w:proofErr w:type="spellEnd"/>
      <w:r w:rsidRPr="004A7902">
        <w:t xml:space="preserve"> di </w:t>
      </w:r>
      <w:proofErr w:type="spellStart"/>
      <w:r w:rsidRPr="004A7902">
        <w:t>động</w:t>
      </w:r>
      <w:proofErr w:type="spellEnd"/>
      <w:r w:rsidRPr="004A7902">
        <w:t>.</w:t>
      </w:r>
    </w:p>
    <w:p w14:paraId="0D9265BD" w14:textId="77777777" w:rsidR="00D2714C" w:rsidRPr="004A7902" w:rsidRDefault="00000000">
      <w:pPr>
        <w:numPr>
          <w:ilvl w:val="0"/>
          <w:numId w:val="28"/>
        </w:numPr>
        <w:ind w:left="720" w:hanging="360"/>
      </w:pPr>
      <w:r w:rsidRPr="004A7902">
        <w:t xml:space="preserve">Giao </w:t>
      </w:r>
      <w:proofErr w:type="spellStart"/>
      <w:r w:rsidRPr="004A7902">
        <w:t>Diện</w:t>
      </w:r>
      <w:proofErr w:type="spellEnd"/>
      <w:r w:rsidRPr="004A7902">
        <w:t xml:space="preserve"> </w:t>
      </w:r>
      <w:proofErr w:type="spellStart"/>
      <w:r w:rsidRPr="004A7902">
        <w:t>Đơn</w:t>
      </w:r>
      <w:proofErr w:type="spellEnd"/>
      <w:r w:rsidRPr="004A7902">
        <w:t xml:space="preserve"> </w:t>
      </w:r>
      <w:proofErr w:type="spellStart"/>
      <w:r w:rsidRPr="004A7902">
        <w:t>Giản</w:t>
      </w:r>
      <w:proofErr w:type="spellEnd"/>
      <w:r w:rsidRPr="004A7902">
        <w:t xml:space="preserve">: </w:t>
      </w:r>
      <w:proofErr w:type="spellStart"/>
      <w:r w:rsidRPr="004A7902">
        <w:t>Giữ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giao</w:t>
      </w:r>
      <w:proofErr w:type="spellEnd"/>
      <w:r w:rsidRPr="004A7902">
        <w:t xml:space="preserve"> </w:t>
      </w:r>
      <w:proofErr w:type="spellStart"/>
      <w:r w:rsidRPr="004A7902">
        <w:t>diện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</w:t>
      </w:r>
      <w:proofErr w:type="spellStart"/>
      <w:r w:rsidRPr="004A7902">
        <w:t>không</w:t>
      </w:r>
      <w:proofErr w:type="spellEnd"/>
      <w:r w:rsidRPr="004A7902">
        <w:t xml:space="preserve"> </w:t>
      </w:r>
      <w:proofErr w:type="spellStart"/>
      <w:r w:rsidRPr="004A7902">
        <w:t>quá</w:t>
      </w:r>
      <w:proofErr w:type="spellEnd"/>
      <w:r w:rsidRPr="004A7902">
        <w:t xml:space="preserve"> </w:t>
      </w:r>
      <w:proofErr w:type="spellStart"/>
      <w:r w:rsidRPr="004A7902">
        <w:t>phức</w:t>
      </w:r>
      <w:proofErr w:type="spellEnd"/>
      <w:r w:rsidRPr="004A7902">
        <w:t xml:space="preserve"> </w:t>
      </w:r>
      <w:proofErr w:type="spellStart"/>
      <w:r w:rsidRPr="004A7902">
        <w:t>tạp</w:t>
      </w:r>
      <w:proofErr w:type="spellEnd"/>
      <w:r w:rsidRPr="004A7902">
        <w:t xml:space="preserve">, </w:t>
      </w:r>
      <w:proofErr w:type="spellStart"/>
      <w:r w:rsidRPr="004A7902">
        <w:t>tránh</w:t>
      </w:r>
      <w:proofErr w:type="spellEnd"/>
      <w:r w:rsidRPr="004A7902">
        <w:t xml:space="preserve"> </w:t>
      </w:r>
      <w:proofErr w:type="spellStart"/>
      <w:r w:rsidRPr="004A7902">
        <w:t>gây</w:t>
      </w:r>
      <w:proofErr w:type="spellEnd"/>
      <w:r w:rsidRPr="004A7902">
        <w:t xml:space="preserve"> </w:t>
      </w:r>
      <w:proofErr w:type="spellStart"/>
      <w:r w:rsidRPr="004A7902">
        <w:t>nhầm</w:t>
      </w:r>
      <w:proofErr w:type="spellEnd"/>
      <w:r w:rsidRPr="004A7902">
        <w:t xml:space="preserve"> </w:t>
      </w:r>
      <w:proofErr w:type="spellStart"/>
      <w:r w:rsidRPr="004A7902">
        <w:t>lẫn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>.</w:t>
      </w:r>
    </w:p>
    <w:p w14:paraId="4455ACDF" w14:textId="77777777" w:rsidR="00D2714C" w:rsidRPr="004A7902" w:rsidRDefault="00000000">
      <w:pPr>
        <w:numPr>
          <w:ilvl w:val="0"/>
          <w:numId w:val="28"/>
        </w:numPr>
        <w:ind w:left="720" w:hanging="360"/>
      </w:pPr>
      <w:proofErr w:type="spellStart"/>
      <w:r w:rsidRPr="004A7902">
        <w:t>Hướng</w:t>
      </w:r>
      <w:proofErr w:type="spellEnd"/>
      <w:r w:rsidRPr="004A7902">
        <w:t xml:space="preserve"> </w:t>
      </w:r>
      <w:proofErr w:type="spellStart"/>
      <w:r w:rsidRPr="004A7902">
        <w:t>Dẫn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: Cung </w:t>
      </w:r>
      <w:proofErr w:type="spellStart"/>
      <w:r w:rsidRPr="004A7902">
        <w:t>cấp</w:t>
      </w:r>
      <w:proofErr w:type="spellEnd"/>
      <w:r w:rsidRPr="004A7902">
        <w:t xml:space="preserve"> </w:t>
      </w:r>
      <w:proofErr w:type="spellStart"/>
      <w:r w:rsidRPr="004A7902">
        <w:t>hướng</w:t>
      </w:r>
      <w:proofErr w:type="spellEnd"/>
      <w:r w:rsidRPr="004A7902">
        <w:t xml:space="preserve"> </w:t>
      </w:r>
      <w:proofErr w:type="spellStart"/>
      <w:r w:rsidRPr="004A7902">
        <w:t>dẫn</w:t>
      </w:r>
      <w:proofErr w:type="spellEnd"/>
      <w:r w:rsidRPr="004A7902">
        <w:t xml:space="preserve"> </w:t>
      </w:r>
      <w:proofErr w:type="spellStart"/>
      <w:r w:rsidRPr="004A7902">
        <w:t>ngắn</w:t>
      </w:r>
      <w:proofErr w:type="spellEnd"/>
      <w:r w:rsidRPr="004A7902">
        <w:t xml:space="preserve"> </w:t>
      </w:r>
      <w:proofErr w:type="spellStart"/>
      <w:r w:rsidRPr="004A7902">
        <w:t>gọn</w:t>
      </w:r>
      <w:proofErr w:type="spellEnd"/>
      <w:r w:rsidRPr="004A7902">
        <w:t xml:space="preserve"> </w:t>
      </w:r>
      <w:proofErr w:type="spellStart"/>
      <w:r w:rsidRPr="004A7902">
        <w:t>về</w:t>
      </w:r>
      <w:proofErr w:type="spellEnd"/>
      <w:r w:rsidRPr="004A7902">
        <w:t xml:space="preserve"> </w:t>
      </w:r>
      <w:proofErr w:type="spellStart"/>
      <w:r w:rsidRPr="004A7902">
        <w:t>cách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hoặc</w:t>
      </w:r>
      <w:proofErr w:type="spellEnd"/>
      <w:r w:rsidRPr="004A7902">
        <w:t xml:space="preserve"> </w:t>
      </w:r>
      <w:proofErr w:type="spellStart"/>
      <w:r w:rsidRPr="004A7902">
        <w:t>giải</w:t>
      </w:r>
      <w:proofErr w:type="spellEnd"/>
      <w:r w:rsidRPr="004A7902">
        <w:t xml:space="preserve"> </w:t>
      </w:r>
      <w:proofErr w:type="spellStart"/>
      <w:r w:rsidRPr="004A7902">
        <w:t>quyết</w:t>
      </w:r>
      <w:proofErr w:type="spellEnd"/>
      <w:r w:rsidRPr="004A7902">
        <w:t xml:space="preserve"> </w:t>
      </w:r>
      <w:proofErr w:type="spellStart"/>
      <w:r w:rsidRPr="004A7902">
        <w:t>vấn</w:t>
      </w:r>
      <w:proofErr w:type="spellEnd"/>
      <w:r w:rsidRPr="004A7902">
        <w:t xml:space="preserve"> </w:t>
      </w:r>
      <w:proofErr w:type="spellStart"/>
      <w:r w:rsidRPr="004A7902">
        <w:t>đề</w:t>
      </w:r>
      <w:proofErr w:type="spellEnd"/>
      <w:r w:rsidRPr="004A7902">
        <w:t xml:space="preserve"> </w:t>
      </w:r>
      <w:proofErr w:type="spellStart"/>
      <w:r w:rsidRPr="004A7902">
        <w:t>khi</w:t>
      </w:r>
      <w:proofErr w:type="spellEnd"/>
      <w:r w:rsidRPr="004A7902">
        <w:t xml:space="preserve"> </w:t>
      </w:r>
      <w:proofErr w:type="spellStart"/>
      <w:r w:rsidRPr="004A7902">
        <w:t>gặp</w:t>
      </w:r>
      <w:proofErr w:type="spellEnd"/>
      <w:r w:rsidRPr="004A7902">
        <w:t xml:space="preserve"> </w:t>
      </w:r>
      <w:proofErr w:type="spellStart"/>
      <w:r w:rsidRPr="004A7902">
        <w:t>lỗi</w:t>
      </w:r>
      <w:proofErr w:type="spellEnd"/>
      <w:r w:rsidRPr="004A7902">
        <w:t>.</w:t>
      </w:r>
    </w:p>
    <w:p w14:paraId="25D5BD1B" w14:textId="77777777" w:rsidR="00D2714C" w:rsidRPr="004A7902" w:rsidRDefault="00000000">
      <w:pPr>
        <w:pStyle w:val="Heading3"/>
        <w:rPr>
          <w:lang w:val="vi-VN"/>
        </w:rPr>
      </w:pPr>
      <w:bookmarkStart w:id="230" w:name="_Toc25247"/>
      <w:bookmarkStart w:id="231" w:name="_Toc22901"/>
      <w:bookmarkStart w:id="232" w:name="_Toc166667141"/>
      <w:r w:rsidRPr="004A7902">
        <w:t xml:space="preserve">3.4.4.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bookmarkEnd w:id="230"/>
      <w:bookmarkEnd w:id="231"/>
      <w:bookmarkEnd w:id="232"/>
      <w:proofErr w:type="spellEnd"/>
    </w:p>
    <w:p w14:paraId="13C48356" w14:textId="77777777" w:rsidR="00D2714C" w:rsidRPr="004A7902" w:rsidRDefault="00000000">
      <w:r w:rsidRPr="004A7902">
        <w:rPr>
          <w:noProof/>
        </w:rPr>
        <w:drawing>
          <wp:inline distT="0" distB="0" distL="0" distR="0" wp14:anchorId="720E460D" wp14:editId="28A243B4">
            <wp:extent cx="5943600" cy="2478405"/>
            <wp:effectExtent l="0" t="0" r="0" b="5715"/>
            <wp:docPr id="880184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8473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3B80" w14:textId="77777777" w:rsidR="00D2714C" w:rsidRPr="004A7902" w:rsidRDefault="00000000">
      <w:pPr>
        <w:pStyle w:val="Style2"/>
      </w:pPr>
      <w:bookmarkStart w:id="233" w:name="_Toc542"/>
      <w:proofErr w:type="spellStart"/>
      <w:r w:rsidRPr="004A7902">
        <w:rPr>
          <w:lang w:val="en-US" w:eastAsia="zh-CN"/>
        </w:rPr>
        <w:t>Hình</w:t>
      </w:r>
      <w:proofErr w:type="spellEnd"/>
      <w:r w:rsidRPr="004A7902">
        <w:rPr>
          <w:lang w:val="en-US" w:eastAsia="zh-CN"/>
        </w:rPr>
        <w:t xml:space="preserve"> 3.</w:t>
      </w:r>
      <w:r w:rsidRPr="004A7902">
        <w:t>5 Màn hình người dùng</w:t>
      </w:r>
      <w:bookmarkEnd w:id="233"/>
    </w:p>
    <w:p w14:paraId="18CAA5B9" w14:textId="77777777" w:rsidR="00D2714C" w:rsidRPr="004A7902" w:rsidRDefault="00000000">
      <w:r w:rsidRPr="004A7902">
        <w:t xml:space="preserve">-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>:</w:t>
      </w:r>
    </w:p>
    <w:p w14:paraId="31446660" w14:textId="77777777" w:rsidR="00D2714C" w:rsidRPr="004A7902" w:rsidRDefault="00000000">
      <w:pPr>
        <w:numPr>
          <w:ilvl w:val="0"/>
          <w:numId w:val="29"/>
        </w:numPr>
        <w:ind w:left="720" w:hanging="360"/>
      </w:pPr>
      <w:proofErr w:type="spellStart"/>
      <w:r w:rsidRPr="004A7902">
        <w:t>Chủ</w:t>
      </w:r>
      <w:proofErr w:type="spellEnd"/>
      <w:r w:rsidRPr="004A7902">
        <w:t xml:space="preserve"> </w:t>
      </w:r>
      <w:r w:rsidRPr="004A7902">
        <w:rPr>
          <w:lang w:val="vi-VN"/>
        </w:rPr>
        <w:t>đề sáng</w:t>
      </w:r>
      <w:r w:rsidRPr="004A7902">
        <w:t xml:space="preserve">: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chủ</w:t>
      </w:r>
      <w:proofErr w:type="spellEnd"/>
      <w:r w:rsidRPr="004A7902">
        <w:t xml:space="preserve"> </w:t>
      </w:r>
      <w:proofErr w:type="spellStart"/>
      <w:r w:rsidRPr="004A7902">
        <w:t>đề</w:t>
      </w:r>
      <w:proofErr w:type="spellEnd"/>
      <w:r w:rsidRPr="004A7902">
        <w:t xml:space="preserve"> </w:t>
      </w:r>
      <w:proofErr w:type="spellStart"/>
      <w:r w:rsidRPr="004A7902">
        <w:t>sáng</w:t>
      </w:r>
      <w:proofErr w:type="spellEnd"/>
      <w:r w:rsidRPr="004A7902">
        <w:t xml:space="preserve"> </w:t>
      </w:r>
      <w:proofErr w:type="spellStart"/>
      <w:r w:rsidRPr="004A7902">
        <w:t>tạo</w:t>
      </w:r>
      <w:proofErr w:type="spellEnd"/>
      <w:r w:rsidRPr="004A7902">
        <w:t xml:space="preserve"> </w:t>
      </w:r>
      <w:proofErr w:type="spellStart"/>
      <w:r w:rsidRPr="004A7902">
        <w:t>ra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vẻ</w:t>
      </w:r>
      <w:proofErr w:type="spellEnd"/>
      <w:r w:rsidRPr="004A7902">
        <w:t xml:space="preserve"> </w:t>
      </w:r>
      <w:proofErr w:type="spellStart"/>
      <w:r w:rsidRPr="004A7902">
        <w:t>ngoài</w:t>
      </w:r>
      <w:proofErr w:type="spellEnd"/>
      <w:r w:rsidRPr="004A7902">
        <w:t xml:space="preserve"> </w:t>
      </w:r>
      <w:proofErr w:type="spellStart"/>
      <w:r w:rsidRPr="004A7902">
        <w:t>hiện</w:t>
      </w:r>
      <w:proofErr w:type="spellEnd"/>
      <w:r w:rsidRPr="004A7902">
        <w:t xml:space="preserve"> </w:t>
      </w:r>
      <w:proofErr w:type="spellStart"/>
      <w:r w:rsidRPr="004A7902">
        <w:t>đại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chuyên</w:t>
      </w:r>
      <w:proofErr w:type="spellEnd"/>
      <w:r w:rsidRPr="004A7902">
        <w:t xml:space="preserve"> </w:t>
      </w:r>
      <w:proofErr w:type="spellStart"/>
      <w:r w:rsidRPr="004A7902">
        <w:t>nghiệp</w:t>
      </w:r>
      <w:proofErr w:type="spellEnd"/>
      <w:r w:rsidRPr="004A7902">
        <w:t>.</w:t>
      </w:r>
    </w:p>
    <w:p w14:paraId="2818453F" w14:textId="77777777" w:rsidR="00D2714C" w:rsidRPr="004A7902" w:rsidRDefault="00000000">
      <w:pPr>
        <w:numPr>
          <w:ilvl w:val="0"/>
          <w:numId w:val="29"/>
        </w:numPr>
        <w:ind w:left="720" w:hanging="360"/>
      </w:pPr>
      <w:r w:rsidRPr="004A7902">
        <w:t xml:space="preserve">Thanh </w:t>
      </w:r>
      <w:proofErr w:type="spellStart"/>
      <w:r w:rsidRPr="004A7902">
        <w:t>Điều</w:t>
      </w:r>
      <w:proofErr w:type="spellEnd"/>
      <w:r w:rsidRPr="004A7902">
        <w:t xml:space="preserve"> </w:t>
      </w:r>
      <w:proofErr w:type="spellStart"/>
      <w:r w:rsidRPr="004A7902">
        <w:t>Hướng</w:t>
      </w:r>
      <w:proofErr w:type="spellEnd"/>
      <w:r w:rsidRPr="004A7902">
        <w:t xml:space="preserve">: Cung </w:t>
      </w:r>
      <w:proofErr w:type="spellStart"/>
      <w:r w:rsidRPr="004A7902">
        <w:t>cấp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thanh</w:t>
      </w:r>
      <w:proofErr w:type="spellEnd"/>
      <w:r w:rsidRPr="004A7902">
        <w:t xml:space="preserve"> </w:t>
      </w:r>
      <w:proofErr w:type="spellStart"/>
      <w:r w:rsidRPr="004A7902">
        <w:t>điều</w:t>
      </w:r>
      <w:proofErr w:type="spellEnd"/>
      <w:r w:rsidRPr="004A7902">
        <w:t xml:space="preserve"> </w:t>
      </w:r>
      <w:proofErr w:type="spellStart"/>
      <w:r w:rsidRPr="004A7902">
        <w:t>hướng</w:t>
      </w:r>
      <w:proofErr w:type="spellEnd"/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với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biểu</w:t>
      </w:r>
      <w:proofErr w:type="spellEnd"/>
      <w:r w:rsidRPr="004A7902">
        <w:t xml:space="preserve"> </w:t>
      </w:r>
      <w:proofErr w:type="spellStart"/>
      <w:r w:rsidRPr="004A7902">
        <w:t>tượng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văn</w:t>
      </w:r>
      <w:proofErr w:type="spellEnd"/>
      <w:r w:rsidRPr="004A7902">
        <w:t xml:space="preserve"> </w:t>
      </w:r>
      <w:proofErr w:type="spellStart"/>
      <w:r w:rsidRPr="004A7902">
        <w:t>bản</w:t>
      </w:r>
      <w:proofErr w:type="spellEnd"/>
      <w:r w:rsidRPr="004A7902">
        <w:t xml:space="preserve"> </w:t>
      </w:r>
      <w:proofErr w:type="spellStart"/>
      <w:r w:rsidRPr="004A7902">
        <w:t>mô</w:t>
      </w:r>
      <w:proofErr w:type="spellEnd"/>
      <w:r w:rsidRPr="004A7902">
        <w:t xml:space="preserve"> </w:t>
      </w:r>
      <w:proofErr w:type="spellStart"/>
      <w:r w:rsidRPr="004A7902">
        <w:t>tả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mục</w:t>
      </w:r>
      <w:proofErr w:type="spellEnd"/>
      <w:r w:rsidRPr="004A7902">
        <w:t xml:space="preserve"> </w:t>
      </w:r>
      <w:proofErr w:type="spellStart"/>
      <w:r w:rsidRPr="004A7902">
        <w:t>như</w:t>
      </w:r>
      <w:proofErr w:type="spellEnd"/>
      <w:r w:rsidRPr="004A7902">
        <w:t xml:space="preserve"> “Mua </w:t>
      </w:r>
      <w:proofErr w:type="spellStart"/>
      <w:r w:rsidRPr="004A7902">
        <w:t>sắm</w:t>
      </w:r>
      <w:proofErr w:type="spellEnd"/>
      <w:r w:rsidRPr="004A7902">
        <w:t>”, “</w:t>
      </w:r>
      <w:proofErr w:type="spellStart"/>
      <w:r w:rsidRPr="004A7902">
        <w:t>Đơn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>”, “</w:t>
      </w:r>
      <w:proofErr w:type="spellStart"/>
      <w:r w:rsidRPr="004A7902">
        <w:t>Thẻ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viên</w:t>
      </w:r>
      <w:proofErr w:type="spellEnd"/>
      <w:r w:rsidRPr="004A7902">
        <w:t>”, v.v.</w:t>
      </w:r>
    </w:p>
    <w:p w14:paraId="46254998" w14:textId="77777777" w:rsidR="00D2714C" w:rsidRPr="004A7902" w:rsidRDefault="00000000">
      <w:pPr>
        <w:numPr>
          <w:ilvl w:val="0"/>
          <w:numId w:val="29"/>
        </w:numPr>
        <w:ind w:left="720" w:hanging="360"/>
      </w:pPr>
      <w:r w:rsidRPr="004A7902">
        <w:t xml:space="preserve">Thông Tin Tài </w:t>
      </w:r>
      <w:proofErr w:type="spellStart"/>
      <w:r w:rsidRPr="004A7902">
        <w:t>Khoản</w:t>
      </w:r>
      <w:proofErr w:type="spellEnd"/>
      <w:r w:rsidRPr="004A7902">
        <w:t xml:space="preserve">: Hiển </w:t>
      </w:r>
      <w:proofErr w:type="spellStart"/>
      <w:r w:rsidRPr="004A7902">
        <w:t>thị</w:t>
      </w:r>
      <w:proofErr w:type="spellEnd"/>
      <w:r w:rsidRPr="004A7902">
        <w:t xml:space="preserve"> </w:t>
      </w:r>
      <w:proofErr w:type="spellStart"/>
      <w:r w:rsidRPr="004A7902">
        <w:t>rõ</w:t>
      </w:r>
      <w:proofErr w:type="spellEnd"/>
      <w:r w:rsidRPr="004A7902">
        <w:t xml:space="preserve"> </w:t>
      </w:r>
      <w:proofErr w:type="spellStart"/>
      <w:r w:rsidRPr="004A7902">
        <w:t>ràng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trường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tin </w:t>
      </w:r>
      <w:proofErr w:type="spellStart"/>
      <w:r w:rsidRPr="004A7902">
        <w:t>cá</w:t>
      </w:r>
      <w:proofErr w:type="spellEnd"/>
      <w:r w:rsidRPr="004A7902">
        <w:t xml:space="preserve"> </w:t>
      </w:r>
      <w:proofErr w:type="spellStart"/>
      <w:r w:rsidRPr="004A7902">
        <w:t>nhân</w:t>
      </w:r>
      <w:proofErr w:type="spellEnd"/>
      <w:r w:rsidRPr="004A7902">
        <w:t xml:space="preserve"> </w:t>
      </w:r>
      <w:proofErr w:type="spellStart"/>
      <w:r w:rsidRPr="004A7902">
        <w:t>như</w:t>
      </w:r>
      <w:proofErr w:type="spellEnd"/>
      <w:r w:rsidRPr="004A7902">
        <w:t xml:space="preserve"> </w:t>
      </w:r>
      <w:proofErr w:type="spellStart"/>
      <w:r w:rsidRPr="004A7902">
        <w:t>giới</w:t>
      </w:r>
      <w:proofErr w:type="spellEnd"/>
      <w:r w:rsidRPr="004A7902">
        <w:t xml:space="preserve"> </w:t>
      </w:r>
      <w:proofErr w:type="spellStart"/>
      <w:r w:rsidRPr="004A7902">
        <w:t>tính</w:t>
      </w:r>
      <w:proofErr w:type="spellEnd"/>
      <w:r w:rsidRPr="004A7902">
        <w:t xml:space="preserve">, </w:t>
      </w:r>
      <w:proofErr w:type="spellStart"/>
      <w:r w:rsidRPr="004A7902">
        <w:t>họ</w:t>
      </w:r>
      <w:proofErr w:type="spellEnd"/>
      <w:r w:rsidRPr="004A7902">
        <w:t xml:space="preserve"> </w:t>
      </w:r>
      <w:proofErr w:type="spellStart"/>
      <w:r w:rsidRPr="004A7902">
        <w:t>tên</w:t>
      </w:r>
      <w:proofErr w:type="spellEnd"/>
      <w:r w:rsidRPr="004A7902">
        <w:t xml:space="preserve">, </w:t>
      </w:r>
      <w:proofErr w:type="spellStart"/>
      <w:r w:rsidRPr="004A7902">
        <w:t>số</w:t>
      </w:r>
      <w:proofErr w:type="spellEnd"/>
      <w:r w:rsidRPr="004A7902">
        <w:t xml:space="preserve"> </w:t>
      </w:r>
      <w:proofErr w:type="spellStart"/>
      <w:r w:rsidRPr="004A7902">
        <w:t>điện</w:t>
      </w:r>
      <w:proofErr w:type="spellEnd"/>
      <w:r w:rsidRPr="004A7902">
        <w:t xml:space="preserve"> </w:t>
      </w:r>
      <w:proofErr w:type="spellStart"/>
      <w:r w:rsidRPr="004A7902">
        <w:t>thoại</w:t>
      </w:r>
      <w:proofErr w:type="spellEnd"/>
      <w:r w:rsidRPr="004A7902">
        <w:t xml:space="preserve">, email,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ngày</w:t>
      </w:r>
      <w:proofErr w:type="spellEnd"/>
      <w:r w:rsidRPr="004A7902">
        <w:t xml:space="preserve"> </w:t>
      </w:r>
      <w:proofErr w:type="spellStart"/>
      <w:r w:rsidRPr="004A7902">
        <w:t>sinh</w:t>
      </w:r>
      <w:proofErr w:type="spellEnd"/>
      <w:r w:rsidRPr="004A7902">
        <w:t xml:space="preserve"> </w:t>
      </w:r>
      <w:proofErr w:type="spellStart"/>
      <w:r w:rsidRPr="004A7902">
        <w:t>trong</w:t>
      </w:r>
      <w:proofErr w:type="spellEnd"/>
      <w:r w:rsidRPr="004A7902">
        <w:t xml:space="preserve"> </w:t>
      </w:r>
      <w:proofErr w:type="spellStart"/>
      <w:r w:rsidRPr="004A7902">
        <w:t>phần</w:t>
      </w:r>
      <w:proofErr w:type="spellEnd"/>
      <w:r w:rsidRPr="004A7902">
        <w:t xml:space="preserve"> “Thông tin </w:t>
      </w:r>
      <w:proofErr w:type="spellStart"/>
      <w:r w:rsidRPr="004A7902">
        <w:t>tài</w:t>
      </w:r>
      <w:proofErr w:type="spellEnd"/>
      <w:r w:rsidRPr="004A7902">
        <w:t xml:space="preserve"> </w:t>
      </w:r>
      <w:proofErr w:type="spellStart"/>
      <w:r w:rsidRPr="004A7902">
        <w:t>khoản</w:t>
      </w:r>
      <w:proofErr w:type="spellEnd"/>
      <w:r w:rsidRPr="004A7902">
        <w:t>”.</w:t>
      </w:r>
    </w:p>
    <w:p w14:paraId="1F851F8B" w14:textId="77777777" w:rsidR="00D2714C" w:rsidRPr="004A7902" w:rsidRDefault="00000000">
      <w:pPr>
        <w:numPr>
          <w:ilvl w:val="0"/>
          <w:numId w:val="29"/>
        </w:numPr>
        <w:ind w:left="720" w:hanging="360"/>
      </w:pPr>
      <w:proofErr w:type="spellStart"/>
      <w:r w:rsidRPr="004A7902">
        <w:t>Lựa</w:t>
      </w:r>
      <w:proofErr w:type="spellEnd"/>
      <w:r w:rsidRPr="004A7902">
        <w:t xml:space="preserve"> </w:t>
      </w:r>
      <w:proofErr w:type="spellStart"/>
      <w:r w:rsidRPr="004A7902">
        <w:t>Chọn</w:t>
      </w:r>
      <w:proofErr w:type="spellEnd"/>
      <w:r w:rsidRPr="004A7902">
        <w:t xml:space="preserve"> </w:t>
      </w:r>
      <w:proofErr w:type="spellStart"/>
      <w:r w:rsidRPr="004A7902">
        <w:t>Giới</w:t>
      </w:r>
      <w:proofErr w:type="spellEnd"/>
      <w:r w:rsidRPr="004A7902">
        <w:t xml:space="preserve"> </w:t>
      </w:r>
      <w:proofErr w:type="spellStart"/>
      <w:r w:rsidRPr="004A7902">
        <w:t>Tính</w:t>
      </w:r>
      <w:proofErr w:type="spellEnd"/>
      <w:r w:rsidRPr="004A7902">
        <w:t xml:space="preserve">: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nút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việc</w:t>
      </w:r>
      <w:proofErr w:type="spellEnd"/>
      <w:r w:rsidRPr="004A7902">
        <w:t xml:space="preserve"> </w:t>
      </w:r>
      <w:proofErr w:type="spellStart"/>
      <w:r w:rsidRPr="004A7902">
        <w:t>lựa</w:t>
      </w:r>
      <w:proofErr w:type="spellEnd"/>
      <w:r w:rsidRPr="004A7902">
        <w:t xml:space="preserve"> </w:t>
      </w:r>
      <w:proofErr w:type="spellStart"/>
      <w:r w:rsidRPr="004A7902">
        <w:t>chọn</w:t>
      </w:r>
      <w:proofErr w:type="spellEnd"/>
      <w:r w:rsidRPr="004A7902">
        <w:t xml:space="preserve"> </w:t>
      </w:r>
      <w:proofErr w:type="spellStart"/>
      <w:r w:rsidRPr="004A7902">
        <w:t>giới</w:t>
      </w:r>
      <w:proofErr w:type="spellEnd"/>
      <w:r w:rsidRPr="004A7902">
        <w:t xml:space="preserve"> </w:t>
      </w:r>
      <w:proofErr w:type="spellStart"/>
      <w:r w:rsidRPr="004A7902">
        <w:t>tính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dàng</w:t>
      </w:r>
      <w:proofErr w:type="spellEnd"/>
      <w:r w:rsidRPr="004A7902">
        <w:t xml:space="preserve"> </w:t>
      </w:r>
      <w:proofErr w:type="spellStart"/>
      <w:r w:rsidRPr="004A7902">
        <w:t>chọn</w:t>
      </w:r>
      <w:proofErr w:type="spellEnd"/>
      <w:r w:rsidRPr="004A7902">
        <w:t xml:space="preserve"> </w:t>
      </w:r>
      <w:proofErr w:type="spellStart"/>
      <w:r w:rsidRPr="004A7902">
        <w:t>lựa</w:t>
      </w:r>
      <w:proofErr w:type="spellEnd"/>
      <w:r w:rsidRPr="004A7902">
        <w:t xml:space="preserve"> </w:t>
      </w:r>
      <w:proofErr w:type="spellStart"/>
      <w:r w:rsidRPr="004A7902">
        <w:t>bằng</w:t>
      </w:r>
      <w:proofErr w:type="spellEnd"/>
      <w:r w:rsidRPr="004A7902">
        <w:t xml:space="preserve"> </w:t>
      </w:r>
      <w:proofErr w:type="spellStart"/>
      <w:r w:rsidRPr="004A7902">
        <w:t>cách</w:t>
      </w:r>
      <w:proofErr w:type="spellEnd"/>
      <w:r w:rsidRPr="004A7902">
        <w:t xml:space="preserve"> </w:t>
      </w:r>
      <w:proofErr w:type="spellStart"/>
      <w:proofErr w:type="gramStart"/>
      <w:r w:rsidRPr="004A7902">
        <w:t>ấn</w:t>
      </w:r>
      <w:proofErr w:type="spellEnd"/>
      <w:r w:rsidRPr="004A7902">
        <w:t xml:space="preserve">( </w:t>
      </w:r>
      <w:proofErr w:type="spellStart"/>
      <w:r w:rsidRPr="004A7902">
        <w:t>tích</w:t>
      </w:r>
      <w:proofErr w:type="spellEnd"/>
      <w:proofErr w:type="gramEnd"/>
      <w:r w:rsidRPr="004A7902">
        <w:t xml:space="preserve"> ) </w:t>
      </w:r>
      <w:proofErr w:type="spellStart"/>
      <w:r w:rsidRPr="004A7902">
        <w:t>vào</w:t>
      </w:r>
      <w:proofErr w:type="spellEnd"/>
      <w:r w:rsidRPr="004A7902">
        <w:t xml:space="preserve"> .</w:t>
      </w:r>
    </w:p>
    <w:p w14:paraId="5117CA5F" w14:textId="77777777" w:rsidR="00D2714C" w:rsidRPr="004A7902" w:rsidRDefault="00000000">
      <w:pPr>
        <w:numPr>
          <w:ilvl w:val="0"/>
          <w:numId w:val="29"/>
        </w:numPr>
        <w:ind w:left="720" w:hanging="360"/>
      </w:pPr>
      <w:proofErr w:type="spellStart"/>
      <w:r w:rsidRPr="004A7902">
        <w:t>Nút</w:t>
      </w:r>
      <w:proofErr w:type="spellEnd"/>
      <w:r w:rsidRPr="004A7902">
        <w:t xml:space="preserve"> Lưu Thay </w:t>
      </w:r>
      <w:proofErr w:type="spellStart"/>
      <w:r w:rsidRPr="004A7902">
        <w:t>Đổi</w:t>
      </w:r>
      <w:proofErr w:type="spellEnd"/>
      <w:r w:rsidRPr="004A7902">
        <w:t xml:space="preserve">: </w:t>
      </w:r>
      <w:proofErr w:type="spellStart"/>
      <w:r w:rsidRPr="004A7902">
        <w:t>Đặt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nút</w:t>
      </w:r>
      <w:proofErr w:type="spellEnd"/>
      <w:r w:rsidRPr="004A7902">
        <w:t xml:space="preserve"> “Lưu </w:t>
      </w:r>
      <w:proofErr w:type="spellStart"/>
      <w:r w:rsidRPr="004A7902">
        <w:t>thay</w:t>
      </w:r>
      <w:proofErr w:type="spellEnd"/>
      <w:r w:rsidRPr="004A7902">
        <w:t xml:space="preserve"> </w:t>
      </w:r>
      <w:proofErr w:type="spellStart"/>
      <w:r w:rsidRPr="004A7902">
        <w:t>đổi</w:t>
      </w:r>
      <w:proofErr w:type="spellEnd"/>
      <w:r w:rsidRPr="004A7902">
        <w:t xml:space="preserve">” </w:t>
      </w:r>
      <w:proofErr w:type="spellStart"/>
      <w:r w:rsidRPr="004A7902">
        <w:t>màu</w:t>
      </w:r>
      <w:proofErr w:type="spellEnd"/>
      <w:r w:rsidRPr="004A7902">
        <w:t xml:space="preserve"> </w:t>
      </w:r>
      <w:proofErr w:type="spellStart"/>
      <w:r w:rsidRPr="004A7902">
        <w:t>xanh</w:t>
      </w:r>
      <w:proofErr w:type="spellEnd"/>
      <w:r w:rsidRPr="004A7902">
        <w:t xml:space="preserve"> </w:t>
      </w:r>
      <w:proofErr w:type="spellStart"/>
      <w:r w:rsidRPr="004A7902">
        <w:t>nổi</w:t>
      </w:r>
      <w:proofErr w:type="spellEnd"/>
      <w:r w:rsidRPr="004A7902">
        <w:t xml:space="preserve"> </w:t>
      </w:r>
      <w:proofErr w:type="spellStart"/>
      <w:r w:rsidRPr="004A7902">
        <w:t>bật</w:t>
      </w:r>
      <w:proofErr w:type="spellEnd"/>
      <w:r w:rsidRPr="004A7902">
        <w:t xml:space="preserve"> ở </w:t>
      </w:r>
      <w:proofErr w:type="spellStart"/>
      <w:r w:rsidRPr="004A7902">
        <w:t>cuối</w:t>
      </w:r>
      <w:proofErr w:type="spellEnd"/>
      <w:r w:rsidRPr="004A7902">
        <w:t xml:space="preserve"> </w:t>
      </w:r>
      <w:proofErr w:type="spellStart"/>
      <w:r w:rsidRPr="004A7902">
        <w:t>cùng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lưu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thay</w:t>
      </w:r>
      <w:proofErr w:type="spellEnd"/>
      <w:r w:rsidRPr="004A7902">
        <w:t xml:space="preserve"> </w:t>
      </w:r>
      <w:proofErr w:type="spellStart"/>
      <w:r w:rsidRPr="004A7902">
        <w:t>đổi</w:t>
      </w:r>
      <w:proofErr w:type="spellEnd"/>
      <w:r w:rsidRPr="004A7902">
        <w:t xml:space="preserve"> </w:t>
      </w:r>
      <w:proofErr w:type="spellStart"/>
      <w:r w:rsidRPr="004A7902">
        <w:t>họ</w:t>
      </w:r>
      <w:proofErr w:type="spellEnd"/>
      <w:r w:rsidRPr="004A7902">
        <w:t xml:space="preserve"> </w:t>
      </w:r>
      <w:proofErr w:type="spellStart"/>
      <w:r w:rsidRPr="004A7902">
        <w:t>đã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>.</w:t>
      </w:r>
    </w:p>
    <w:p w14:paraId="18BB852B" w14:textId="77777777" w:rsidR="00D2714C" w:rsidRPr="004A7902" w:rsidRDefault="00000000">
      <w:pPr>
        <w:numPr>
          <w:ilvl w:val="0"/>
          <w:numId w:val="29"/>
        </w:numPr>
        <w:ind w:left="720" w:hanging="360"/>
      </w:pP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Responsive: </w:t>
      </w:r>
      <w:proofErr w:type="spellStart"/>
      <w:r w:rsidRPr="004A7902">
        <w:t>Đảm</w:t>
      </w:r>
      <w:proofErr w:type="spellEnd"/>
      <w:r w:rsidRPr="004A7902">
        <w:t xml:space="preserve"> </w:t>
      </w:r>
      <w:proofErr w:type="spellStart"/>
      <w:r w:rsidRPr="004A7902">
        <w:t>bảo</w:t>
      </w:r>
      <w:proofErr w:type="spellEnd"/>
      <w:r w:rsidRPr="004A7902">
        <w:t xml:space="preserve"> </w:t>
      </w:r>
      <w:proofErr w:type="spellStart"/>
      <w:r w:rsidRPr="004A7902">
        <w:t>rằng</w:t>
      </w:r>
      <w:proofErr w:type="spellEnd"/>
      <w:r w:rsidRPr="004A7902">
        <w:t xml:space="preserve"> </w:t>
      </w:r>
      <w:proofErr w:type="spellStart"/>
      <w:r w:rsidRPr="004A7902">
        <w:t>giao</w:t>
      </w:r>
      <w:proofErr w:type="spellEnd"/>
      <w:r w:rsidRPr="004A7902">
        <w:t xml:space="preserve"> </w:t>
      </w:r>
      <w:proofErr w:type="spellStart"/>
      <w:r w:rsidRPr="004A7902">
        <w:t>diện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phản</w:t>
      </w:r>
      <w:proofErr w:type="spellEnd"/>
      <w:r w:rsidRPr="004A7902">
        <w:t xml:space="preserve"> </w:t>
      </w:r>
      <w:proofErr w:type="spellStart"/>
      <w:r w:rsidRPr="004A7902">
        <w:t>hồi</w:t>
      </w:r>
      <w:proofErr w:type="spellEnd"/>
      <w:r w:rsidRPr="004A7902">
        <w:t xml:space="preserve"> </w:t>
      </w:r>
      <w:proofErr w:type="spellStart"/>
      <w:r w:rsidRPr="004A7902">
        <w:t>tốt</w:t>
      </w:r>
      <w:proofErr w:type="spellEnd"/>
      <w:r w:rsidRPr="004A7902">
        <w:t xml:space="preserve"> </w:t>
      </w:r>
      <w:proofErr w:type="spellStart"/>
      <w:r w:rsidRPr="004A7902">
        <w:t>trên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bị</w:t>
      </w:r>
      <w:proofErr w:type="spellEnd"/>
      <w:r w:rsidRPr="004A7902">
        <w:t xml:space="preserve"> </w:t>
      </w:r>
      <w:proofErr w:type="spellStart"/>
      <w:r w:rsidRPr="004A7902">
        <w:t>khác</w:t>
      </w:r>
      <w:proofErr w:type="spellEnd"/>
      <w:r w:rsidRPr="004A7902">
        <w:t xml:space="preserve"> </w:t>
      </w:r>
      <w:proofErr w:type="spellStart"/>
      <w:r w:rsidRPr="004A7902">
        <w:t>nhau</w:t>
      </w:r>
      <w:proofErr w:type="spellEnd"/>
      <w:r w:rsidRPr="004A7902">
        <w:t xml:space="preserve">, </w:t>
      </w:r>
      <w:proofErr w:type="spellStart"/>
      <w:r w:rsidRPr="004A7902">
        <w:t>từ</w:t>
      </w:r>
      <w:proofErr w:type="spellEnd"/>
      <w:r w:rsidRPr="004A7902">
        <w:t xml:space="preserve"> </w:t>
      </w:r>
      <w:proofErr w:type="spellStart"/>
      <w:r w:rsidRPr="004A7902">
        <w:t>máy</w:t>
      </w:r>
      <w:proofErr w:type="spellEnd"/>
      <w:r w:rsidRPr="004A7902">
        <w:t xml:space="preserve"> </w:t>
      </w:r>
      <w:proofErr w:type="spellStart"/>
      <w:r w:rsidRPr="004A7902">
        <w:t>tính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bàn</w:t>
      </w:r>
      <w:proofErr w:type="spellEnd"/>
      <w:r w:rsidRPr="004A7902">
        <w:t xml:space="preserve"> </w:t>
      </w:r>
      <w:proofErr w:type="spellStart"/>
      <w:r w:rsidRPr="004A7902">
        <w:t>đến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bị</w:t>
      </w:r>
      <w:proofErr w:type="spellEnd"/>
      <w:r w:rsidRPr="004A7902">
        <w:t xml:space="preserve"> di </w:t>
      </w:r>
      <w:proofErr w:type="spellStart"/>
      <w:r w:rsidRPr="004A7902">
        <w:t>động</w:t>
      </w:r>
      <w:proofErr w:type="spellEnd"/>
      <w:r w:rsidRPr="004A7902">
        <w:t>.</w:t>
      </w:r>
    </w:p>
    <w:p w14:paraId="6CF07040" w14:textId="77777777" w:rsidR="00D2714C" w:rsidRPr="004A7902" w:rsidRDefault="00000000">
      <w:pPr>
        <w:numPr>
          <w:ilvl w:val="0"/>
          <w:numId w:val="29"/>
        </w:numPr>
        <w:ind w:left="720" w:hanging="360"/>
      </w:pPr>
      <w:proofErr w:type="spellStart"/>
      <w:r w:rsidRPr="004A7902">
        <w:lastRenderedPageBreak/>
        <w:t>Tối</w:t>
      </w:r>
      <w:proofErr w:type="spellEnd"/>
      <w:r w:rsidRPr="004A7902">
        <w:t xml:space="preserve"> </w:t>
      </w:r>
      <w:proofErr w:type="spellStart"/>
      <w:r w:rsidRPr="004A7902">
        <w:t>Ưu</w:t>
      </w:r>
      <w:proofErr w:type="spellEnd"/>
      <w:r w:rsidRPr="004A7902">
        <w:t xml:space="preserve"> </w:t>
      </w:r>
      <w:proofErr w:type="spellStart"/>
      <w:r w:rsidRPr="004A7902">
        <w:t>Hóa</w:t>
      </w:r>
      <w:proofErr w:type="spellEnd"/>
      <w:r w:rsidRPr="004A7902">
        <w:t xml:space="preserve"> UX/UI: </w:t>
      </w:r>
      <w:proofErr w:type="spellStart"/>
      <w:r w:rsidRPr="004A7902">
        <w:t>Tập</w:t>
      </w:r>
      <w:proofErr w:type="spellEnd"/>
      <w:r w:rsidRPr="004A7902">
        <w:t xml:space="preserve"> </w:t>
      </w:r>
      <w:proofErr w:type="spellStart"/>
      <w:r w:rsidRPr="004A7902">
        <w:t>trung</w:t>
      </w:r>
      <w:proofErr w:type="spellEnd"/>
      <w:r w:rsidRPr="004A7902">
        <w:t xml:space="preserve"> </w:t>
      </w:r>
      <w:proofErr w:type="spellStart"/>
      <w:r w:rsidRPr="004A7902">
        <w:t>vào</w:t>
      </w:r>
      <w:proofErr w:type="spellEnd"/>
      <w:r w:rsidRPr="004A7902">
        <w:t xml:space="preserve"> </w:t>
      </w:r>
      <w:proofErr w:type="spellStart"/>
      <w:r w:rsidRPr="004A7902">
        <w:t>trải</w:t>
      </w:r>
      <w:proofErr w:type="spellEnd"/>
      <w:r w:rsidRPr="004A7902">
        <w:t xml:space="preserve"> </w:t>
      </w:r>
      <w:proofErr w:type="spellStart"/>
      <w:r w:rsidRPr="004A7902">
        <w:t>nghiệm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(UX)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giao</w:t>
      </w:r>
      <w:proofErr w:type="spellEnd"/>
      <w:r w:rsidRPr="004A7902">
        <w:t xml:space="preserve"> </w:t>
      </w:r>
      <w:proofErr w:type="spellStart"/>
      <w:r w:rsidRPr="004A7902">
        <w:t>diện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(UI)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đảm</w:t>
      </w:r>
      <w:proofErr w:type="spellEnd"/>
      <w:r w:rsidRPr="004A7902">
        <w:t xml:space="preserve"> </w:t>
      </w:r>
      <w:proofErr w:type="spellStart"/>
      <w:r w:rsidRPr="004A7902">
        <w:t>bảo</w:t>
      </w:r>
      <w:proofErr w:type="spellEnd"/>
      <w:r w:rsidRPr="004A7902">
        <w:t xml:space="preserve"> </w:t>
      </w:r>
      <w:proofErr w:type="spellStart"/>
      <w:r w:rsidRPr="004A7902">
        <w:t>rằng</w:t>
      </w:r>
      <w:proofErr w:type="spellEnd"/>
      <w:r w:rsidRPr="004A7902">
        <w:t xml:space="preserve"> </w:t>
      </w:r>
      <w:proofErr w:type="spellStart"/>
      <w:r w:rsidRPr="004A7902">
        <w:t>mọi</w:t>
      </w:r>
      <w:proofErr w:type="spellEnd"/>
      <w:r w:rsidRPr="004A7902">
        <w:t xml:space="preserve"> </w:t>
      </w:r>
      <w:proofErr w:type="spellStart"/>
      <w:r w:rsidRPr="004A7902">
        <w:t>thứ</w:t>
      </w:r>
      <w:proofErr w:type="spellEnd"/>
      <w:r w:rsidRPr="004A7902">
        <w:t xml:space="preserve"> </w:t>
      </w:r>
      <w:proofErr w:type="spellStart"/>
      <w:r w:rsidRPr="004A7902">
        <w:t>không</w:t>
      </w:r>
      <w:proofErr w:type="spellEnd"/>
      <w:r w:rsidRPr="004A7902">
        <w:t xml:space="preserve"> </w:t>
      </w:r>
      <w:proofErr w:type="spellStart"/>
      <w:r w:rsidRPr="004A7902">
        <w:t>chỉ</w:t>
      </w:r>
      <w:proofErr w:type="spellEnd"/>
      <w:r w:rsidRPr="004A7902">
        <w:t xml:space="preserve"> </w:t>
      </w:r>
      <w:proofErr w:type="spellStart"/>
      <w:r w:rsidRPr="004A7902">
        <w:t>trông</w:t>
      </w:r>
      <w:proofErr w:type="spellEnd"/>
      <w:r w:rsidRPr="004A7902">
        <w:t xml:space="preserve"> </w:t>
      </w:r>
      <w:proofErr w:type="spellStart"/>
      <w:r w:rsidRPr="004A7902">
        <w:t>đẹp</w:t>
      </w:r>
      <w:proofErr w:type="spellEnd"/>
      <w:r w:rsidRPr="004A7902">
        <w:t xml:space="preserve"> </w:t>
      </w:r>
      <w:proofErr w:type="spellStart"/>
      <w:r w:rsidRPr="004A7902">
        <w:t>mắt</w:t>
      </w:r>
      <w:proofErr w:type="spellEnd"/>
      <w:r w:rsidRPr="004A7902">
        <w:t xml:space="preserve"> </w:t>
      </w:r>
      <w:proofErr w:type="spellStart"/>
      <w:r w:rsidRPr="004A7902">
        <w:t>mà</w:t>
      </w:r>
      <w:proofErr w:type="spellEnd"/>
      <w:r w:rsidRPr="004A7902">
        <w:t xml:space="preserve"> </w:t>
      </w:r>
      <w:proofErr w:type="spellStart"/>
      <w:r w:rsidRPr="004A7902">
        <w:t>còn</w:t>
      </w:r>
      <w:proofErr w:type="spellEnd"/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>.</w:t>
      </w:r>
    </w:p>
    <w:p w14:paraId="5F0F38D7" w14:textId="77777777" w:rsidR="00D2714C" w:rsidRPr="004A7902" w:rsidRDefault="00000000">
      <w:pPr>
        <w:pStyle w:val="Heading3"/>
      </w:pPr>
      <w:bookmarkStart w:id="234" w:name="_Toc19787"/>
      <w:bookmarkStart w:id="235" w:name="_Toc14730"/>
      <w:bookmarkStart w:id="236" w:name="_Toc166667142"/>
      <w:r w:rsidRPr="004A7902">
        <w:t xml:space="preserve">3.4.5.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ADMIN</w:t>
      </w:r>
      <w:bookmarkEnd w:id="234"/>
      <w:bookmarkEnd w:id="235"/>
      <w:bookmarkEnd w:id="236"/>
      <w:r w:rsidRPr="004A7902">
        <w:t xml:space="preserve"> </w:t>
      </w:r>
    </w:p>
    <w:p w14:paraId="66047807" w14:textId="77777777" w:rsidR="00D2714C" w:rsidRPr="004A7902" w:rsidRDefault="00000000">
      <w:r w:rsidRPr="004A7902">
        <w:rPr>
          <w:noProof/>
        </w:rPr>
        <w:drawing>
          <wp:inline distT="0" distB="0" distL="0" distR="0" wp14:anchorId="740C2847" wp14:editId="11722E79">
            <wp:extent cx="5933440" cy="2275205"/>
            <wp:effectExtent l="0" t="0" r="10160" b="10795"/>
            <wp:docPr id="882600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0025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A246" w14:textId="77777777" w:rsidR="00D2714C" w:rsidRPr="004A7902" w:rsidRDefault="00000000">
      <w:pPr>
        <w:pStyle w:val="Style2"/>
      </w:pPr>
      <w:bookmarkStart w:id="237" w:name="_Toc8460"/>
      <w:proofErr w:type="spellStart"/>
      <w:r w:rsidRPr="004A7902">
        <w:rPr>
          <w:lang w:val="en-US" w:eastAsia="zh-CN"/>
        </w:rPr>
        <w:t>Hình</w:t>
      </w:r>
      <w:proofErr w:type="spellEnd"/>
      <w:r w:rsidRPr="004A7902">
        <w:rPr>
          <w:lang w:val="en-US" w:eastAsia="zh-CN"/>
        </w:rPr>
        <w:t xml:space="preserve"> 3.</w:t>
      </w:r>
      <w:r w:rsidRPr="004A7902">
        <w:rPr>
          <w:lang w:eastAsia="zh-CN"/>
        </w:rPr>
        <w:t xml:space="preserve">6 </w:t>
      </w:r>
      <w:r w:rsidRPr="004A7902">
        <w:t>Màn hình của ADMIN</w:t>
      </w:r>
      <w:bookmarkEnd w:id="237"/>
      <w:r w:rsidRPr="004A7902">
        <w:t xml:space="preserve"> </w:t>
      </w:r>
    </w:p>
    <w:p w14:paraId="72C72953" w14:textId="77777777" w:rsidR="00D2714C" w:rsidRPr="004A7902" w:rsidRDefault="00000000">
      <w:r w:rsidRPr="004A7902">
        <w:t xml:space="preserve">-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</w:t>
      </w:r>
      <w:proofErr w:type="spellStart"/>
      <w:r w:rsidRPr="004A7902">
        <w:t>dành</w:t>
      </w:r>
      <w:proofErr w:type="spellEnd"/>
      <w:r w:rsidRPr="004A7902">
        <w:t xml:space="preserve"> </w:t>
      </w:r>
      <w:proofErr w:type="spellStart"/>
      <w:r w:rsidRPr="004A7902">
        <w:t>riêng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admin </w:t>
      </w:r>
      <w:proofErr w:type="spellStart"/>
      <w:r w:rsidRPr="004A7902">
        <w:t>sẽ</w:t>
      </w:r>
      <w:proofErr w:type="spellEnd"/>
      <w:r w:rsidRPr="004A7902">
        <w:t xml:space="preserve"> </w:t>
      </w:r>
      <w:proofErr w:type="spellStart"/>
      <w:r w:rsidRPr="004A7902">
        <w:t>khác</w:t>
      </w:r>
      <w:proofErr w:type="spellEnd"/>
      <w:r w:rsidRPr="004A7902">
        <w:t xml:space="preserve"> so </w:t>
      </w:r>
      <w:proofErr w:type="spellStart"/>
      <w:r w:rsidRPr="004A7902">
        <w:t>với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bình</w:t>
      </w:r>
      <w:proofErr w:type="spellEnd"/>
      <w:r w:rsidRPr="004A7902">
        <w:t xml:space="preserve"> </w:t>
      </w:r>
      <w:proofErr w:type="spellStart"/>
      <w:r w:rsidRPr="004A7902">
        <w:t>thường</w:t>
      </w:r>
      <w:proofErr w:type="spellEnd"/>
      <w:r w:rsidRPr="004A7902">
        <w:t>.</w:t>
      </w:r>
    </w:p>
    <w:p w14:paraId="5D894372" w14:textId="77777777" w:rsidR="00D2714C" w:rsidRPr="004A7902" w:rsidRDefault="00000000">
      <w:pPr>
        <w:numPr>
          <w:ilvl w:val="0"/>
          <w:numId w:val="30"/>
        </w:numPr>
        <w:ind w:left="720" w:hanging="360"/>
      </w:pPr>
      <w:r w:rsidRPr="004A7902">
        <w:t xml:space="preserve">Quyền </w:t>
      </w:r>
      <w:proofErr w:type="spellStart"/>
      <w:r w:rsidRPr="004A7902">
        <w:t>truy</w:t>
      </w:r>
      <w:proofErr w:type="spellEnd"/>
      <w:r w:rsidRPr="004A7902">
        <w:t xml:space="preserve"> </w:t>
      </w:r>
      <w:proofErr w:type="spellStart"/>
      <w:r w:rsidRPr="004A7902">
        <w:t>cập</w:t>
      </w:r>
      <w:proofErr w:type="spellEnd"/>
      <w:r w:rsidRPr="004A7902">
        <w:t xml:space="preserve">: Admin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quyền</w:t>
      </w:r>
      <w:proofErr w:type="spellEnd"/>
      <w:r w:rsidRPr="004A7902">
        <w:t xml:space="preserve"> </w:t>
      </w:r>
      <w:proofErr w:type="spellStart"/>
      <w:r w:rsidRPr="004A7902">
        <w:t>truy</w:t>
      </w:r>
      <w:proofErr w:type="spellEnd"/>
      <w:r w:rsidRPr="004A7902">
        <w:t xml:space="preserve"> </w:t>
      </w:r>
      <w:proofErr w:type="spellStart"/>
      <w:r w:rsidRPr="004A7902">
        <w:t>cập</w:t>
      </w:r>
      <w:proofErr w:type="spellEnd"/>
      <w:r w:rsidRPr="004A7902">
        <w:t xml:space="preserve"> </w:t>
      </w:r>
      <w:proofErr w:type="spellStart"/>
      <w:r w:rsidRPr="004A7902">
        <w:t>không</w:t>
      </w:r>
      <w:proofErr w:type="spellEnd"/>
      <w:r w:rsidRPr="004A7902">
        <w:t xml:space="preserve"> </w:t>
      </w:r>
      <w:proofErr w:type="spellStart"/>
      <w:r w:rsidRPr="004A7902">
        <w:t>giới</w:t>
      </w:r>
      <w:proofErr w:type="spellEnd"/>
      <w:r w:rsidRPr="004A7902">
        <w:t xml:space="preserve"> </w:t>
      </w:r>
      <w:proofErr w:type="spellStart"/>
      <w:r w:rsidRPr="004A7902">
        <w:t>hạn</w:t>
      </w:r>
      <w:proofErr w:type="spellEnd"/>
      <w:r w:rsidRPr="004A7902">
        <w:t xml:space="preserve"> </w:t>
      </w:r>
      <w:proofErr w:type="spellStart"/>
      <w:r w:rsidRPr="004A7902">
        <w:t>vào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,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file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, </w:t>
      </w:r>
      <w:proofErr w:type="spellStart"/>
      <w:r w:rsidRPr="004A7902">
        <w:t>cài</w:t>
      </w:r>
      <w:proofErr w:type="spellEnd"/>
      <w:r w:rsidRPr="004A7902">
        <w:t xml:space="preserve"> </w:t>
      </w:r>
      <w:proofErr w:type="spellStart"/>
      <w:r w:rsidRPr="004A7902">
        <w:t>đặt</w:t>
      </w:r>
      <w:proofErr w:type="spellEnd"/>
      <w:r w:rsidRPr="004A7902">
        <w:t xml:space="preserve"> </w:t>
      </w:r>
      <w:proofErr w:type="spellStart"/>
      <w:r w:rsidRPr="004A7902">
        <w:t>ứng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mới</w:t>
      </w:r>
      <w:proofErr w:type="spellEnd"/>
      <w:r w:rsidRPr="004A7902">
        <w:t xml:space="preserve">,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điều</w:t>
      </w:r>
      <w:proofErr w:type="spellEnd"/>
      <w:r w:rsidRPr="004A7902">
        <w:t xml:space="preserve"> </w:t>
      </w:r>
      <w:proofErr w:type="spellStart"/>
      <w:r w:rsidRPr="004A7902">
        <w:t>khiển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chương</w:t>
      </w:r>
      <w:proofErr w:type="spellEnd"/>
      <w:r w:rsidRPr="004A7902">
        <w:t xml:space="preserve"> </w:t>
      </w:r>
      <w:proofErr w:type="spellStart"/>
      <w:r w:rsidRPr="004A7902">
        <w:t>trình</w:t>
      </w:r>
      <w:proofErr w:type="spellEnd"/>
      <w:r w:rsidRPr="004A7902">
        <w:t xml:space="preserve"> </w:t>
      </w:r>
      <w:proofErr w:type="spellStart"/>
      <w:r w:rsidRPr="004A7902">
        <w:t>cần</w:t>
      </w:r>
      <w:proofErr w:type="spellEnd"/>
      <w:r w:rsidRPr="004A7902">
        <w:t xml:space="preserve"> </w:t>
      </w:r>
      <w:proofErr w:type="spellStart"/>
      <w:r w:rsidRPr="004A7902">
        <w:t>quyền</w:t>
      </w:r>
      <w:proofErr w:type="spellEnd"/>
      <w:r w:rsidRPr="004A7902">
        <w:t xml:space="preserve"> admin. </w:t>
      </w:r>
      <w:proofErr w:type="spellStart"/>
      <w:r w:rsidRPr="004A7902">
        <w:t>Ngược</w:t>
      </w:r>
      <w:proofErr w:type="spellEnd"/>
      <w:r w:rsidRPr="004A7902">
        <w:t xml:space="preserve"> </w:t>
      </w:r>
      <w:proofErr w:type="spellStart"/>
      <w:r w:rsidRPr="004A7902">
        <w:t>lại</w:t>
      </w:r>
      <w:proofErr w:type="spellEnd"/>
      <w:r w:rsidRPr="004A7902">
        <w:t xml:space="preserve">,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bình</w:t>
      </w:r>
      <w:proofErr w:type="spellEnd"/>
      <w:r w:rsidRPr="004A7902">
        <w:t xml:space="preserve"> </w:t>
      </w:r>
      <w:proofErr w:type="spellStart"/>
      <w:r w:rsidRPr="004A7902">
        <w:t>thường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quyền</w:t>
      </w:r>
      <w:proofErr w:type="spellEnd"/>
      <w:r w:rsidRPr="004A7902">
        <w:t xml:space="preserve"> </w:t>
      </w:r>
      <w:proofErr w:type="spellStart"/>
      <w:r w:rsidRPr="004A7902">
        <w:t>hạn</w:t>
      </w:r>
      <w:proofErr w:type="spellEnd"/>
      <w:r w:rsidRPr="004A7902">
        <w:t xml:space="preserve"> </w:t>
      </w:r>
      <w:proofErr w:type="spellStart"/>
      <w:r w:rsidRPr="004A7902">
        <w:t>hạn</w:t>
      </w:r>
      <w:proofErr w:type="spellEnd"/>
      <w:r w:rsidRPr="004A7902">
        <w:t xml:space="preserve"> </w:t>
      </w:r>
      <w:proofErr w:type="spellStart"/>
      <w:r w:rsidRPr="004A7902">
        <w:t>chế</w:t>
      </w:r>
      <w:proofErr w:type="spellEnd"/>
      <w:r w:rsidRPr="004A7902">
        <w:t xml:space="preserve"> </w:t>
      </w:r>
      <w:proofErr w:type="spellStart"/>
      <w:r w:rsidRPr="004A7902">
        <w:t>hơn</w:t>
      </w:r>
      <w:proofErr w:type="spellEnd"/>
      <w:r w:rsidRPr="004A7902">
        <w:t xml:space="preserve">, </w:t>
      </w:r>
      <w:proofErr w:type="spellStart"/>
      <w:r w:rsidRPr="004A7902">
        <w:t>không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thực</w:t>
      </w:r>
      <w:proofErr w:type="spellEnd"/>
      <w:r w:rsidRPr="004A7902">
        <w:t xml:space="preserve"> </w:t>
      </w:r>
      <w:proofErr w:type="spellStart"/>
      <w:r w:rsidRPr="004A7902">
        <w:t>hiện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thay</w:t>
      </w:r>
      <w:proofErr w:type="spellEnd"/>
      <w:r w:rsidRPr="004A7902">
        <w:t xml:space="preserve"> </w:t>
      </w:r>
      <w:proofErr w:type="spellStart"/>
      <w:r w:rsidRPr="004A7902">
        <w:t>đổi</w:t>
      </w:r>
      <w:proofErr w:type="spellEnd"/>
      <w:r w:rsidRPr="004A7902">
        <w:t xml:space="preserve"> </w:t>
      </w:r>
      <w:proofErr w:type="spellStart"/>
      <w:r w:rsidRPr="004A7902">
        <w:t>cấp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 </w:t>
      </w:r>
      <w:proofErr w:type="spellStart"/>
      <w:r w:rsidRPr="004A7902">
        <w:t>hoặc</w:t>
      </w:r>
      <w:proofErr w:type="spellEnd"/>
      <w:r w:rsidRPr="004A7902">
        <w:t xml:space="preserve"> </w:t>
      </w:r>
      <w:proofErr w:type="spellStart"/>
      <w:r w:rsidRPr="004A7902">
        <w:t>cài</w:t>
      </w:r>
      <w:proofErr w:type="spellEnd"/>
      <w:r w:rsidRPr="004A7902">
        <w:t xml:space="preserve"> </w:t>
      </w:r>
      <w:proofErr w:type="spellStart"/>
      <w:r w:rsidRPr="004A7902">
        <w:t>đặt</w:t>
      </w:r>
      <w:proofErr w:type="spellEnd"/>
      <w:r w:rsidRPr="004A7902">
        <w:t xml:space="preserve"> </w:t>
      </w:r>
      <w:proofErr w:type="spellStart"/>
      <w:r w:rsidRPr="004A7902">
        <w:t>ứng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mới</w:t>
      </w:r>
      <w:proofErr w:type="spellEnd"/>
      <w:r w:rsidRPr="004A7902">
        <w:t>.</w:t>
      </w:r>
    </w:p>
    <w:p w14:paraId="75ED54A3" w14:textId="77777777" w:rsidR="00D2714C" w:rsidRPr="004A7902" w:rsidRDefault="00000000">
      <w:pPr>
        <w:numPr>
          <w:ilvl w:val="0"/>
          <w:numId w:val="30"/>
        </w:numPr>
        <w:ind w:left="720" w:hanging="360"/>
      </w:pP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bảo</w:t>
      </w:r>
      <w:proofErr w:type="spellEnd"/>
      <w:r w:rsidRPr="004A7902">
        <w:t xml:space="preserve"> </w:t>
      </w:r>
      <w:proofErr w:type="spellStart"/>
      <w:r w:rsidRPr="004A7902">
        <w:t>mật</w:t>
      </w:r>
      <w:proofErr w:type="spellEnd"/>
      <w:r w:rsidRPr="004A7902">
        <w:t xml:space="preserve">: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admin </w:t>
      </w:r>
      <w:proofErr w:type="spellStart"/>
      <w:r w:rsidRPr="004A7902">
        <w:t>thường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tính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bảo</w:t>
      </w:r>
      <w:proofErr w:type="spellEnd"/>
      <w:r w:rsidRPr="004A7902">
        <w:t xml:space="preserve"> </w:t>
      </w:r>
      <w:proofErr w:type="spellStart"/>
      <w:r w:rsidRPr="004A7902">
        <w:t>mật</w:t>
      </w:r>
      <w:proofErr w:type="spellEnd"/>
      <w:r w:rsidRPr="004A7902">
        <w:t xml:space="preserve"> </w:t>
      </w:r>
      <w:proofErr w:type="spellStart"/>
      <w:r w:rsidRPr="004A7902">
        <w:t>cao</w:t>
      </w:r>
      <w:proofErr w:type="spellEnd"/>
      <w:r w:rsidRPr="004A7902">
        <w:t xml:space="preserve"> </w:t>
      </w:r>
      <w:proofErr w:type="spellStart"/>
      <w:r w:rsidRPr="004A7902">
        <w:t>cấp</w:t>
      </w:r>
      <w:proofErr w:type="spellEnd"/>
      <w:r w:rsidRPr="004A7902">
        <w:t xml:space="preserve"> </w:t>
      </w:r>
      <w:proofErr w:type="spellStart"/>
      <w:r w:rsidRPr="004A7902">
        <w:t>hơn</w:t>
      </w:r>
      <w:proofErr w:type="spellEnd"/>
      <w:r w:rsidRPr="004A7902">
        <w:t xml:space="preserve">, </w:t>
      </w:r>
      <w:proofErr w:type="spellStart"/>
      <w:r w:rsidRPr="004A7902">
        <w:t>như</w:t>
      </w:r>
      <w:proofErr w:type="spellEnd"/>
      <w:r w:rsidRPr="004A7902">
        <w:t xml:space="preserve"> </w:t>
      </w:r>
      <w:proofErr w:type="spellStart"/>
      <w:r w:rsidRPr="004A7902">
        <w:t>xác</w:t>
      </w:r>
      <w:proofErr w:type="spellEnd"/>
      <w:r w:rsidRPr="004A7902">
        <w:t xml:space="preserve"> </w:t>
      </w:r>
      <w:proofErr w:type="spellStart"/>
      <w:r w:rsidRPr="004A7902">
        <w:t>thực</w:t>
      </w:r>
      <w:proofErr w:type="spellEnd"/>
      <w:r w:rsidRPr="004A7902">
        <w:t xml:space="preserve"> </w:t>
      </w:r>
      <w:proofErr w:type="spellStart"/>
      <w:r w:rsidRPr="004A7902">
        <w:t>hai</w:t>
      </w:r>
      <w:proofErr w:type="spellEnd"/>
      <w:r w:rsidRPr="004A7902">
        <w:t xml:space="preserve"> </w:t>
      </w:r>
      <w:proofErr w:type="spellStart"/>
      <w:r w:rsidRPr="004A7902">
        <w:t>yếu</w:t>
      </w:r>
      <w:proofErr w:type="spellEnd"/>
      <w:r w:rsidRPr="004A7902">
        <w:t xml:space="preserve"> </w:t>
      </w:r>
      <w:proofErr w:type="spellStart"/>
      <w:r w:rsidRPr="004A7902">
        <w:t>tố</w:t>
      </w:r>
      <w:proofErr w:type="spellEnd"/>
      <w:r w:rsidRPr="004A7902">
        <w:t xml:space="preserve">,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đảm</w:t>
      </w:r>
      <w:proofErr w:type="spellEnd"/>
      <w:r w:rsidRPr="004A7902">
        <w:t xml:space="preserve"> </w:t>
      </w:r>
      <w:proofErr w:type="spellStart"/>
      <w:r w:rsidRPr="004A7902">
        <w:t>bảo</w:t>
      </w:r>
      <w:proofErr w:type="spellEnd"/>
      <w:r w:rsidRPr="004A7902">
        <w:t xml:space="preserve"> an </w:t>
      </w:r>
      <w:proofErr w:type="spellStart"/>
      <w:r w:rsidRPr="004A7902">
        <w:t>toàn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>.</w:t>
      </w:r>
    </w:p>
    <w:p w14:paraId="2CD4E475" w14:textId="77777777" w:rsidR="00D2714C" w:rsidRPr="004A7902" w:rsidRDefault="00000000">
      <w:pPr>
        <w:numPr>
          <w:ilvl w:val="0"/>
          <w:numId w:val="30"/>
        </w:numPr>
        <w:ind w:left="720" w:hanging="360"/>
      </w:pPr>
      <w:r w:rsidRPr="004A7902">
        <w:t xml:space="preserve">Giao </w:t>
      </w:r>
      <w:proofErr w:type="spellStart"/>
      <w:r w:rsidRPr="004A7902">
        <w:t>diện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: Giao </w:t>
      </w:r>
      <w:proofErr w:type="spellStart"/>
      <w:r w:rsidRPr="004A7902">
        <w:t>diện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admin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bao </w:t>
      </w:r>
      <w:proofErr w:type="spellStart"/>
      <w:r w:rsidRPr="004A7902">
        <w:t>gồm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công</w:t>
      </w:r>
      <w:proofErr w:type="spellEnd"/>
      <w:r w:rsidRPr="004A7902">
        <w:t xml:space="preserve"> </w:t>
      </w:r>
      <w:proofErr w:type="spellStart"/>
      <w:r w:rsidRPr="004A7902">
        <w:t>cụ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tùy</w:t>
      </w:r>
      <w:proofErr w:type="spellEnd"/>
      <w:r w:rsidRPr="004A7902">
        <w:t xml:space="preserve"> </w:t>
      </w:r>
      <w:proofErr w:type="spellStart"/>
      <w:r w:rsidRPr="004A7902">
        <w:t>chọn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, </w:t>
      </w:r>
      <w:proofErr w:type="spellStart"/>
      <w:r w:rsidRPr="004A7902">
        <w:t>trong</w:t>
      </w:r>
      <w:proofErr w:type="spellEnd"/>
      <w:r w:rsidRPr="004A7902">
        <w:t xml:space="preserve"> </w:t>
      </w:r>
      <w:proofErr w:type="spellStart"/>
      <w:r w:rsidRPr="004A7902">
        <w:t>khi</w:t>
      </w:r>
      <w:proofErr w:type="spellEnd"/>
      <w:r w:rsidRPr="004A7902">
        <w:t xml:space="preserve"> </w:t>
      </w:r>
      <w:proofErr w:type="spellStart"/>
      <w:r w:rsidRPr="004A7902">
        <w:t>giao</w:t>
      </w:r>
      <w:proofErr w:type="spellEnd"/>
      <w:r w:rsidRPr="004A7902">
        <w:t xml:space="preserve"> </w:t>
      </w:r>
      <w:proofErr w:type="spellStart"/>
      <w:r w:rsidRPr="004A7902">
        <w:t>diện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bình</w:t>
      </w:r>
      <w:proofErr w:type="spellEnd"/>
      <w:r w:rsidRPr="004A7902">
        <w:t xml:space="preserve"> </w:t>
      </w:r>
      <w:proofErr w:type="spellStart"/>
      <w:r w:rsidRPr="004A7902">
        <w:t>thường</w:t>
      </w:r>
      <w:proofErr w:type="spellEnd"/>
      <w:r w:rsidRPr="004A7902">
        <w:t xml:space="preserve"> </w:t>
      </w:r>
      <w:proofErr w:type="spellStart"/>
      <w:r w:rsidRPr="004A7902">
        <w:t>thường</w:t>
      </w:r>
      <w:proofErr w:type="spellEnd"/>
      <w:r w:rsidRPr="004A7902">
        <w:t xml:space="preserve"> </w:t>
      </w:r>
      <w:proofErr w:type="spellStart"/>
      <w:r w:rsidRPr="004A7902">
        <w:t>đơn</w:t>
      </w:r>
      <w:proofErr w:type="spellEnd"/>
      <w:r w:rsidRPr="004A7902">
        <w:t xml:space="preserve"> </w:t>
      </w:r>
      <w:proofErr w:type="spellStart"/>
      <w:r w:rsidRPr="004A7902">
        <w:t>giản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chỉ</w:t>
      </w:r>
      <w:proofErr w:type="spellEnd"/>
      <w:r w:rsidRPr="004A7902">
        <w:t xml:space="preserve"> </w:t>
      </w:r>
      <w:proofErr w:type="spellStart"/>
      <w:r w:rsidRPr="004A7902">
        <w:t>cung</w:t>
      </w:r>
      <w:proofErr w:type="spellEnd"/>
      <w:r w:rsidRPr="004A7902">
        <w:t xml:space="preserve"> </w:t>
      </w:r>
      <w:proofErr w:type="spellStart"/>
      <w:r w:rsidRPr="004A7902">
        <w:t>cấp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cơ</w:t>
      </w:r>
      <w:proofErr w:type="spellEnd"/>
      <w:r w:rsidRPr="004A7902">
        <w:t xml:space="preserve"> </w:t>
      </w:r>
      <w:proofErr w:type="spellStart"/>
      <w:r w:rsidRPr="004A7902">
        <w:t>bản</w:t>
      </w:r>
      <w:proofErr w:type="spellEnd"/>
      <w:r w:rsidRPr="004A7902">
        <w:t>.</w:t>
      </w:r>
    </w:p>
    <w:p w14:paraId="7E4D1E10" w14:textId="77777777" w:rsidR="00D2714C" w:rsidRPr="004A7902" w:rsidRDefault="00000000">
      <w:pPr>
        <w:numPr>
          <w:ilvl w:val="0"/>
          <w:numId w:val="30"/>
        </w:numPr>
        <w:ind w:left="720" w:hanging="360"/>
      </w:pPr>
      <w:proofErr w:type="spellStart"/>
      <w:r w:rsidRPr="004A7902">
        <w:t>Tùy</w:t>
      </w:r>
      <w:proofErr w:type="spellEnd"/>
      <w:r w:rsidRPr="004A7902">
        <w:t xml:space="preserve"> </w:t>
      </w:r>
      <w:proofErr w:type="spellStart"/>
      <w:r w:rsidRPr="004A7902">
        <w:t>chỉnh</w:t>
      </w:r>
      <w:proofErr w:type="spellEnd"/>
      <w:r w:rsidRPr="004A7902">
        <w:t xml:space="preserve">: Admin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tùy</w:t>
      </w:r>
      <w:proofErr w:type="spellEnd"/>
      <w:r w:rsidRPr="004A7902">
        <w:t xml:space="preserve"> </w:t>
      </w:r>
      <w:proofErr w:type="spellStart"/>
      <w:r w:rsidRPr="004A7902">
        <w:t>chỉnh</w:t>
      </w:r>
      <w:proofErr w:type="spellEnd"/>
      <w:r w:rsidRPr="004A7902">
        <w:t xml:space="preserve">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theo</w:t>
      </w:r>
      <w:proofErr w:type="spellEnd"/>
      <w:r w:rsidRPr="004A7902">
        <w:t xml:space="preserve"> </w:t>
      </w:r>
      <w:proofErr w:type="spellStart"/>
      <w:r w:rsidRPr="004A7902">
        <w:t>nhu</w:t>
      </w:r>
      <w:proofErr w:type="spellEnd"/>
      <w:r w:rsidRPr="004A7902">
        <w:t xml:space="preserve"> </w:t>
      </w:r>
      <w:proofErr w:type="spellStart"/>
      <w:r w:rsidRPr="004A7902">
        <w:t>cầu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, bao </w:t>
      </w:r>
      <w:proofErr w:type="spellStart"/>
      <w:r w:rsidRPr="004A7902">
        <w:t>gồm</w:t>
      </w:r>
      <w:proofErr w:type="spellEnd"/>
      <w:r w:rsidRPr="004A7902">
        <w:t xml:space="preserve"> </w:t>
      </w:r>
      <w:proofErr w:type="spellStart"/>
      <w:r w:rsidRPr="004A7902">
        <w:t>việc</w:t>
      </w:r>
      <w:proofErr w:type="spellEnd"/>
      <w:r w:rsidRPr="004A7902">
        <w:t xml:space="preserve"> </w:t>
      </w:r>
      <w:proofErr w:type="spellStart"/>
      <w:r w:rsidRPr="004A7902">
        <w:t>thêm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liên</w:t>
      </w:r>
      <w:proofErr w:type="spellEnd"/>
      <w:r w:rsidRPr="004A7902">
        <w:t xml:space="preserve"> </w:t>
      </w:r>
      <w:proofErr w:type="spellStart"/>
      <w:r w:rsidRPr="004A7902">
        <w:t>kết</w:t>
      </w:r>
      <w:proofErr w:type="spellEnd"/>
      <w:r w:rsidRPr="004A7902">
        <w:t xml:space="preserve"> </w:t>
      </w:r>
      <w:proofErr w:type="spellStart"/>
      <w:r w:rsidRPr="004A7902">
        <w:t>nhanh</w:t>
      </w:r>
      <w:proofErr w:type="spellEnd"/>
      <w:r w:rsidRPr="004A7902">
        <w:t xml:space="preserve"> </w:t>
      </w:r>
      <w:proofErr w:type="spellStart"/>
      <w:r w:rsidRPr="004A7902">
        <w:t>đến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công</w:t>
      </w:r>
      <w:proofErr w:type="spellEnd"/>
      <w:r w:rsidRPr="004A7902">
        <w:t xml:space="preserve"> </w:t>
      </w:r>
      <w:proofErr w:type="spellStart"/>
      <w:r w:rsidRPr="004A7902">
        <w:t>cụ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hoặc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</w:t>
      </w:r>
      <w:proofErr w:type="spellStart"/>
      <w:r w:rsidRPr="004A7902">
        <w:t>báo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>.</w:t>
      </w:r>
    </w:p>
    <w:p w14:paraId="6F87498A" w14:textId="77777777" w:rsidR="00D2714C" w:rsidRPr="004A7902" w:rsidRDefault="00000000">
      <w:pPr>
        <w:numPr>
          <w:ilvl w:val="0"/>
          <w:numId w:val="30"/>
        </w:numPr>
        <w:ind w:left="720" w:hanging="360"/>
      </w:pPr>
      <w:r w:rsidRPr="004A7902">
        <w:lastRenderedPageBreak/>
        <w:t xml:space="preserve">Thông </w:t>
      </w:r>
      <w:proofErr w:type="spellStart"/>
      <w:r w:rsidRPr="004A7902">
        <w:t>điệp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hướng</w:t>
      </w:r>
      <w:proofErr w:type="spellEnd"/>
      <w:r w:rsidRPr="004A7902">
        <w:t xml:space="preserve"> </w:t>
      </w:r>
      <w:proofErr w:type="spellStart"/>
      <w:r w:rsidRPr="004A7902">
        <w:t>dẫn</w:t>
      </w:r>
      <w:proofErr w:type="spellEnd"/>
      <w:r w:rsidRPr="004A7902">
        <w:t xml:space="preserve">: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admin </w:t>
      </w:r>
      <w:proofErr w:type="spellStart"/>
      <w:r w:rsidRPr="004A7902">
        <w:t>có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hiển</w:t>
      </w:r>
      <w:proofErr w:type="spellEnd"/>
      <w:r w:rsidRPr="004A7902">
        <w:t xml:space="preserve"> </w:t>
      </w:r>
      <w:proofErr w:type="spellStart"/>
      <w:r w:rsidRPr="004A7902">
        <w:t>thị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thông</w:t>
      </w:r>
      <w:proofErr w:type="spellEnd"/>
      <w:r w:rsidRPr="004A7902">
        <w:t xml:space="preserve"> </w:t>
      </w:r>
      <w:proofErr w:type="spellStart"/>
      <w:r w:rsidRPr="004A7902">
        <w:t>điệp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hướng</w:t>
      </w:r>
      <w:proofErr w:type="spellEnd"/>
      <w:r w:rsidRPr="004A7902">
        <w:t xml:space="preserve"> </w:t>
      </w:r>
      <w:proofErr w:type="spellStart"/>
      <w:r w:rsidRPr="004A7902">
        <w:t>dẫn</w:t>
      </w:r>
      <w:proofErr w:type="spellEnd"/>
      <w:r w:rsidRPr="004A7902">
        <w:t xml:space="preserve"> </w:t>
      </w:r>
      <w:proofErr w:type="spellStart"/>
      <w:r w:rsidRPr="004A7902">
        <w:t>cụ</w:t>
      </w:r>
      <w:proofErr w:type="spellEnd"/>
      <w:r w:rsidRPr="004A7902">
        <w:t xml:space="preserve"> </w:t>
      </w:r>
      <w:proofErr w:type="spellStart"/>
      <w:r w:rsidRPr="004A7902">
        <w:t>thể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việc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hệ</w:t>
      </w:r>
      <w:proofErr w:type="spellEnd"/>
      <w:r w:rsidRPr="004A7902">
        <w:t xml:space="preserve"> </w:t>
      </w:r>
      <w:proofErr w:type="spellStart"/>
      <w:r w:rsidRPr="004A7902">
        <w:t>thống</w:t>
      </w:r>
      <w:proofErr w:type="spellEnd"/>
      <w:r w:rsidRPr="004A7902">
        <w:t xml:space="preserve">, </w:t>
      </w:r>
      <w:proofErr w:type="spellStart"/>
      <w:r w:rsidRPr="004A7902">
        <w:t>trong</w:t>
      </w:r>
      <w:proofErr w:type="spellEnd"/>
      <w:r w:rsidRPr="004A7902">
        <w:t xml:space="preserve"> </w:t>
      </w:r>
      <w:proofErr w:type="spellStart"/>
      <w:r w:rsidRPr="004A7902">
        <w:t>khi</w:t>
      </w:r>
      <w:proofErr w:type="spellEnd"/>
      <w:r w:rsidRPr="004A7902">
        <w:t xml:space="preserve">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đăng</w:t>
      </w:r>
      <w:proofErr w:type="spellEnd"/>
      <w:r w:rsidRPr="004A7902">
        <w:t xml:space="preserve"> </w:t>
      </w:r>
      <w:proofErr w:type="spellStart"/>
      <w:r w:rsidRPr="004A7902">
        <w:t>nhập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r w:rsidRPr="004A7902">
        <w:t>dùng</w:t>
      </w:r>
      <w:proofErr w:type="spellEnd"/>
      <w:r w:rsidRPr="004A7902">
        <w:t xml:space="preserve"> </w:t>
      </w:r>
      <w:proofErr w:type="spellStart"/>
      <w:r w:rsidRPr="004A7902">
        <w:t>bình</w:t>
      </w:r>
      <w:proofErr w:type="spellEnd"/>
      <w:r w:rsidRPr="004A7902">
        <w:t xml:space="preserve"> </w:t>
      </w:r>
      <w:proofErr w:type="spellStart"/>
      <w:r w:rsidRPr="004A7902">
        <w:t>thường</w:t>
      </w:r>
      <w:proofErr w:type="spellEnd"/>
      <w:r w:rsidRPr="004A7902">
        <w:t xml:space="preserve"> </w:t>
      </w:r>
      <w:proofErr w:type="spellStart"/>
      <w:r w:rsidRPr="004A7902">
        <w:t>thường</w:t>
      </w:r>
      <w:proofErr w:type="spellEnd"/>
      <w:r w:rsidRPr="004A7902">
        <w:t xml:space="preserve"> </w:t>
      </w:r>
      <w:proofErr w:type="spellStart"/>
      <w:r w:rsidRPr="004A7902">
        <w:t>không</w:t>
      </w:r>
      <w:proofErr w:type="spellEnd"/>
      <w:r w:rsidRPr="004A7902">
        <w:t xml:space="preserve"> </w:t>
      </w:r>
      <w:proofErr w:type="spellStart"/>
      <w:r w:rsidRPr="004A7902">
        <w:t>có</w:t>
      </w:r>
      <w:proofErr w:type="spellEnd"/>
      <w:r w:rsidRPr="004A7902">
        <w:t>.</w:t>
      </w:r>
    </w:p>
    <w:p w14:paraId="341D2B8B" w14:textId="77777777" w:rsidR="00D2714C" w:rsidRPr="004A7902" w:rsidRDefault="00000000">
      <w:pPr>
        <w:pStyle w:val="Heading3"/>
      </w:pPr>
      <w:bookmarkStart w:id="238" w:name="_Toc8450"/>
      <w:bookmarkStart w:id="239" w:name="_Toc21852"/>
      <w:bookmarkStart w:id="240" w:name="_Toc166667143"/>
      <w:r w:rsidRPr="004A7902">
        <w:t xml:space="preserve">3.4.6.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trị</w:t>
      </w:r>
      <w:proofErr w:type="spellEnd"/>
      <w:r w:rsidRPr="004A7902">
        <w:t xml:space="preserve"> website.</w:t>
      </w:r>
      <w:bookmarkEnd w:id="238"/>
      <w:bookmarkEnd w:id="239"/>
      <w:bookmarkEnd w:id="240"/>
      <w:r w:rsidRPr="004A7902">
        <w:t xml:space="preserve"> </w:t>
      </w:r>
    </w:p>
    <w:p w14:paraId="5E1C4970" w14:textId="77777777" w:rsidR="00D2714C" w:rsidRPr="004A7902" w:rsidRDefault="00000000">
      <w:pPr>
        <w:rPr>
          <w:rFonts w:eastAsia="SimSun"/>
          <w:sz w:val="24"/>
          <w:szCs w:val="24"/>
        </w:rPr>
      </w:pPr>
      <w:r w:rsidRPr="004A7902">
        <w:rPr>
          <w:rFonts w:eastAsia="SimSun"/>
          <w:noProof/>
          <w:sz w:val="24"/>
          <w:szCs w:val="24"/>
        </w:rPr>
        <w:drawing>
          <wp:inline distT="0" distB="0" distL="114300" distR="114300" wp14:anchorId="646D830A" wp14:editId="5849017B">
            <wp:extent cx="5925185" cy="4371975"/>
            <wp:effectExtent l="0" t="0" r="3175" b="1905"/>
            <wp:docPr id="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3A34A3" w14:textId="77777777" w:rsidR="00D2714C" w:rsidRPr="004A7902" w:rsidRDefault="00000000">
      <w:pPr>
        <w:pStyle w:val="Style2"/>
        <w:rPr>
          <w:rFonts w:eastAsia="SimSun"/>
          <w:sz w:val="24"/>
          <w:szCs w:val="24"/>
        </w:rPr>
      </w:pPr>
      <w:bookmarkStart w:id="241" w:name="_Toc23862"/>
      <w:proofErr w:type="spellStart"/>
      <w:r w:rsidRPr="004A7902">
        <w:rPr>
          <w:iCs/>
          <w:lang w:val="en-US" w:eastAsia="zh-CN" w:bidi="ar"/>
        </w:rPr>
        <w:t>Hình</w:t>
      </w:r>
      <w:proofErr w:type="spellEnd"/>
      <w:r w:rsidRPr="004A7902">
        <w:rPr>
          <w:iCs/>
          <w:lang w:val="en-US" w:eastAsia="zh-CN" w:bidi="ar"/>
        </w:rPr>
        <w:t xml:space="preserve"> 3.</w:t>
      </w:r>
      <w:r w:rsidRPr="004A7902">
        <w:rPr>
          <w:iCs/>
          <w:lang w:eastAsia="zh-CN" w:bidi="ar"/>
        </w:rPr>
        <w:t xml:space="preserve">7 </w:t>
      </w:r>
      <w:r w:rsidRPr="004A7902">
        <w:t>Màn hình quản trị website</w:t>
      </w:r>
      <w:bookmarkEnd w:id="241"/>
    </w:p>
    <w:p w14:paraId="1A024116" w14:textId="77777777" w:rsidR="00D2714C" w:rsidRPr="004A7902" w:rsidRDefault="00000000">
      <w:r w:rsidRPr="004A7902">
        <w:t xml:space="preserve">-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trị</w:t>
      </w:r>
      <w:proofErr w:type="spellEnd"/>
      <w:r w:rsidRPr="004A7902">
        <w:t xml:space="preserve"> website.</w:t>
      </w:r>
    </w:p>
    <w:p w14:paraId="6387A3CF" w14:textId="77777777" w:rsidR="00D2714C" w:rsidRPr="004A7902" w:rsidRDefault="00000000">
      <w:pPr>
        <w:numPr>
          <w:ilvl w:val="0"/>
          <w:numId w:val="31"/>
        </w:numPr>
      </w:pPr>
      <w:proofErr w:type="spellStart"/>
      <w:r w:rsidRPr="004A7902">
        <w:t>Xác</w:t>
      </w:r>
      <w:proofErr w:type="spellEnd"/>
      <w:r w:rsidRPr="004A7902">
        <w:t xml:space="preserve"> </w:t>
      </w:r>
      <w:proofErr w:type="spellStart"/>
      <w:r w:rsidRPr="004A7902">
        <w:t>định</w:t>
      </w:r>
      <w:proofErr w:type="spellEnd"/>
      <w:r w:rsidRPr="004A7902">
        <w:t xml:space="preserve"> </w:t>
      </w:r>
      <w:proofErr w:type="spellStart"/>
      <w:r w:rsidRPr="004A7902">
        <w:t>mục</w:t>
      </w:r>
      <w:proofErr w:type="spellEnd"/>
      <w:r w:rsidRPr="004A7902">
        <w:t xml:space="preserve"> </w:t>
      </w:r>
      <w:proofErr w:type="spellStart"/>
      <w:r w:rsidRPr="004A7902">
        <w:t>tiêu</w:t>
      </w:r>
      <w:proofErr w:type="spellEnd"/>
      <w:r w:rsidRPr="004A7902">
        <w:t xml:space="preserve"> </w:t>
      </w:r>
      <w:proofErr w:type="spellStart"/>
      <w:r w:rsidRPr="004A7902">
        <w:t>của</w:t>
      </w:r>
      <w:proofErr w:type="spellEnd"/>
      <w:r w:rsidRPr="004A7902">
        <w:t xml:space="preserve">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trị</w:t>
      </w:r>
      <w:proofErr w:type="spellEnd"/>
      <w:r w:rsidRPr="004A7902">
        <w:t xml:space="preserve">: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nội</w:t>
      </w:r>
      <w:proofErr w:type="spellEnd"/>
      <w:r w:rsidRPr="004A7902">
        <w:t xml:space="preserve"> dung, </w:t>
      </w:r>
      <w:proofErr w:type="spellStart"/>
      <w:r w:rsidRPr="004A7902">
        <w:t>theo</w:t>
      </w:r>
      <w:proofErr w:type="spellEnd"/>
      <w:r w:rsidRPr="004A7902">
        <w:t xml:space="preserve"> </w:t>
      </w:r>
      <w:proofErr w:type="spellStart"/>
      <w:r w:rsidRPr="004A7902">
        <w:t>dõi</w:t>
      </w:r>
      <w:proofErr w:type="spellEnd"/>
      <w:r w:rsidRPr="004A7902">
        <w:t xml:space="preserve"> </w:t>
      </w:r>
      <w:proofErr w:type="spellStart"/>
      <w:r w:rsidRPr="004A7902">
        <w:t>đơn</w:t>
      </w:r>
      <w:proofErr w:type="spellEnd"/>
      <w:r w:rsidRPr="004A7902">
        <w:t xml:space="preserve"> </w:t>
      </w:r>
      <w:proofErr w:type="spellStart"/>
      <w:r w:rsidRPr="004A7902">
        <w:t>hàng</w:t>
      </w:r>
      <w:proofErr w:type="spellEnd"/>
      <w:r w:rsidRPr="004A7902">
        <w:t xml:space="preserve">,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người</w:t>
      </w:r>
      <w:proofErr w:type="spellEnd"/>
      <w:r w:rsidRPr="004A7902">
        <w:t xml:space="preserve"> </w:t>
      </w:r>
      <w:proofErr w:type="spellStart"/>
      <w:proofErr w:type="gramStart"/>
      <w:r w:rsidRPr="004A7902">
        <w:t>dùng</w:t>
      </w:r>
      <w:proofErr w:type="spellEnd"/>
      <w:r w:rsidRPr="004A7902">
        <w:t>,...</w:t>
      </w:r>
      <w:proofErr w:type="gramEnd"/>
    </w:p>
    <w:p w14:paraId="65A42C97" w14:textId="77777777" w:rsidR="00D2714C" w:rsidRPr="004A7902" w:rsidRDefault="00000000">
      <w:pPr>
        <w:numPr>
          <w:ilvl w:val="0"/>
          <w:numId w:val="31"/>
        </w:numPr>
      </w:pPr>
      <w:proofErr w:type="spellStart"/>
      <w:r w:rsidRPr="004A7902">
        <w:t>Liệt</w:t>
      </w:r>
      <w:proofErr w:type="spellEnd"/>
      <w:r w:rsidRPr="004A7902">
        <w:t xml:space="preserve"> </w:t>
      </w:r>
      <w:proofErr w:type="spellStart"/>
      <w:r w:rsidRPr="004A7902">
        <w:t>kê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chức</w:t>
      </w:r>
      <w:proofErr w:type="spellEnd"/>
      <w:r w:rsidRPr="004A7902">
        <w:t xml:space="preserve"> </w:t>
      </w:r>
      <w:proofErr w:type="spellStart"/>
      <w:r w:rsidRPr="004A7902">
        <w:t>năng</w:t>
      </w:r>
      <w:proofErr w:type="spellEnd"/>
      <w:r w:rsidRPr="004A7902">
        <w:t xml:space="preserve"> </w:t>
      </w:r>
      <w:proofErr w:type="spellStart"/>
      <w:r w:rsidRPr="004A7902">
        <w:t>cần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trị</w:t>
      </w:r>
      <w:proofErr w:type="spellEnd"/>
      <w:r w:rsidRPr="004A7902">
        <w:t xml:space="preserve">, </w:t>
      </w:r>
      <w:proofErr w:type="spellStart"/>
      <w:r w:rsidRPr="004A7902">
        <w:t>như</w:t>
      </w:r>
      <w:proofErr w:type="spellEnd"/>
      <w:r w:rsidRPr="004A7902">
        <w:t xml:space="preserve"> </w:t>
      </w:r>
      <w:proofErr w:type="spellStart"/>
      <w:r w:rsidRPr="004A7902">
        <w:t>tạo</w:t>
      </w:r>
      <w:proofErr w:type="spellEnd"/>
      <w:r w:rsidRPr="004A7902">
        <w:t xml:space="preserve"> </w:t>
      </w:r>
      <w:proofErr w:type="spellStart"/>
      <w:r w:rsidRPr="004A7902">
        <w:t>bài</w:t>
      </w:r>
      <w:proofErr w:type="spellEnd"/>
      <w:r w:rsidRPr="004A7902">
        <w:t xml:space="preserve"> </w:t>
      </w:r>
      <w:proofErr w:type="spellStart"/>
      <w:r w:rsidRPr="004A7902">
        <w:t>viết</w:t>
      </w:r>
      <w:proofErr w:type="spellEnd"/>
      <w:r w:rsidRPr="004A7902">
        <w:t xml:space="preserve"> </w:t>
      </w:r>
      <w:proofErr w:type="spellStart"/>
      <w:r w:rsidRPr="004A7902">
        <w:t>Tạo</w:t>
      </w:r>
      <w:proofErr w:type="spellEnd"/>
      <w:r w:rsidRPr="004A7902">
        <w:t xml:space="preserve"> </w:t>
      </w:r>
      <w:proofErr w:type="spellStart"/>
      <w:r w:rsidRPr="004A7902">
        <w:t>bố</w:t>
      </w:r>
      <w:proofErr w:type="spellEnd"/>
      <w:r w:rsidRPr="004A7902">
        <w:t xml:space="preserve"> </w:t>
      </w:r>
      <w:proofErr w:type="spellStart"/>
      <w:r w:rsidRPr="004A7902">
        <w:t>cục</w:t>
      </w:r>
      <w:proofErr w:type="spellEnd"/>
      <w:r w:rsidRPr="004A7902">
        <w:t xml:space="preserve"> </w:t>
      </w:r>
      <w:proofErr w:type="spellStart"/>
      <w:r w:rsidRPr="004A7902">
        <w:t>rõ</w:t>
      </w:r>
      <w:proofErr w:type="spellEnd"/>
      <w:r w:rsidRPr="004A7902">
        <w:t xml:space="preserve"> </w:t>
      </w:r>
      <w:proofErr w:type="spellStart"/>
      <w:r w:rsidRPr="004A7902">
        <w:t>ràng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logic,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thành</w:t>
      </w:r>
      <w:proofErr w:type="spellEnd"/>
      <w:r w:rsidRPr="004A7902">
        <w:t xml:space="preserve"> </w:t>
      </w:r>
      <w:proofErr w:type="spellStart"/>
      <w:r w:rsidRPr="004A7902">
        <w:t>phần</w:t>
      </w:r>
      <w:proofErr w:type="spellEnd"/>
      <w:r w:rsidRPr="004A7902">
        <w:t xml:space="preserve"> </w:t>
      </w:r>
      <w:proofErr w:type="spellStart"/>
      <w:r w:rsidRPr="004A7902">
        <w:t>giao</w:t>
      </w:r>
      <w:proofErr w:type="spellEnd"/>
      <w:r w:rsidRPr="004A7902">
        <w:t xml:space="preserve"> </w:t>
      </w:r>
      <w:proofErr w:type="spellStart"/>
      <w:r w:rsidRPr="004A7902">
        <w:t>diện</w:t>
      </w:r>
      <w:proofErr w:type="spellEnd"/>
      <w:r w:rsidRPr="004A7902">
        <w:t xml:space="preserve"> </w:t>
      </w:r>
      <w:proofErr w:type="spellStart"/>
      <w:r w:rsidRPr="004A7902">
        <w:t>như</w:t>
      </w:r>
      <w:proofErr w:type="spellEnd"/>
      <w:r w:rsidRPr="004A7902">
        <w:t xml:space="preserve"> </w:t>
      </w:r>
      <w:proofErr w:type="spellStart"/>
      <w:r w:rsidRPr="004A7902">
        <w:t>thanh</w:t>
      </w:r>
      <w:proofErr w:type="spellEnd"/>
      <w:r w:rsidRPr="004A7902">
        <w:t xml:space="preserve"> </w:t>
      </w:r>
      <w:proofErr w:type="spellStart"/>
      <w:r w:rsidRPr="004A7902">
        <w:t>điều</w:t>
      </w:r>
      <w:proofErr w:type="spellEnd"/>
      <w:r w:rsidRPr="004A7902">
        <w:t xml:space="preserve"> </w:t>
      </w:r>
      <w:proofErr w:type="spellStart"/>
      <w:r w:rsidRPr="004A7902">
        <w:t>hướng</w:t>
      </w:r>
      <w:proofErr w:type="spellEnd"/>
      <w:r w:rsidRPr="004A7902">
        <w:t xml:space="preserve">, menu, form,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bảng</w:t>
      </w:r>
      <w:proofErr w:type="spellEnd"/>
      <w:r w:rsidRPr="004A7902">
        <w:t>.</w:t>
      </w:r>
    </w:p>
    <w:p w14:paraId="664F8860" w14:textId="77777777" w:rsidR="00D2714C" w:rsidRPr="004A7902" w:rsidRDefault="00000000">
      <w:pPr>
        <w:numPr>
          <w:ilvl w:val="0"/>
          <w:numId w:val="31"/>
        </w:numPr>
      </w:pPr>
      <w:proofErr w:type="spellStart"/>
      <w:r w:rsidRPr="004A7902">
        <w:t>Đảm</w:t>
      </w:r>
      <w:proofErr w:type="spellEnd"/>
      <w:r w:rsidRPr="004A7902">
        <w:t xml:space="preserve"> </w:t>
      </w:r>
      <w:proofErr w:type="spellStart"/>
      <w:r w:rsidRPr="004A7902">
        <w:t>bảo</w:t>
      </w:r>
      <w:proofErr w:type="spellEnd"/>
      <w:r w:rsidRPr="004A7902">
        <w:t xml:space="preserve">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trị</w:t>
      </w:r>
      <w:proofErr w:type="spellEnd"/>
      <w:r w:rsidRPr="004A7902">
        <w:t xml:space="preserve"> </w:t>
      </w:r>
      <w:proofErr w:type="spellStart"/>
      <w:r w:rsidRPr="004A7902">
        <w:t>dễ</w:t>
      </w:r>
      <w:proofErr w:type="spellEnd"/>
      <w:r w:rsidRPr="004A7902">
        <w:t xml:space="preserve"> </w:t>
      </w:r>
      <w:proofErr w:type="spellStart"/>
      <w:r w:rsidRPr="004A7902">
        <w:t>sử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trực</w:t>
      </w:r>
      <w:proofErr w:type="spellEnd"/>
      <w:r w:rsidRPr="004A7902">
        <w:t xml:space="preserve"> </w:t>
      </w:r>
      <w:proofErr w:type="spellStart"/>
      <w:r w:rsidRPr="004A7902">
        <w:t>quan</w:t>
      </w:r>
      <w:proofErr w:type="spellEnd"/>
      <w:r w:rsidRPr="004A7902">
        <w:t xml:space="preserve">, </w:t>
      </w:r>
      <w:proofErr w:type="spellStart"/>
      <w:r w:rsidRPr="004A7902">
        <w:t>giảm</w:t>
      </w:r>
      <w:proofErr w:type="spellEnd"/>
      <w:r w:rsidRPr="004A7902">
        <w:t xml:space="preserve"> </w:t>
      </w:r>
      <w:proofErr w:type="spellStart"/>
      <w:r w:rsidRPr="004A7902">
        <w:t>thiểu</w:t>
      </w:r>
      <w:proofErr w:type="spellEnd"/>
      <w:r w:rsidRPr="004A7902">
        <w:t xml:space="preserve"> </w:t>
      </w:r>
      <w:proofErr w:type="spellStart"/>
      <w:r w:rsidRPr="004A7902">
        <w:t>số</w:t>
      </w:r>
      <w:proofErr w:type="spellEnd"/>
      <w:r w:rsidRPr="004A7902">
        <w:t xml:space="preserve"> </w:t>
      </w:r>
      <w:proofErr w:type="spellStart"/>
      <w:r w:rsidRPr="004A7902">
        <w:t>lần</w:t>
      </w:r>
      <w:proofErr w:type="spellEnd"/>
      <w:r w:rsidRPr="004A7902">
        <w:t xml:space="preserve"> click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thực</w:t>
      </w:r>
      <w:proofErr w:type="spellEnd"/>
      <w:r w:rsidRPr="004A7902">
        <w:t xml:space="preserve"> </w:t>
      </w:r>
      <w:proofErr w:type="spellStart"/>
      <w:r w:rsidRPr="004A7902">
        <w:t>hiện</w:t>
      </w:r>
      <w:proofErr w:type="spellEnd"/>
      <w:r w:rsidRPr="004A7902">
        <w:t xml:space="preserve"> </w:t>
      </w:r>
      <w:proofErr w:type="spellStart"/>
      <w:r w:rsidRPr="004A7902">
        <w:t>một</w:t>
      </w:r>
      <w:proofErr w:type="spellEnd"/>
      <w:r w:rsidRPr="004A7902">
        <w:t xml:space="preserve"> </w:t>
      </w:r>
      <w:proofErr w:type="spellStart"/>
      <w:r w:rsidRPr="004A7902">
        <w:t>công</w:t>
      </w:r>
      <w:proofErr w:type="spellEnd"/>
      <w:r w:rsidRPr="004A7902">
        <w:t xml:space="preserve"> </w:t>
      </w:r>
      <w:proofErr w:type="spellStart"/>
      <w:r w:rsidRPr="004A7902">
        <w:t>việc</w:t>
      </w:r>
      <w:proofErr w:type="spellEnd"/>
      <w:r w:rsidRPr="004A7902">
        <w:t>.</w:t>
      </w:r>
    </w:p>
    <w:p w14:paraId="142FBDD1" w14:textId="77777777" w:rsidR="00D2714C" w:rsidRPr="004A7902" w:rsidRDefault="00000000">
      <w:pPr>
        <w:numPr>
          <w:ilvl w:val="0"/>
          <w:numId w:val="31"/>
        </w:numPr>
      </w:pP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kế</w:t>
      </w:r>
      <w:proofErr w:type="spellEnd"/>
      <w:r w:rsidRPr="004A7902">
        <w:t xml:space="preserve"> responsive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trị</w:t>
      </w:r>
      <w:proofErr w:type="spellEnd"/>
      <w:r w:rsidRPr="004A7902">
        <w:t xml:space="preserve"> </w:t>
      </w:r>
      <w:proofErr w:type="spellStart"/>
      <w:r w:rsidRPr="004A7902">
        <w:t>sao</w:t>
      </w:r>
      <w:proofErr w:type="spellEnd"/>
      <w:r w:rsidRPr="004A7902">
        <w:t xml:space="preserve"> </w:t>
      </w:r>
      <w:proofErr w:type="spellStart"/>
      <w:r w:rsidRPr="004A7902">
        <w:t>cho</w:t>
      </w:r>
      <w:proofErr w:type="spellEnd"/>
      <w:r w:rsidRPr="004A7902">
        <w:t xml:space="preserve"> </w:t>
      </w:r>
      <w:proofErr w:type="spellStart"/>
      <w:r w:rsidRPr="004A7902">
        <w:t>tương</w:t>
      </w:r>
      <w:proofErr w:type="spellEnd"/>
      <w:r w:rsidRPr="004A7902">
        <w:t xml:space="preserve"> </w:t>
      </w:r>
      <w:proofErr w:type="spellStart"/>
      <w:r w:rsidRPr="004A7902">
        <w:t>thích</w:t>
      </w:r>
      <w:proofErr w:type="spellEnd"/>
      <w:r w:rsidRPr="004A7902">
        <w:t xml:space="preserve"> </w:t>
      </w:r>
      <w:proofErr w:type="spellStart"/>
      <w:r w:rsidRPr="004A7902">
        <w:t>với</w:t>
      </w:r>
      <w:proofErr w:type="spellEnd"/>
      <w:r w:rsidRPr="004A7902">
        <w:t xml:space="preserve"> </w:t>
      </w:r>
      <w:proofErr w:type="spellStart"/>
      <w:r w:rsidRPr="004A7902">
        <w:t>mọi</w:t>
      </w:r>
      <w:proofErr w:type="spellEnd"/>
      <w:r w:rsidRPr="004A7902">
        <w:t xml:space="preserve"> </w:t>
      </w:r>
      <w:proofErr w:type="spellStart"/>
      <w:r w:rsidRPr="004A7902">
        <w:t>kích</w:t>
      </w:r>
      <w:proofErr w:type="spellEnd"/>
      <w:r w:rsidRPr="004A7902">
        <w:t xml:space="preserve"> </w:t>
      </w:r>
      <w:proofErr w:type="spellStart"/>
      <w:r w:rsidRPr="004A7902">
        <w:t>thước</w:t>
      </w:r>
      <w:proofErr w:type="spellEnd"/>
      <w:r w:rsidRPr="004A7902">
        <w:t xml:space="preserve"> </w:t>
      </w:r>
      <w:proofErr w:type="spellStart"/>
      <w:r w:rsidRPr="004A7902">
        <w:t>màn</w:t>
      </w:r>
      <w:proofErr w:type="spellEnd"/>
      <w:r w:rsidRPr="004A7902">
        <w:t xml:space="preserve"> </w:t>
      </w:r>
      <w:proofErr w:type="spellStart"/>
      <w:r w:rsidRPr="004A7902">
        <w:t>hình</w:t>
      </w:r>
      <w:proofErr w:type="spellEnd"/>
      <w:r w:rsidRPr="004A7902">
        <w:t xml:space="preserve">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thiết</w:t>
      </w:r>
      <w:proofErr w:type="spellEnd"/>
      <w:r w:rsidRPr="004A7902">
        <w:t xml:space="preserve"> </w:t>
      </w:r>
      <w:proofErr w:type="spellStart"/>
      <w:r w:rsidRPr="004A7902">
        <w:t>bị</w:t>
      </w:r>
      <w:proofErr w:type="spellEnd"/>
      <w:r w:rsidRPr="004A7902">
        <w:t xml:space="preserve">, </w:t>
      </w:r>
      <w:proofErr w:type="spellStart"/>
      <w:r w:rsidRPr="004A7902">
        <w:t>từ</w:t>
      </w:r>
      <w:proofErr w:type="spellEnd"/>
      <w:r w:rsidRPr="004A7902">
        <w:t xml:space="preserve"> </w:t>
      </w:r>
      <w:proofErr w:type="spellStart"/>
      <w:r w:rsidRPr="004A7902">
        <w:t>máy</w:t>
      </w:r>
      <w:proofErr w:type="spellEnd"/>
      <w:r w:rsidRPr="004A7902">
        <w:t xml:space="preserve"> </w:t>
      </w:r>
      <w:proofErr w:type="spellStart"/>
      <w:r w:rsidRPr="004A7902">
        <w:t>tính</w:t>
      </w:r>
      <w:proofErr w:type="spellEnd"/>
      <w:r w:rsidRPr="004A7902">
        <w:t xml:space="preserve"> </w:t>
      </w:r>
      <w:proofErr w:type="spellStart"/>
      <w:r w:rsidRPr="004A7902">
        <w:t>để</w:t>
      </w:r>
      <w:proofErr w:type="spellEnd"/>
      <w:r w:rsidRPr="004A7902">
        <w:t xml:space="preserve"> </w:t>
      </w:r>
      <w:proofErr w:type="spellStart"/>
      <w:r w:rsidRPr="004A7902">
        <w:t>bàn</w:t>
      </w:r>
      <w:proofErr w:type="spellEnd"/>
      <w:r w:rsidRPr="004A7902">
        <w:t xml:space="preserve"> </w:t>
      </w:r>
      <w:proofErr w:type="spellStart"/>
      <w:r w:rsidRPr="004A7902">
        <w:t>đến</w:t>
      </w:r>
      <w:proofErr w:type="spellEnd"/>
      <w:r w:rsidRPr="004A7902">
        <w:t xml:space="preserve"> </w:t>
      </w:r>
      <w:proofErr w:type="spellStart"/>
      <w:r w:rsidRPr="004A7902">
        <w:t>điện</w:t>
      </w:r>
      <w:proofErr w:type="spellEnd"/>
      <w:r w:rsidRPr="004A7902">
        <w:t xml:space="preserve"> </w:t>
      </w:r>
      <w:proofErr w:type="spellStart"/>
      <w:r w:rsidRPr="004A7902">
        <w:t>thoại</w:t>
      </w:r>
      <w:proofErr w:type="spellEnd"/>
      <w:r w:rsidRPr="004A7902">
        <w:t xml:space="preserve"> di </w:t>
      </w:r>
      <w:proofErr w:type="spellStart"/>
      <w:r w:rsidRPr="004A7902">
        <w:t>động</w:t>
      </w:r>
      <w:proofErr w:type="spellEnd"/>
      <w:r w:rsidRPr="004A7902">
        <w:t>.</w:t>
      </w:r>
    </w:p>
    <w:p w14:paraId="0691C6D5" w14:textId="77777777" w:rsidR="00D2714C" w:rsidRPr="004A7902" w:rsidRDefault="00000000">
      <w:pPr>
        <w:numPr>
          <w:ilvl w:val="0"/>
          <w:numId w:val="31"/>
        </w:numPr>
        <w:rPr>
          <w:lang w:val="vi-VN"/>
        </w:rPr>
      </w:pPr>
      <w:proofErr w:type="spellStart"/>
      <w:r w:rsidRPr="004A7902">
        <w:lastRenderedPageBreak/>
        <w:t>Áp</w:t>
      </w:r>
      <w:proofErr w:type="spellEnd"/>
      <w:r w:rsidRPr="004A7902">
        <w:t xml:space="preserve"> </w:t>
      </w:r>
      <w:proofErr w:type="spellStart"/>
      <w:r w:rsidRPr="004A7902">
        <w:t>dụng</w:t>
      </w:r>
      <w:proofErr w:type="spellEnd"/>
      <w:r w:rsidRPr="004A7902">
        <w:t xml:space="preserve"> </w:t>
      </w:r>
      <w:proofErr w:type="spellStart"/>
      <w:r w:rsidRPr="004A7902">
        <w:t>các</w:t>
      </w:r>
      <w:proofErr w:type="spellEnd"/>
      <w:r w:rsidRPr="004A7902">
        <w:t xml:space="preserve"> </w:t>
      </w:r>
      <w:proofErr w:type="spellStart"/>
      <w:r w:rsidRPr="004A7902">
        <w:t>biện</w:t>
      </w:r>
      <w:proofErr w:type="spellEnd"/>
      <w:r w:rsidRPr="004A7902">
        <w:t xml:space="preserve"> </w:t>
      </w:r>
      <w:proofErr w:type="spellStart"/>
      <w:r w:rsidRPr="004A7902">
        <w:t>pháp</w:t>
      </w:r>
      <w:proofErr w:type="spellEnd"/>
      <w:r w:rsidRPr="004A7902">
        <w:t xml:space="preserve"> </w:t>
      </w:r>
      <w:proofErr w:type="spellStart"/>
      <w:r w:rsidRPr="004A7902">
        <w:t>bảo</w:t>
      </w:r>
      <w:proofErr w:type="spellEnd"/>
      <w:r w:rsidRPr="004A7902">
        <w:t xml:space="preserve"> </w:t>
      </w:r>
      <w:proofErr w:type="spellStart"/>
      <w:r w:rsidRPr="004A7902">
        <w:t>mật</w:t>
      </w:r>
      <w:proofErr w:type="spellEnd"/>
      <w:r w:rsidRPr="004A7902">
        <w:t xml:space="preserve"> </w:t>
      </w:r>
      <w:proofErr w:type="spellStart"/>
      <w:r w:rsidRPr="004A7902">
        <w:t>như</w:t>
      </w:r>
      <w:proofErr w:type="spellEnd"/>
      <w:r w:rsidRPr="004A7902">
        <w:t xml:space="preserve"> </w:t>
      </w:r>
      <w:proofErr w:type="spellStart"/>
      <w:r w:rsidRPr="004A7902">
        <w:t>xác</w:t>
      </w:r>
      <w:proofErr w:type="spellEnd"/>
      <w:r w:rsidRPr="004A7902">
        <w:t xml:space="preserve"> </w:t>
      </w:r>
      <w:proofErr w:type="spellStart"/>
      <w:r w:rsidRPr="004A7902">
        <w:t>thực</w:t>
      </w:r>
      <w:proofErr w:type="spellEnd"/>
      <w:r w:rsidRPr="004A7902">
        <w:t xml:space="preserve"> </w:t>
      </w:r>
      <w:proofErr w:type="spellStart"/>
      <w:r w:rsidRPr="004A7902">
        <w:t>hai</w:t>
      </w:r>
      <w:proofErr w:type="spellEnd"/>
      <w:r w:rsidRPr="004A7902">
        <w:t xml:space="preserve"> </w:t>
      </w:r>
      <w:proofErr w:type="spellStart"/>
      <w:r w:rsidRPr="004A7902">
        <w:t>yếu</w:t>
      </w:r>
      <w:proofErr w:type="spellEnd"/>
      <w:r w:rsidRPr="004A7902">
        <w:t xml:space="preserve"> </w:t>
      </w:r>
      <w:proofErr w:type="spellStart"/>
      <w:r w:rsidRPr="004A7902">
        <w:t>tố</w:t>
      </w:r>
      <w:proofErr w:type="spellEnd"/>
      <w:r w:rsidRPr="004A7902">
        <w:t xml:space="preserve">, </w:t>
      </w:r>
      <w:proofErr w:type="spellStart"/>
      <w:r w:rsidRPr="004A7902">
        <w:t>mã</w:t>
      </w:r>
      <w:proofErr w:type="spellEnd"/>
      <w:r w:rsidRPr="004A7902">
        <w:t xml:space="preserve"> </w:t>
      </w:r>
      <w:proofErr w:type="spellStart"/>
      <w:r w:rsidRPr="004A7902">
        <w:t>hóa</w:t>
      </w:r>
      <w:proofErr w:type="spellEnd"/>
      <w:r w:rsidRPr="004A7902">
        <w:t xml:space="preserve"> </w:t>
      </w:r>
      <w:proofErr w:type="spellStart"/>
      <w:r w:rsidRPr="004A7902">
        <w:t>dữ</w:t>
      </w:r>
      <w:proofErr w:type="spellEnd"/>
      <w:r w:rsidRPr="004A7902">
        <w:t xml:space="preserve"> </w:t>
      </w:r>
      <w:proofErr w:type="spellStart"/>
      <w:r w:rsidRPr="004A7902">
        <w:t>liệu</w:t>
      </w:r>
      <w:proofErr w:type="spellEnd"/>
      <w:r w:rsidRPr="004A7902">
        <w:t xml:space="preserve">, </w:t>
      </w:r>
      <w:proofErr w:type="spellStart"/>
      <w:r w:rsidRPr="004A7902">
        <w:t>và</w:t>
      </w:r>
      <w:proofErr w:type="spellEnd"/>
      <w:r w:rsidRPr="004A7902">
        <w:t xml:space="preserve"> </w:t>
      </w:r>
      <w:proofErr w:type="spellStart"/>
      <w:r w:rsidRPr="004A7902">
        <w:t>quản</w:t>
      </w:r>
      <w:proofErr w:type="spellEnd"/>
      <w:r w:rsidRPr="004A7902">
        <w:t xml:space="preserve"> </w:t>
      </w:r>
      <w:proofErr w:type="spellStart"/>
      <w:r w:rsidRPr="004A7902">
        <w:t>lý</w:t>
      </w:r>
      <w:proofErr w:type="spellEnd"/>
      <w:r w:rsidRPr="004A7902">
        <w:t xml:space="preserve"> </w:t>
      </w:r>
      <w:proofErr w:type="spellStart"/>
      <w:r w:rsidRPr="004A7902">
        <w:t>quyền</w:t>
      </w:r>
      <w:proofErr w:type="spellEnd"/>
      <w:r w:rsidRPr="004A7902">
        <w:t xml:space="preserve"> </w:t>
      </w:r>
      <w:proofErr w:type="spellStart"/>
      <w:r w:rsidRPr="004A7902">
        <w:t>truy</w:t>
      </w:r>
      <w:proofErr w:type="spellEnd"/>
      <w:r w:rsidRPr="004A7902">
        <w:t xml:space="preserve"> </w:t>
      </w:r>
      <w:proofErr w:type="spellStart"/>
      <w:r w:rsidRPr="004A7902">
        <w:t>cập</w:t>
      </w:r>
      <w:proofErr w:type="spellEnd"/>
      <w:r w:rsidRPr="004A7902">
        <w:t>.</w:t>
      </w:r>
    </w:p>
    <w:p w14:paraId="7098019A" w14:textId="47D51522" w:rsidR="009447AC" w:rsidRDefault="00000000" w:rsidP="009447AC">
      <w:pPr>
        <w:pStyle w:val="Heading2"/>
      </w:pPr>
      <w:bookmarkStart w:id="242" w:name="_Toc26156"/>
      <w:bookmarkStart w:id="243" w:name="_Toc28567"/>
      <w:bookmarkStart w:id="244" w:name="_Toc9511"/>
      <w:bookmarkStart w:id="245" w:name="_Toc166667144"/>
      <w:r w:rsidRPr="004A7902">
        <w:rPr>
          <w:lang w:val="vi-VN"/>
        </w:rPr>
        <w:t>3.5 Tổng kết chương 3</w:t>
      </w:r>
      <w:bookmarkEnd w:id="242"/>
      <w:bookmarkEnd w:id="243"/>
      <w:bookmarkEnd w:id="244"/>
      <w:bookmarkEnd w:id="245"/>
    </w:p>
    <w:p w14:paraId="7B8C4E31" w14:textId="77777777" w:rsidR="009447AC" w:rsidRPr="00BE163E" w:rsidRDefault="009447AC" w:rsidP="009447AC">
      <w:pPr>
        <w:pStyle w:val="BodyText"/>
        <w:spacing w:before="205" w:line="360" w:lineRule="auto"/>
        <w:ind w:left="307" w:right="110" w:firstLine="719"/>
        <w:jc w:val="both"/>
      </w:pPr>
      <w:proofErr w:type="spellStart"/>
      <w:r w:rsidRPr="00BE163E">
        <w:t>Từ</w:t>
      </w:r>
      <w:proofErr w:type="spellEnd"/>
      <w:r w:rsidRPr="00BE163E">
        <w:t xml:space="preserve"> </w:t>
      </w:r>
      <w:proofErr w:type="spellStart"/>
      <w:r w:rsidRPr="00BE163E">
        <w:t>việc</w:t>
      </w:r>
      <w:proofErr w:type="spellEnd"/>
      <w:r w:rsidRPr="00BE163E">
        <w:t xml:space="preserve"> </w:t>
      </w:r>
      <w:proofErr w:type="spellStart"/>
      <w:r w:rsidRPr="00BE163E">
        <w:t>đánh</w:t>
      </w:r>
      <w:proofErr w:type="spellEnd"/>
      <w:r w:rsidRPr="00BE163E">
        <w:t xml:space="preserve"> </w:t>
      </w:r>
      <w:proofErr w:type="spellStart"/>
      <w:r w:rsidRPr="00BE163E">
        <w:t>giá</w:t>
      </w:r>
      <w:proofErr w:type="spellEnd"/>
      <w:r w:rsidRPr="00BE163E">
        <w:t xml:space="preserve">, </w:t>
      </w:r>
      <w:proofErr w:type="spellStart"/>
      <w:r w:rsidRPr="00BE163E">
        <w:t>thiết</w:t>
      </w:r>
      <w:proofErr w:type="spellEnd"/>
      <w:r w:rsidRPr="00BE163E">
        <w:t xml:space="preserve"> </w:t>
      </w:r>
      <w:proofErr w:type="spellStart"/>
      <w:r w:rsidRPr="00BE163E">
        <w:t>kế</w:t>
      </w:r>
      <w:proofErr w:type="spellEnd"/>
      <w:r w:rsidRPr="00BE163E">
        <w:t xml:space="preserve"> </w:t>
      </w:r>
      <w:proofErr w:type="spellStart"/>
      <w:r w:rsidRPr="00BE163E">
        <w:t>từng</w:t>
      </w:r>
      <w:proofErr w:type="spellEnd"/>
      <w:r w:rsidRPr="00BE163E">
        <w:t xml:space="preserve"> </w:t>
      </w:r>
      <w:proofErr w:type="spellStart"/>
      <w:r w:rsidRPr="00BE163E">
        <w:t>bước</w:t>
      </w:r>
      <w:proofErr w:type="spellEnd"/>
      <w:r w:rsidRPr="00BE163E">
        <w:t xml:space="preserve"> </w:t>
      </w:r>
      <w:proofErr w:type="spellStart"/>
      <w:r w:rsidRPr="00BE163E">
        <w:t>tương</w:t>
      </w:r>
      <w:proofErr w:type="spellEnd"/>
      <w:r w:rsidRPr="00BE163E">
        <w:t xml:space="preserve"> </w:t>
      </w:r>
      <w:proofErr w:type="spellStart"/>
      <w:r w:rsidRPr="00BE163E">
        <w:t>tác</w:t>
      </w:r>
      <w:proofErr w:type="spellEnd"/>
      <w:r w:rsidRPr="00BE163E">
        <w:t xml:space="preserve"> ta </w:t>
      </w:r>
      <w:proofErr w:type="spellStart"/>
      <w:r w:rsidRPr="00BE163E">
        <w:t>có</w:t>
      </w:r>
      <w:proofErr w:type="spellEnd"/>
      <w:r w:rsidRPr="00BE163E">
        <w:t xml:space="preserve"> </w:t>
      </w:r>
      <w:proofErr w:type="spellStart"/>
      <w:r w:rsidRPr="00BE163E">
        <w:t>thể</w:t>
      </w:r>
      <w:proofErr w:type="spellEnd"/>
      <w:r w:rsidRPr="00BE163E">
        <w:t xml:space="preserve"> </w:t>
      </w:r>
      <w:proofErr w:type="spellStart"/>
      <w:r w:rsidRPr="00BE163E">
        <w:t>nhận</w:t>
      </w:r>
      <w:proofErr w:type="spellEnd"/>
      <w:r w:rsidRPr="00BE163E">
        <w:t xml:space="preserve"> </w:t>
      </w:r>
      <w:proofErr w:type="spellStart"/>
      <w:r w:rsidRPr="00BE163E">
        <w:t>thấy</w:t>
      </w:r>
      <w:proofErr w:type="spellEnd"/>
      <w:r w:rsidRPr="00BE163E">
        <w:t xml:space="preserve"> </w:t>
      </w:r>
      <w:proofErr w:type="spellStart"/>
      <w:r w:rsidRPr="00BE163E">
        <w:t>rõ</w:t>
      </w:r>
      <w:proofErr w:type="spellEnd"/>
      <w:r w:rsidRPr="00BE163E">
        <w:t xml:space="preserve"> </w:t>
      </w:r>
      <w:proofErr w:type="spellStart"/>
      <w:r w:rsidRPr="00BE163E">
        <w:t>những</w:t>
      </w:r>
      <w:proofErr w:type="spellEnd"/>
      <w:r w:rsidRPr="00BE163E">
        <w:t xml:space="preserve"> </w:t>
      </w:r>
      <w:proofErr w:type="spellStart"/>
      <w:r w:rsidRPr="00BE163E">
        <w:t>điểm</w:t>
      </w:r>
      <w:proofErr w:type="spellEnd"/>
      <w:r w:rsidRPr="00BE163E">
        <w:t xml:space="preserve"> </w:t>
      </w:r>
      <w:proofErr w:type="spellStart"/>
      <w:r w:rsidRPr="00BE163E">
        <w:t>mạnh</w:t>
      </w:r>
      <w:proofErr w:type="spellEnd"/>
      <w:r w:rsidRPr="00BE163E">
        <w:t xml:space="preserve"> </w:t>
      </w:r>
      <w:proofErr w:type="spellStart"/>
      <w:r w:rsidRPr="00BE163E">
        <w:t>và</w:t>
      </w:r>
      <w:proofErr w:type="spellEnd"/>
      <w:r w:rsidRPr="00BE163E">
        <w:t xml:space="preserve"> </w:t>
      </w:r>
      <w:proofErr w:type="spellStart"/>
      <w:r w:rsidRPr="00BE163E">
        <w:t>yếu</w:t>
      </w:r>
      <w:proofErr w:type="spellEnd"/>
      <w:r w:rsidRPr="00BE163E">
        <w:t xml:space="preserve"> </w:t>
      </w:r>
      <w:proofErr w:type="spellStart"/>
      <w:r w:rsidRPr="00BE163E">
        <w:t>của</w:t>
      </w:r>
      <w:proofErr w:type="spellEnd"/>
      <w:r w:rsidRPr="00BE163E">
        <w:t xml:space="preserve"> </w:t>
      </w:r>
      <w:proofErr w:type="spellStart"/>
      <w:r w:rsidRPr="00BE163E">
        <w:t>trang</w:t>
      </w:r>
      <w:proofErr w:type="spellEnd"/>
      <w:r w:rsidRPr="00BE163E">
        <w:t xml:space="preserve"> web, </w:t>
      </w:r>
      <w:proofErr w:type="spellStart"/>
      <w:r w:rsidRPr="00BE163E">
        <w:t>từ</w:t>
      </w:r>
      <w:proofErr w:type="spellEnd"/>
      <w:r w:rsidRPr="00BE163E">
        <w:t xml:space="preserve"> </w:t>
      </w:r>
      <w:proofErr w:type="spellStart"/>
      <w:r w:rsidRPr="00BE163E">
        <w:t>đó</w:t>
      </w:r>
      <w:proofErr w:type="spellEnd"/>
      <w:r w:rsidRPr="00BE163E">
        <w:t xml:space="preserve"> </w:t>
      </w:r>
      <w:proofErr w:type="spellStart"/>
      <w:r w:rsidRPr="00BE163E">
        <w:t>tối</w:t>
      </w:r>
      <w:proofErr w:type="spellEnd"/>
      <w:r w:rsidRPr="00BE163E">
        <w:t xml:space="preserve"> </w:t>
      </w:r>
      <w:proofErr w:type="spellStart"/>
      <w:r w:rsidRPr="00BE163E">
        <w:t>ưu</w:t>
      </w:r>
      <w:proofErr w:type="spellEnd"/>
      <w:r w:rsidRPr="00BE163E">
        <w:t xml:space="preserve"> </w:t>
      </w:r>
      <w:proofErr w:type="spellStart"/>
      <w:r w:rsidRPr="00BE163E">
        <w:t>hóa</w:t>
      </w:r>
      <w:proofErr w:type="spellEnd"/>
      <w:r w:rsidRPr="00BE163E">
        <w:t xml:space="preserve"> </w:t>
      </w:r>
      <w:proofErr w:type="spellStart"/>
      <w:r w:rsidRPr="00BE163E">
        <w:t>trải</w:t>
      </w:r>
      <w:proofErr w:type="spellEnd"/>
      <w:r w:rsidRPr="00BE163E">
        <w:t xml:space="preserve"> </w:t>
      </w:r>
      <w:proofErr w:type="spellStart"/>
      <w:r w:rsidRPr="00BE163E">
        <w:t>nghiệm</w:t>
      </w:r>
      <w:proofErr w:type="spellEnd"/>
      <w:r w:rsidRPr="00BE163E">
        <w:t xml:space="preserve"> </w:t>
      </w:r>
      <w:proofErr w:type="spellStart"/>
      <w:r w:rsidRPr="00BE163E">
        <w:t>người</w:t>
      </w:r>
      <w:proofErr w:type="spellEnd"/>
      <w:r w:rsidRPr="00BE163E">
        <w:t xml:space="preserve"> </w:t>
      </w:r>
      <w:proofErr w:type="spellStart"/>
      <w:r w:rsidRPr="00BE163E">
        <w:t>dùng</w:t>
      </w:r>
      <w:proofErr w:type="spellEnd"/>
      <w:r w:rsidRPr="00BE163E">
        <w:t xml:space="preserve"> </w:t>
      </w:r>
      <w:proofErr w:type="spellStart"/>
      <w:r w:rsidRPr="00BE163E">
        <w:t>và</w:t>
      </w:r>
      <w:proofErr w:type="spellEnd"/>
      <w:r w:rsidRPr="00BE163E">
        <w:t xml:space="preserve"> </w:t>
      </w:r>
      <w:proofErr w:type="spellStart"/>
      <w:r w:rsidRPr="00BE163E">
        <w:t>tăng</w:t>
      </w:r>
      <w:proofErr w:type="spellEnd"/>
      <w:r w:rsidRPr="00BE163E">
        <w:t xml:space="preserve"> </w:t>
      </w:r>
      <w:proofErr w:type="spellStart"/>
      <w:r w:rsidRPr="00BE163E">
        <w:t>cường</w:t>
      </w:r>
      <w:proofErr w:type="spellEnd"/>
      <w:r w:rsidRPr="00BE163E">
        <w:t xml:space="preserve"> </w:t>
      </w:r>
      <w:proofErr w:type="spellStart"/>
      <w:r w:rsidRPr="00BE163E">
        <w:t>khả</w:t>
      </w:r>
      <w:proofErr w:type="spellEnd"/>
      <w:r w:rsidRPr="00BE163E">
        <w:t xml:space="preserve"> </w:t>
      </w:r>
      <w:proofErr w:type="spellStart"/>
      <w:r w:rsidRPr="00BE163E">
        <w:t>năng</w:t>
      </w:r>
      <w:proofErr w:type="spellEnd"/>
      <w:r w:rsidRPr="00BE163E">
        <w:t xml:space="preserve"> </w:t>
      </w:r>
      <w:proofErr w:type="spellStart"/>
      <w:r w:rsidRPr="00BE163E">
        <w:t>chuyển</w:t>
      </w:r>
      <w:proofErr w:type="spellEnd"/>
      <w:r w:rsidRPr="00BE163E">
        <w:t xml:space="preserve"> </w:t>
      </w:r>
      <w:proofErr w:type="spellStart"/>
      <w:r w:rsidRPr="00BE163E">
        <w:t>đổi</w:t>
      </w:r>
      <w:proofErr w:type="spellEnd"/>
      <w:r w:rsidRPr="00BE163E">
        <w:t xml:space="preserve">. </w:t>
      </w:r>
      <w:proofErr w:type="spellStart"/>
      <w:r w:rsidRPr="00BE163E">
        <w:t>Đặc</w:t>
      </w:r>
      <w:proofErr w:type="spellEnd"/>
      <w:r w:rsidRPr="00BE163E">
        <w:t xml:space="preserve"> </w:t>
      </w:r>
      <w:proofErr w:type="spellStart"/>
      <w:r w:rsidRPr="00BE163E">
        <w:t>biệt</w:t>
      </w:r>
      <w:proofErr w:type="spellEnd"/>
      <w:r w:rsidRPr="00BE163E">
        <w:t xml:space="preserve">, </w:t>
      </w:r>
      <w:proofErr w:type="spellStart"/>
      <w:r w:rsidRPr="00BE163E">
        <w:t>việc</w:t>
      </w:r>
      <w:proofErr w:type="spellEnd"/>
      <w:r w:rsidRPr="00BE163E">
        <w:t xml:space="preserve"> </w:t>
      </w:r>
      <w:proofErr w:type="spellStart"/>
      <w:r w:rsidRPr="00BE163E">
        <w:t>phân</w:t>
      </w:r>
      <w:proofErr w:type="spellEnd"/>
      <w:r w:rsidRPr="00BE163E">
        <w:t xml:space="preserve"> </w:t>
      </w:r>
      <w:proofErr w:type="spellStart"/>
      <w:r w:rsidRPr="00BE163E">
        <w:t>tích</w:t>
      </w:r>
      <w:proofErr w:type="spellEnd"/>
      <w:r w:rsidRPr="00BE163E">
        <w:t xml:space="preserve"> </w:t>
      </w:r>
      <w:proofErr w:type="spellStart"/>
      <w:r w:rsidRPr="00BE163E">
        <w:t>dữ</w:t>
      </w:r>
      <w:proofErr w:type="spellEnd"/>
      <w:r w:rsidRPr="00BE163E">
        <w:t xml:space="preserve"> </w:t>
      </w:r>
      <w:proofErr w:type="spellStart"/>
      <w:r w:rsidRPr="00BE163E">
        <w:t>liệu</w:t>
      </w:r>
      <w:proofErr w:type="spellEnd"/>
      <w:r w:rsidRPr="00BE163E">
        <w:t xml:space="preserve"> </w:t>
      </w:r>
      <w:proofErr w:type="spellStart"/>
      <w:r w:rsidRPr="00BE163E">
        <w:t>dựa</w:t>
      </w:r>
      <w:proofErr w:type="spellEnd"/>
      <w:r w:rsidRPr="00BE163E">
        <w:t xml:space="preserve"> </w:t>
      </w:r>
      <w:proofErr w:type="spellStart"/>
      <w:r w:rsidRPr="00BE163E">
        <w:t>trên</w:t>
      </w:r>
      <w:proofErr w:type="spellEnd"/>
      <w:r w:rsidRPr="00BE163E">
        <w:t xml:space="preserve"> </w:t>
      </w:r>
      <w:proofErr w:type="spellStart"/>
      <w:r w:rsidRPr="00BE163E">
        <w:t>mô</w:t>
      </w:r>
      <w:proofErr w:type="spellEnd"/>
      <w:r w:rsidRPr="00BE163E">
        <w:t xml:space="preserve"> </w:t>
      </w:r>
      <w:proofErr w:type="spellStart"/>
      <w:r w:rsidRPr="00BE163E">
        <w:t>hình</w:t>
      </w:r>
      <w:proofErr w:type="spellEnd"/>
      <w:r w:rsidRPr="00BE163E">
        <w:t xml:space="preserve"> </w:t>
      </w:r>
      <w:proofErr w:type="spellStart"/>
      <w:r w:rsidRPr="00BE163E">
        <w:t>tiến</w:t>
      </w:r>
      <w:proofErr w:type="spellEnd"/>
      <w:r w:rsidRPr="00BE163E">
        <w:t xml:space="preserve"> </w:t>
      </w:r>
      <w:proofErr w:type="spellStart"/>
      <w:r w:rsidRPr="00BE163E">
        <w:t>trình</w:t>
      </w:r>
      <w:proofErr w:type="spellEnd"/>
      <w:r w:rsidRPr="00BE163E">
        <w:t xml:space="preserve"> </w:t>
      </w:r>
      <w:proofErr w:type="spellStart"/>
      <w:r w:rsidRPr="00BE163E">
        <w:t>xoắn</w:t>
      </w:r>
      <w:proofErr w:type="spellEnd"/>
      <w:r w:rsidRPr="00BE163E">
        <w:t xml:space="preserve"> </w:t>
      </w:r>
      <w:proofErr w:type="spellStart"/>
      <w:r w:rsidRPr="00BE163E">
        <w:t>ốc</w:t>
      </w:r>
      <w:proofErr w:type="spellEnd"/>
      <w:r w:rsidRPr="00BE163E">
        <w:t xml:space="preserve"> </w:t>
      </w:r>
      <w:proofErr w:type="spellStart"/>
      <w:r w:rsidRPr="00BE163E">
        <w:t>đã</w:t>
      </w:r>
      <w:proofErr w:type="spellEnd"/>
      <w:r w:rsidRPr="00BE163E">
        <w:t xml:space="preserve"> </w:t>
      </w:r>
      <w:proofErr w:type="spellStart"/>
      <w:r w:rsidRPr="00BE163E">
        <w:t>cung</w:t>
      </w:r>
      <w:proofErr w:type="spellEnd"/>
      <w:r w:rsidRPr="00BE163E">
        <w:t xml:space="preserve"> </w:t>
      </w:r>
      <w:proofErr w:type="spellStart"/>
      <w:r w:rsidRPr="00BE163E">
        <w:t>cấp</w:t>
      </w:r>
      <w:proofErr w:type="spellEnd"/>
      <w:r w:rsidRPr="00BE163E">
        <w:t xml:space="preserve"> </w:t>
      </w:r>
      <w:proofErr w:type="spellStart"/>
      <w:r w:rsidRPr="00BE163E">
        <w:t>cái</w:t>
      </w:r>
      <w:proofErr w:type="spellEnd"/>
      <w:r w:rsidRPr="00BE163E">
        <w:t xml:space="preserve"> </w:t>
      </w:r>
      <w:proofErr w:type="spellStart"/>
      <w:r w:rsidRPr="00BE163E">
        <w:t>nhìn</w:t>
      </w:r>
      <w:proofErr w:type="spellEnd"/>
      <w:r w:rsidRPr="00BE163E">
        <w:t xml:space="preserve"> </w:t>
      </w:r>
      <w:proofErr w:type="spellStart"/>
      <w:r w:rsidRPr="00BE163E">
        <w:t>tổng</w:t>
      </w:r>
      <w:proofErr w:type="spellEnd"/>
      <w:r w:rsidRPr="00BE163E">
        <w:t xml:space="preserve"> </w:t>
      </w:r>
      <w:proofErr w:type="spellStart"/>
      <w:r w:rsidRPr="00BE163E">
        <w:t>thể</w:t>
      </w:r>
      <w:proofErr w:type="spellEnd"/>
      <w:r w:rsidRPr="00BE163E">
        <w:t xml:space="preserve"> </w:t>
      </w:r>
      <w:proofErr w:type="spellStart"/>
      <w:r w:rsidRPr="00BE163E">
        <w:t>về</w:t>
      </w:r>
      <w:proofErr w:type="spellEnd"/>
      <w:r w:rsidRPr="00BE163E">
        <w:t xml:space="preserve"> </w:t>
      </w:r>
      <w:proofErr w:type="spellStart"/>
      <w:r w:rsidRPr="00BE163E">
        <w:t>cách</w:t>
      </w:r>
      <w:proofErr w:type="spellEnd"/>
      <w:r w:rsidRPr="00BE163E">
        <w:t xml:space="preserve"> </w:t>
      </w:r>
      <w:proofErr w:type="spellStart"/>
      <w:r w:rsidRPr="00BE163E">
        <w:t>mà</w:t>
      </w:r>
      <w:proofErr w:type="spellEnd"/>
      <w:r w:rsidRPr="00BE163E">
        <w:t xml:space="preserve"> </w:t>
      </w:r>
      <w:proofErr w:type="spellStart"/>
      <w:r w:rsidRPr="00BE163E">
        <w:t>người</w:t>
      </w:r>
      <w:proofErr w:type="spellEnd"/>
      <w:r w:rsidRPr="00BE163E">
        <w:t xml:space="preserve"> </w:t>
      </w:r>
      <w:proofErr w:type="spellStart"/>
      <w:r w:rsidRPr="00BE163E">
        <w:t>dùng</w:t>
      </w:r>
      <w:proofErr w:type="spellEnd"/>
      <w:r w:rsidRPr="00BE163E">
        <w:t xml:space="preserve"> </w:t>
      </w:r>
      <w:proofErr w:type="spellStart"/>
      <w:r w:rsidRPr="00BE163E">
        <w:t>tương</w:t>
      </w:r>
      <w:proofErr w:type="spellEnd"/>
      <w:r w:rsidRPr="00BE163E">
        <w:t xml:space="preserve"> </w:t>
      </w:r>
      <w:proofErr w:type="spellStart"/>
      <w:r w:rsidRPr="00BE163E">
        <w:t>tác</w:t>
      </w:r>
      <w:proofErr w:type="spellEnd"/>
      <w:r w:rsidRPr="00BE163E">
        <w:t xml:space="preserve"> </w:t>
      </w:r>
      <w:proofErr w:type="spellStart"/>
      <w:r w:rsidRPr="00BE163E">
        <w:t>với</w:t>
      </w:r>
      <w:proofErr w:type="spellEnd"/>
      <w:r w:rsidRPr="00BE163E">
        <w:t xml:space="preserve"> </w:t>
      </w:r>
      <w:proofErr w:type="spellStart"/>
      <w:r w:rsidRPr="00BE163E">
        <w:t>sản</w:t>
      </w:r>
      <w:proofErr w:type="spellEnd"/>
      <w:r w:rsidRPr="00BE163E">
        <w:t xml:space="preserve"> </w:t>
      </w:r>
      <w:proofErr w:type="spellStart"/>
      <w:r w:rsidRPr="00BE163E">
        <w:t>phẩm</w:t>
      </w:r>
      <w:proofErr w:type="spellEnd"/>
      <w:r w:rsidRPr="00BE163E">
        <w:t xml:space="preserve"> </w:t>
      </w:r>
      <w:proofErr w:type="spellStart"/>
      <w:r w:rsidRPr="00BE163E">
        <w:t>và</w:t>
      </w:r>
      <w:proofErr w:type="spellEnd"/>
      <w:r w:rsidRPr="00BE163E">
        <w:t xml:space="preserve"> </w:t>
      </w:r>
      <w:proofErr w:type="spellStart"/>
      <w:r w:rsidRPr="00BE163E">
        <w:t>dịch</w:t>
      </w:r>
      <w:proofErr w:type="spellEnd"/>
      <w:r w:rsidRPr="00BE163E">
        <w:t xml:space="preserve"> </w:t>
      </w:r>
      <w:proofErr w:type="spellStart"/>
      <w:r w:rsidRPr="00BE163E">
        <w:t>vụ</w:t>
      </w:r>
      <w:proofErr w:type="spellEnd"/>
      <w:r w:rsidRPr="00BE163E">
        <w:t xml:space="preserve">, </w:t>
      </w:r>
      <w:proofErr w:type="spellStart"/>
      <w:r w:rsidRPr="00BE163E">
        <w:t>giúp</w:t>
      </w:r>
      <w:proofErr w:type="spellEnd"/>
      <w:r w:rsidRPr="00BE163E">
        <w:t xml:space="preserve"> </w:t>
      </w:r>
      <w:proofErr w:type="spellStart"/>
      <w:r w:rsidRPr="00BE163E">
        <w:t>chúng</w:t>
      </w:r>
      <w:proofErr w:type="spellEnd"/>
      <w:r w:rsidRPr="00BE163E">
        <w:t xml:space="preserve"> ta </w:t>
      </w:r>
      <w:proofErr w:type="spellStart"/>
      <w:r w:rsidRPr="00BE163E">
        <w:t>hiểu</w:t>
      </w:r>
      <w:proofErr w:type="spellEnd"/>
      <w:r w:rsidRPr="00BE163E">
        <w:t xml:space="preserve"> </w:t>
      </w:r>
      <w:proofErr w:type="spellStart"/>
      <w:r w:rsidRPr="00BE163E">
        <w:t>rõ</w:t>
      </w:r>
      <w:proofErr w:type="spellEnd"/>
      <w:r w:rsidRPr="00BE163E">
        <w:t xml:space="preserve"> </w:t>
      </w:r>
      <w:proofErr w:type="spellStart"/>
      <w:r w:rsidRPr="00BE163E">
        <w:t>hơn</w:t>
      </w:r>
      <w:proofErr w:type="spellEnd"/>
      <w:r w:rsidRPr="00BE163E">
        <w:t xml:space="preserve"> </w:t>
      </w:r>
      <w:proofErr w:type="spellStart"/>
      <w:r w:rsidRPr="00BE163E">
        <w:t>về</w:t>
      </w:r>
      <w:proofErr w:type="spellEnd"/>
      <w:r w:rsidRPr="00BE163E">
        <w:t xml:space="preserve"> </w:t>
      </w:r>
      <w:proofErr w:type="spellStart"/>
      <w:r w:rsidRPr="00BE163E">
        <w:t>mong</w:t>
      </w:r>
      <w:proofErr w:type="spellEnd"/>
      <w:r w:rsidRPr="00BE163E">
        <w:t xml:space="preserve"> </w:t>
      </w:r>
      <w:proofErr w:type="spellStart"/>
      <w:r w:rsidRPr="00BE163E">
        <w:t>muốn</w:t>
      </w:r>
      <w:proofErr w:type="spellEnd"/>
      <w:r w:rsidRPr="00BE163E">
        <w:t xml:space="preserve"> </w:t>
      </w:r>
      <w:proofErr w:type="spellStart"/>
      <w:r w:rsidRPr="00BE163E">
        <w:t>và</w:t>
      </w:r>
      <w:proofErr w:type="spellEnd"/>
      <w:r w:rsidRPr="00BE163E">
        <w:t xml:space="preserve"> </w:t>
      </w:r>
      <w:proofErr w:type="spellStart"/>
      <w:r w:rsidRPr="00BE163E">
        <w:t>nhu</w:t>
      </w:r>
      <w:proofErr w:type="spellEnd"/>
      <w:r w:rsidRPr="00BE163E">
        <w:t xml:space="preserve"> </w:t>
      </w:r>
      <w:proofErr w:type="spellStart"/>
      <w:r w:rsidRPr="00BE163E">
        <w:t>cầu</w:t>
      </w:r>
      <w:proofErr w:type="spellEnd"/>
      <w:r w:rsidRPr="00BE163E">
        <w:t xml:space="preserve"> </w:t>
      </w:r>
      <w:proofErr w:type="spellStart"/>
      <w:r w:rsidRPr="00BE163E">
        <w:t>của</w:t>
      </w:r>
      <w:proofErr w:type="spellEnd"/>
      <w:r w:rsidRPr="00BE163E">
        <w:t xml:space="preserve"> </w:t>
      </w:r>
      <w:proofErr w:type="spellStart"/>
      <w:r w:rsidRPr="00BE163E">
        <w:t>họ</w:t>
      </w:r>
      <w:proofErr w:type="spellEnd"/>
      <w:r w:rsidRPr="00BE163E">
        <w:t>.</w:t>
      </w:r>
    </w:p>
    <w:p w14:paraId="50A09FB1" w14:textId="77777777" w:rsidR="009447AC" w:rsidRPr="00BE163E" w:rsidRDefault="009447AC" w:rsidP="009447AC">
      <w:pPr>
        <w:pStyle w:val="BodyText"/>
        <w:spacing w:line="360" w:lineRule="auto"/>
        <w:ind w:left="307" w:right="111" w:firstLine="719"/>
        <w:jc w:val="both"/>
      </w:pPr>
      <w:r w:rsidRPr="00BE163E">
        <w:t>Tuy</w:t>
      </w:r>
      <w:r w:rsidRPr="00BE163E">
        <w:rPr>
          <w:spacing w:val="-1"/>
        </w:rPr>
        <w:t xml:space="preserve"> </w:t>
      </w:r>
      <w:proofErr w:type="spellStart"/>
      <w:r w:rsidRPr="00BE163E">
        <w:t>nhiên</w:t>
      </w:r>
      <w:proofErr w:type="spellEnd"/>
      <w:r w:rsidRPr="00BE163E">
        <w:t>,</w:t>
      </w:r>
      <w:r w:rsidRPr="00BE163E">
        <w:rPr>
          <w:spacing w:val="-1"/>
        </w:rPr>
        <w:t xml:space="preserve"> </w:t>
      </w:r>
      <w:proofErr w:type="spellStart"/>
      <w:r w:rsidRPr="00BE163E">
        <w:t>để</w:t>
      </w:r>
      <w:proofErr w:type="spellEnd"/>
      <w:r w:rsidRPr="00BE163E">
        <w:rPr>
          <w:spacing w:val="-3"/>
        </w:rPr>
        <w:t xml:space="preserve"> </w:t>
      </w:r>
      <w:proofErr w:type="spellStart"/>
      <w:r w:rsidRPr="00BE163E">
        <w:t>thành</w:t>
      </w:r>
      <w:proofErr w:type="spellEnd"/>
      <w:r w:rsidRPr="00BE163E">
        <w:t xml:space="preserve"> </w:t>
      </w:r>
      <w:proofErr w:type="spellStart"/>
      <w:r w:rsidRPr="00BE163E">
        <w:t>công</w:t>
      </w:r>
      <w:proofErr w:type="spellEnd"/>
      <w:r w:rsidRPr="00BE163E">
        <w:rPr>
          <w:spacing w:val="-1"/>
        </w:rPr>
        <w:t xml:space="preserve"> </w:t>
      </w:r>
      <w:proofErr w:type="spellStart"/>
      <w:r w:rsidRPr="00BE163E">
        <w:t>trong</w:t>
      </w:r>
      <w:proofErr w:type="spellEnd"/>
      <w:r w:rsidRPr="00BE163E">
        <w:rPr>
          <w:spacing w:val="-1"/>
        </w:rPr>
        <w:t xml:space="preserve"> </w:t>
      </w:r>
      <w:proofErr w:type="spellStart"/>
      <w:r w:rsidRPr="00BE163E">
        <w:t>việc</w:t>
      </w:r>
      <w:proofErr w:type="spellEnd"/>
      <w:r w:rsidRPr="00BE163E">
        <w:rPr>
          <w:spacing w:val="-1"/>
        </w:rPr>
        <w:t xml:space="preserve"> </w:t>
      </w:r>
      <w:proofErr w:type="spellStart"/>
      <w:r w:rsidRPr="00BE163E">
        <w:t>áp</w:t>
      </w:r>
      <w:proofErr w:type="spellEnd"/>
      <w:r w:rsidRPr="00BE163E">
        <w:rPr>
          <w:spacing w:val="-1"/>
        </w:rPr>
        <w:t xml:space="preserve"> </w:t>
      </w:r>
      <w:proofErr w:type="spellStart"/>
      <w:r w:rsidRPr="00BE163E">
        <w:t>dụng</w:t>
      </w:r>
      <w:proofErr w:type="spellEnd"/>
      <w:r w:rsidRPr="00BE163E">
        <w:t xml:space="preserve"> </w:t>
      </w:r>
      <w:proofErr w:type="spellStart"/>
      <w:r w:rsidRPr="00BE163E">
        <w:t>mô</w:t>
      </w:r>
      <w:proofErr w:type="spellEnd"/>
      <w:r w:rsidRPr="00BE163E">
        <w:rPr>
          <w:spacing w:val="-1"/>
        </w:rPr>
        <w:t xml:space="preserve"> </w:t>
      </w:r>
      <w:proofErr w:type="spellStart"/>
      <w:r w:rsidRPr="00BE163E">
        <w:t>hình</w:t>
      </w:r>
      <w:proofErr w:type="spellEnd"/>
      <w:r w:rsidRPr="00BE163E">
        <w:t xml:space="preserve"> </w:t>
      </w:r>
      <w:proofErr w:type="spellStart"/>
      <w:r w:rsidRPr="00BE163E">
        <w:t>này</w:t>
      </w:r>
      <w:proofErr w:type="spellEnd"/>
      <w:r w:rsidRPr="00BE163E">
        <w:t>,</w:t>
      </w:r>
      <w:r w:rsidRPr="00BE163E">
        <w:rPr>
          <w:spacing w:val="-3"/>
        </w:rPr>
        <w:t xml:space="preserve"> </w:t>
      </w:r>
      <w:proofErr w:type="spellStart"/>
      <w:r w:rsidRPr="00BE163E">
        <w:t>chúng</w:t>
      </w:r>
      <w:proofErr w:type="spellEnd"/>
      <w:r w:rsidRPr="00BE163E">
        <w:rPr>
          <w:spacing w:val="-2"/>
        </w:rPr>
        <w:t xml:space="preserve"> </w:t>
      </w:r>
      <w:r w:rsidRPr="00BE163E">
        <w:t>ta</w:t>
      </w:r>
      <w:r w:rsidRPr="00BE163E">
        <w:rPr>
          <w:spacing w:val="-1"/>
        </w:rPr>
        <w:t xml:space="preserve"> </w:t>
      </w:r>
      <w:proofErr w:type="spellStart"/>
      <w:r w:rsidRPr="00BE163E">
        <w:t>cần</w:t>
      </w:r>
      <w:proofErr w:type="spellEnd"/>
      <w:r w:rsidRPr="00BE163E">
        <w:t xml:space="preserve"> </w:t>
      </w:r>
      <w:proofErr w:type="spellStart"/>
      <w:r w:rsidRPr="00BE163E">
        <w:t>sự</w:t>
      </w:r>
      <w:proofErr w:type="spellEnd"/>
      <w:r w:rsidRPr="00BE163E">
        <w:t xml:space="preserve"> </w:t>
      </w:r>
      <w:proofErr w:type="spellStart"/>
      <w:r w:rsidRPr="00BE163E">
        <w:t>kết</w:t>
      </w:r>
      <w:proofErr w:type="spellEnd"/>
      <w:r w:rsidRPr="00BE163E">
        <w:t xml:space="preserve"> </w:t>
      </w:r>
      <w:proofErr w:type="spellStart"/>
      <w:r w:rsidRPr="00BE163E">
        <w:t>hợp</w:t>
      </w:r>
      <w:proofErr w:type="spellEnd"/>
      <w:r w:rsidRPr="00BE163E">
        <w:t xml:space="preserve"> </w:t>
      </w:r>
      <w:proofErr w:type="spellStart"/>
      <w:r w:rsidRPr="00BE163E">
        <w:t>giữa</w:t>
      </w:r>
      <w:proofErr w:type="spellEnd"/>
      <w:r w:rsidRPr="00BE163E">
        <w:t xml:space="preserve"> </w:t>
      </w:r>
      <w:proofErr w:type="spellStart"/>
      <w:r w:rsidRPr="00BE163E">
        <w:t>sự</w:t>
      </w:r>
      <w:proofErr w:type="spellEnd"/>
      <w:r w:rsidRPr="00BE163E">
        <w:t xml:space="preserve"> </w:t>
      </w:r>
      <w:proofErr w:type="spellStart"/>
      <w:r w:rsidRPr="00BE163E">
        <w:t>hiểu</w:t>
      </w:r>
      <w:proofErr w:type="spellEnd"/>
      <w:r w:rsidRPr="00BE163E">
        <w:t xml:space="preserve"> </w:t>
      </w:r>
      <w:proofErr w:type="spellStart"/>
      <w:r w:rsidRPr="00BE163E">
        <w:t>biết</w:t>
      </w:r>
      <w:proofErr w:type="spellEnd"/>
      <w:r w:rsidRPr="00BE163E">
        <w:t xml:space="preserve"> </w:t>
      </w:r>
      <w:proofErr w:type="spellStart"/>
      <w:r w:rsidRPr="00BE163E">
        <w:t>sâu</w:t>
      </w:r>
      <w:proofErr w:type="spellEnd"/>
      <w:r w:rsidRPr="00BE163E">
        <w:t xml:space="preserve"> </w:t>
      </w:r>
      <w:proofErr w:type="spellStart"/>
      <w:r w:rsidRPr="00BE163E">
        <w:t>sắc</w:t>
      </w:r>
      <w:proofErr w:type="spellEnd"/>
      <w:r w:rsidRPr="00BE163E">
        <w:t xml:space="preserve"> </w:t>
      </w:r>
      <w:proofErr w:type="spellStart"/>
      <w:r w:rsidRPr="00BE163E">
        <w:t>về</w:t>
      </w:r>
      <w:proofErr w:type="spellEnd"/>
      <w:r w:rsidRPr="00BE163E">
        <w:t xml:space="preserve"> </w:t>
      </w:r>
      <w:proofErr w:type="spellStart"/>
      <w:r w:rsidRPr="00BE163E">
        <w:t>ngành</w:t>
      </w:r>
      <w:proofErr w:type="spellEnd"/>
      <w:r w:rsidRPr="00BE163E">
        <w:t xml:space="preserve"> </w:t>
      </w:r>
      <w:proofErr w:type="spellStart"/>
      <w:r w:rsidRPr="00BE163E">
        <w:t>công</w:t>
      </w:r>
      <w:proofErr w:type="spellEnd"/>
      <w:r w:rsidRPr="00BE163E">
        <w:t xml:space="preserve"> </w:t>
      </w:r>
      <w:proofErr w:type="spellStart"/>
      <w:r w:rsidRPr="00BE163E">
        <w:t>nghiệp</w:t>
      </w:r>
      <w:proofErr w:type="spellEnd"/>
      <w:r w:rsidRPr="00BE163E">
        <w:t xml:space="preserve"> </w:t>
      </w:r>
      <w:proofErr w:type="spellStart"/>
      <w:r w:rsidRPr="00BE163E">
        <w:t>thời</w:t>
      </w:r>
      <w:proofErr w:type="spellEnd"/>
      <w:r w:rsidRPr="00BE163E">
        <w:t xml:space="preserve"> </w:t>
      </w:r>
      <w:proofErr w:type="spellStart"/>
      <w:r w:rsidRPr="00BE163E">
        <w:t>trang</w:t>
      </w:r>
      <w:proofErr w:type="spellEnd"/>
      <w:r w:rsidRPr="00BE163E">
        <w:t xml:space="preserve"> </w:t>
      </w:r>
      <w:proofErr w:type="spellStart"/>
      <w:r w:rsidRPr="00BE163E">
        <w:t>và</w:t>
      </w:r>
      <w:proofErr w:type="spellEnd"/>
      <w:r w:rsidRPr="00BE163E">
        <w:t xml:space="preserve"> </w:t>
      </w:r>
      <w:proofErr w:type="spellStart"/>
      <w:r w:rsidRPr="00BE163E">
        <w:t>khả</w:t>
      </w:r>
      <w:proofErr w:type="spellEnd"/>
      <w:r w:rsidRPr="00BE163E">
        <w:t xml:space="preserve"> </w:t>
      </w:r>
      <w:proofErr w:type="spellStart"/>
      <w:r w:rsidRPr="00BE163E">
        <w:t>năng</w:t>
      </w:r>
      <w:proofErr w:type="spellEnd"/>
      <w:r w:rsidRPr="00BE163E">
        <w:rPr>
          <w:spacing w:val="-6"/>
        </w:rPr>
        <w:t xml:space="preserve"> </w:t>
      </w:r>
      <w:proofErr w:type="spellStart"/>
      <w:r w:rsidRPr="00BE163E">
        <w:t>phân</w:t>
      </w:r>
      <w:proofErr w:type="spellEnd"/>
      <w:r w:rsidRPr="00BE163E">
        <w:rPr>
          <w:spacing w:val="-6"/>
        </w:rPr>
        <w:t xml:space="preserve"> </w:t>
      </w:r>
      <w:proofErr w:type="spellStart"/>
      <w:r w:rsidRPr="00BE163E">
        <w:t>tích</w:t>
      </w:r>
      <w:proofErr w:type="spellEnd"/>
      <w:r w:rsidRPr="00BE163E">
        <w:rPr>
          <w:spacing w:val="-6"/>
        </w:rPr>
        <w:t xml:space="preserve"> </w:t>
      </w:r>
      <w:proofErr w:type="spellStart"/>
      <w:r w:rsidRPr="00BE163E">
        <w:t>dữ</w:t>
      </w:r>
      <w:proofErr w:type="spellEnd"/>
      <w:r w:rsidRPr="00BE163E">
        <w:rPr>
          <w:spacing w:val="-8"/>
        </w:rPr>
        <w:t xml:space="preserve"> </w:t>
      </w:r>
      <w:proofErr w:type="spellStart"/>
      <w:r w:rsidRPr="00BE163E">
        <w:t>liệu</w:t>
      </w:r>
      <w:proofErr w:type="spellEnd"/>
      <w:r w:rsidRPr="00BE163E">
        <w:rPr>
          <w:spacing w:val="-6"/>
        </w:rPr>
        <w:t xml:space="preserve"> </w:t>
      </w:r>
      <w:proofErr w:type="spellStart"/>
      <w:r w:rsidRPr="00BE163E">
        <w:t>chính</w:t>
      </w:r>
      <w:proofErr w:type="spellEnd"/>
      <w:r w:rsidRPr="00BE163E">
        <w:rPr>
          <w:spacing w:val="-6"/>
        </w:rPr>
        <w:t xml:space="preserve"> </w:t>
      </w:r>
      <w:proofErr w:type="spellStart"/>
      <w:r w:rsidRPr="00BE163E">
        <w:t>xác</w:t>
      </w:r>
      <w:proofErr w:type="spellEnd"/>
      <w:r w:rsidRPr="00BE163E">
        <w:rPr>
          <w:spacing w:val="-7"/>
        </w:rPr>
        <w:t xml:space="preserve"> </w:t>
      </w:r>
      <w:proofErr w:type="spellStart"/>
      <w:r w:rsidRPr="00BE163E">
        <w:t>và</w:t>
      </w:r>
      <w:proofErr w:type="spellEnd"/>
      <w:r w:rsidRPr="00BE163E">
        <w:rPr>
          <w:spacing w:val="-7"/>
        </w:rPr>
        <w:t xml:space="preserve"> </w:t>
      </w:r>
      <w:proofErr w:type="spellStart"/>
      <w:r w:rsidRPr="00BE163E">
        <w:t>có</w:t>
      </w:r>
      <w:proofErr w:type="spellEnd"/>
      <w:r w:rsidRPr="00BE163E">
        <w:rPr>
          <w:spacing w:val="-6"/>
        </w:rPr>
        <w:t xml:space="preserve"> </w:t>
      </w:r>
      <w:r w:rsidRPr="00BE163E">
        <w:t>ý</w:t>
      </w:r>
      <w:r w:rsidRPr="00BE163E">
        <w:rPr>
          <w:spacing w:val="-6"/>
        </w:rPr>
        <w:t xml:space="preserve"> </w:t>
      </w:r>
      <w:proofErr w:type="spellStart"/>
      <w:r w:rsidRPr="00BE163E">
        <w:t>nghĩa</w:t>
      </w:r>
      <w:proofErr w:type="spellEnd"/>
      <w:r w:rsidRPr="00BE163E">
        <w:t>.</w:t>
      </w:r>
      <w:r w:rsidRPr="00BE163E">
        <w:rPr>
          <w:spacing w:val="-7"/>
        </w:rPr>
        <w:t xml:space="preserve"> </w:t>
      </w:r>
      <w:proofErr w:type="spellStart"/>
      <w:r w:rsidRPr="00BE163E">
        <w:t>Ngoài</w:t>
      </w:r>
      <w:proofErr w:type="spellEnd"/>
      <w:r w:rsidRPr="00BE163E">
        <w:rPr>
          <w:spacing w:val="-6"/>
        </w:rPr>
        <w:t xml:space="preserve"> </w:t>
      </w:r>
      <w:proofErr w:type="spellStart"/>
      <w:r w:rsidRPr="00BE163E">
        <w:t>ra</w:t>
      </w:r>
      <w:proofErr w:type="spellEnd"/>
      <w:r w:rsidRPr="00BE163E">
        <w:t>,</w:t>
      </w:r>
      <w:r w:rsidRPr="00BE163E">
        <w:rPr>
          <w:spacing w:val="-7"/>
        </w:rPr>
        <w:t xml:space="preserve"> </w:t>
      </w:r>
      <w:proofErr w:type="spellStart"/>
      <w:r w:rsidRPr="00BE163E">
        <w:t>việc</w:t>
      </w:r>
      <w:proofErr w:type="spellEnd"/>
      <w:r w:rsidRPr="00BE163E">
        <w:rPr>
          <w:spacing w:val="-9"/>
        </w:rPr>
        <w:t xml:space="preserve"> </w:t>
      </w:r>
      <w:proofErr w:type="spellStart"/>
      <w:r w:rsidRPr="00BE163E">
        <w:t>liên</w:t>
      </w:r>
      <w:proofErr w:type="spellEnd"/>
      <w:r w:rsidRPr="00BE163E">
        <w:rPr>
          <w:spacing w:val="-6"/>
        </w:rPr>
        <w:t xml:space="preserve"> </w:t>
      </w:r>
      <w:proofErr w:type="spellStart"/>
      <w:r w:rsidRPr="00BE163E">
        <w:t>tục</w:t>
      </w:r>
      <w:proofErr w:type="spellEnd"/>
      <w:r w:rsidRPr="00BE163E">
        <w:rPr>
          <w:spacing w:val="-7"/>
        </w:rPr>
        <w:t xml:space="preserve"> </w:t>
      </w:r>
      <w:proofErr w:type="spellStart"/>
      <w:r w:rsidRPr="00BE163E">
        <w:t>cập</w:t>
      </w:r>
      <w:proofErr w:type="spellEnd"/>
      <w:r w:rsidRPr="00BE163E">
        <w:rPr>
          <w:spacing w:val="-6"/>
        </w:rPr>
        <w:t xml:space="preserve"> </w:t>
      </w:r>
      <w:proofErr w:type="spellStart"/>
      <w:r w:rsidRPr="00BE163E">
        <w:t>nhật</w:t>
      </w:r>
      <w:proofErr w:type="spellEnd"/>
      <w:r w:rsidRPr="00BE163E">
        <w:t xml:space="preserve"> </w:t>
      </w:r>
      <w:proofErr w:type="spellStart"/>
      <w:r w:rsidRPr="00BE163E">
        <w:t>và</w:t>
      </w:r>
      <w:proofErr w:type="spellEnd"/>
      <w:r w:rsidRPr="00BE163E">
        <w:t xml:space="preserve"> </w:t>
      </w:r>
      <w:proofErr w:type="spellStart"/>
      <w:r w:rsidRPr="00BE163E">
        <w:t>điều</w:t>
      </w:r>
      <w:proofErr w:type="spellEnd"/>
      <w:r w:rsidRPr="00BE163E">
        <w:t xml:space="preserve"> </w:t>
      </w:r>
      <w:proofErr w:type="spellStart"/>
      <w:r w:rsidRPr="00BE163E">
        <w:t>chỉnh</w:t>
      </w:r>
      <w:proofErr w:type="spellEnd"/>
      <w:r w:rsidRPr="00BE163E">
        <w:t xml:space="preserve"> </w:t>
      </w:r>
      <w:proofErr w:type="spellStart"/>
      <w:r w:rsidRPr="00BE163E">
        <w:t>chiến</w:t>
      </w:r>
      <w:proofErr w:type="spellEnd"/>
      <w:r w:rsidRPr="00BE163E">
        <w:t xml:space="preserve"> </w:t>
      </w:r>
      <w:proofErr w:type="spellStart"/>
      <w:r w:rsidRPr="00BE163E">
        <w:t>lược</w:t>
      </w:r>
      <w:proofErr w:type="spellEnd"/>
      <w:r w:rsidRPr="00BE163E">
        <w:t xml:space="preserve"> </w:t>
      </w:r>
      <w:proofErr w:type="spellStart"/>
      <w:r w:rsidRPr="00BE163E">
        <w:t>dựa</w:t>
      </w:r>
      <w:proofErr w:type="spellEnd"/>
      <w:r w:rsidRPr="00BE163E">
        <w:t xml:space="preserve"> </w:t>
      </w:r>
      <w:proofErr w:type="spellStart"/>
      <w:r w:rsidRPr="00BE163E">
        <w:t>trên</w:t>
      </w:r>
      <w:proofErr w:type="spellEnd"/>
      <w:r w:rsidRPr="00BE163E">
        <w:t xml:space="preserve"> </w:t>
      </w:r>
      <w:proofErr w:type="spellStart"/>
      <w:r w:rsidRPr="00BE163E">
        <w:t>phản</w:t>
      </w:r>
      <w:proofErr w:type="spellEnd"/>
      <w:r w:rsidRPr="00BE163E">
        <w:t xml:space="preserve"> </w:t>
      </w:r>
      <w:proofErr w:type="spellStart"/>
      <w:r w:rsidRPr="00BE163E">
        <w:t>hồi</w:t>
      </w:r>
      <w:proofErr w:type="spellEnd"/>
      <w:r w:rsidRPr="00BE163E">
        <w:t xml:space="preserve"> </w:t>
      </w:r>
      <w:proofErr w:type="spellStart"/>
      <w:r w:rsidRPr="00BE163E">
        <w:t>từ</w:t>
      </w:r>
      <w:proofErr w:type="spellEnd"/>
      <w:r w:rsidRPr="00BE163E">
        <w:t xml:space="preserve"> </w:t>
      </w:r>
      <w:proofErr w:type="spellStart"/>
      <w:r w:rsidRPr="00BE163E">
        <w:t>người</w:t>
      </w:r>
      <w:proofErr w:type="spellEnd"/>
      <w:r w:rsidRPr="00BE163E">
        <w:t xml:space="preserve"> </w:t>
      </w:r>
      <w:proofErr w:type="spellStart"/>
      <w:r w:rsidRPr="00BE163E">
        <w:t>dùng</w:t>
      </w:r>
      <w:proofErr w:type="spellEnd"/>
      <w:r w:rsidRPr="00BE163E">
        <w:t xml:space="preserve"> </w:t>
      </w:r>
      <w:proofErr w:type="spellStart"/>
      <w:r w:rsidRPr="00BE163E">
        <w:t>là</w:t>
      </w:r>
      <w:proofErr w:type="spellEnd"/>
      <w:r w:rsidRPr="00BE163E">
        <w:t xml:space="preserve"> </w:t>
      </w:r>
      <w:proofErr w:type="spellStart"/>
      <w:r w:rsidRPr="00BE163E">
        <w:t>điều</w:t>
      </w:r>
      <w:proofErr w:type="spellEnd"/>
      <w:r w:rsidRPr="00BE163E">
        <w:t xml:space="preserve"> </w:t>
      </w:r>
      <w:proofErr w:type="spellStart"/>
      <w:r w:rsidRPr="00BE163E">
        <w:t>cần</w:t>
      </w:r>
      <w:proofErr w:type="spellEnd"/>
      <w:r w:rsidRPr="00BE163E">
        <w:t xml:space="preserve"> </w:t>
      </w:r>
      <w:proofErr w:type="spellStart"/>
      <w:r w:rsidRPr="00BE163E">
        <w:t>thiết</w:t>
      </w:r>
      <w:proofErr w:type="spellEnd"/>
      <w:r w:rsidRPr="00BE163E">
        <w:t xml:space="preserve"> </w:t>
      </w:r>
      <w:proofErr w:type="spellStart"/>
      <w:r w:rsidRPr="00BE163E">
        <w:t>để</w:t>
      </w:r>
      <w:proofErr w:type="spellEnd"/>
      <w:r w:rsidRPr="00BE163E">
        <w:t xml:space="preserve"> </w:t>
      </w:r>
      <w:proofErr w:type="spellStart"/>
      <w:r w:rsidRPr="00BE163E">
        <w:t>duy</w:t>
      </w:r>
      <w:proofErr w:type="spellEnd"/>
      <w:r w:rsidRPr="00BE163E">
        <w:t xml:space="preserve"> </w:t>
      </w:r>
      <w:proofErr w:type="spellStart"/>
      <w:r w:rsidRPr="00BE163E">
        <w:t>trì</w:t>
      </w:r>
      <w:proofErr w:type="spellEnd"/>
      <w:r w:rsidRPr="00BE163E">
        <w:t xml:space="preserve"> </w:t>
      </w:r>
      <w:proofErr w:type="spellStart"/>
      <w:r w:rsidRPr="00BE163E">
        <w:t>và</w:t>
      </w:r>
      <w:proofErr w:type="spellEnd"/>
      <w:r w:rsidRPr="00BE163E">
        <w:t xml:space="preserve"> </w:t>
      </w:r>
      <w:proofErr w:type="spellStart"/>
      <w:r w:rsidRPr="00BE163E">
        <w:t>phát</w:t>
      </w:r>
      <w:proofErr w:type="spellEnd"/>
      <w:r w:rsidRPr="00BE163E">
        <w:t xml:space="preserve"> </w:t>
      </w:r>
      <w:proofErr w:type="spellStart"/>
      <w:r w:rsidRPr="00BE163E">
        <w:t>triển</w:t>
      </w:r>
      <w:proofErr w:type="spellEnd"/>
      <w:r w:rsidRPr="00BE163E">
        <w:t xml:space="preserve"> </w:t>
      </w:r>
      <w:proofErr w:type="spellStart"/>
      <w:r w:rsidRPr="00BE163E">
        <w:t>thành</w:t>
      </w:r>
      <w:proofErr w:type="spellEnd"/>
      <w:r w:rsidRPr="00BE163E">
        <w:t xml:space="preserve"> </w:t>
      </w:r>
      <w:proofErr w:type="spellStart"/>
      <w:r w:rsidRPr="00BE163E">
        <w:t>công</w:t>
      </w:r>
      <w:proofErr w:type="spellEnd"/>
      <w:r w:rsidRPr="00BE163E">
        <w:t xml:space="preserve"> </w:t>
      </w:r>
      <w:proofErr w:type="spellStart"/>
      <w:r w:rsidRPr="00BE163E">
        <w:t>trên</w:t>
      </w:r>
      <w:proofErr w:type="spellEnd"/>
      <w:r w:rsidRPr="00BE163E">
        <w:t xml:space="preserve"> </w:t>
      </w:r>
      <w:proofErr w:type="spellStart"/>
      <w:r w:rsidRPr="00BE163E">
        <w:t>thị</w:t>
      </w:r>
      <w:proofErr w:type="spellEnd"/>
      <w:r w:rsidRPr="00BE163E">
        <w:t xml:space="preserve"> </w:t>
      </w:r>
      <w:proofErr w:type="spellStart"/>
      <w:r w:rsidRPr="00BE163E">
        <w:t>trường</w:t>
      </w:r>
      <w:proofErr w:type="spellEnd"/>
      <w:r w:rsidRPr="00BE163E">
        <w:t xml:space="preserve"> </w:t>
      </w:r>
      <w:proofErr w:type="spellStart"/>
      <w:r w:rsidRPr="00BE163E">
        <w:t>cạnh</w:t>
      </w:r>
      <w:proofErr w:type="spellEnd"/>
      <w:r w:rsidRPr="00BE163E">
        <w:t xml:space="preserve"> </w:t>
      </w:r>
      <w:proofErr w:type="spellStart"/>
      <w:r w:rsidRPr="00BE163E">
        <w:t>tranh</w:t>
      </w:r>
      <w:proofErr w:type="spellEnd"/>
      <w:r w:rsidRPr="00BE163E">
        <w:t xml:space="preserve"> </w:t>
      </w:r>
      <w:proofErr w:type="spellStart"/>
      <w:r w:rsidRPr="00BE163E">
        <w:t>này</w:t>
      </w:r>
      <w:proofErr w:type="spellEnd"/>
      <w:r w:rsidRPr="00BE163E">
        <w:t>.</w:t>
      </w:r>
    </w:p>
    <w:p w14:paraId="59109723" w14:textId="024D8E58" w:rsidR="009447AC" w:rsidRDefault="009447AC" w:rsidP="009447AC">
      <w:pPr>
        <w:pStyle w:val="BodyText"/>
        <w:spacing w:line="360" w:lineRule="auto"/>
        <w:ind w:left="307" w:right="113" w:firstLine="719"/>
        <w:jc w:val="both"/>
      </w:pPr>
      <w:proofErr w:type="spellStart"/>
      <w:r w:rsidRPr="00BE163E">
        <w:t>Tóm</w:t>
      </w:r>
      <w:proofErr w:type="spellEnd"/>
      <w:r w:rsidRPr="00BE163E">
        <w:t xml:space="preserve"> </w:t>
      </w:r>
      <w:proofErr w:type="spellStart"/>
      <w:r w:rsidRPr="00BE163E">
        <w:t>lại</w:t>
      </w:r>
      <w:proofErr w:type="spellEnd"/>
      <w:r w:rsidRPr="00BE163E">
        <w:t xml:space="preserve">, </w:t>
      </w:r>
      <w:proofErr w:type="spellStart"/>
      <w:r w:rsidRPr="00BE163E">
        <w:t>việc</w:t>
      </w:r>
      <w:proofErr w:type="spellEnd"/>
      <w:r w:rsidRPr="00BE163E">
        <w:t xml:space="preserve"> </w:t>
      </w:r>
      <w:proofErr w:type="spellStart"/>
      <w:r w:rsidRPr="00BE163E">
        <w:t>áp</w:t>
      </w:r>
      <w:proofErr w:type="spellEnd"/>
      <w:r w:rsidRPr="00BE163E">
        <w:t xml:space="preserve"> </w:t>
      </w:r>
      <w:proofErr w:type="spellStart"/>
      <w:r w:rsidRPr="00BE163E">
        <w:t>dụng</w:t>
      </w:r>
      <w:proofErr w:type="spellEnd"/>
      <w:r w:rsidRPr="00BE163E">
        <w:t xml:space="preserve"> </w:t>
      </w:r>
      <w:proofErr w:type="spellStart"/>
      <w:r w:rsidRPr="00BE163E">
        <w:t>mô</w:t>
      </w:r>
      <w:proofErr w:type="spellEnd"/>
      <w:r w:rsidRPr="00BE163E">
        <w:t xml:space="preserve"> </w:t>
      </w:r>
      <w:proofErr w:type="spellStart"/>
      <w:r w:rsidRPr="00BE163E">
        <w:t>hình</w:t>
      </w:r>
      <w:proofErr w:type="spellEnd"/>
      <w:r w:rsidRPr="00BE163E">
        <w:t xml:space="preserve"> </w:t>
      </w:r>
      <w:proofErr w:type="spellStart"/>
      <w:r w:rsidRPr="00BE163E">
        <w:t>tiến</w:t>
      </w:r>
      <w:proofErr w:type="spellEnd"/>
      <w:r w:rsidRPr="00BE163E">
        <w:t xml:space="preserve"> </w:t>
      </w:r>
      <w:proofErr w:type="spellStart"/>
      <w:r w:rsidRPr="00BE163E">
        <w:t>trình</w:t>
      </w:r>
      <w:proofErr w:type="spellEnd"/>
      <w:r w:rsidRPr="00BE163E">
        <w:t xml:space="preserve"> </w:t>
      </w:r>
      <w:proofErr w:type="spellStart"/>
      <w:r w:rsidRPr="00BE163E">
        <w:t>xoắn</w:t>
      </w:r>
      <w:proofErr w:type="spellEnd"/>
      <w:r w:rsidRPr="00BE163E">
        <w:t xml:space="preserve"> </w:t>
      </w:r>
      <w:proofErr w:type="spellStart"/>
      <w:r w:rsidRPr="00BE163E">
        <w:t>ốc</w:t>
      </w:r>
      <w:proofErr w:type="spellEnd"/>
      <w:r w:rsidRPr="00BE163E">
        <w:t xml:space="preserve"> </w:t>
      </w:r>
      <w:proofErr w:type="spellStart"/>
      <w:r w:rsidRPr="00BE163E">
        <w:t>vào</w:t>
      </w:r>
      <w:proofErr w:type="spellEnd"/>
      <w:r w:rsidRPr="00BE163E">
        <w:t xml:space="preserve"> </w:t>
      </w:r>
      <w:proofErr w:type="spellStart"/>
      <w:r w:rsidRPr="00BE163E">
        <w:t>đề</w:t>
      </w:r>
      <w:proofErr w:type="spellEnd"/>
      <w:r w:rsidRPr="00BE163E">
        <w:t xml:space="preserve"> </w:t>
      </w:r>
      <w:proofErr w:type="spellStart"/>
      <w:r w:rsidRPr="00BE163E">
        <w:t>phát</w:t>
      </w:r>
      <w:proofErr w:type="spellEnd"/>
      <w:r w:rsidRPr="00BE163E">
        <w:t xml:space="preserve"> </w:t>
      </w:r>
      <w:proofErr w:type="spellStart"/>
      <w:r w:rsidRPr="00BE163E">
        <w:t>triển</w:t>
      </w:r>
      <w:proofErr w:type="spellEnd"/>
      <w:r w:rsidRPr="00BE163E">
        <w:t xml:space="preserve"> </w:t>
      </w:r>
      <w:proofErr w:type="spellStart"/>
      <w:r w:rsidRPr="00BE163E">
        <w:t>phầm</w:t>
      </w:r>
      <w:proofErr w:type="spellEnd"/>
      <w:r w:rsidRPr="00BE163E">
        <w:t xml:space="preserve"> </w:t>
      </w:r>
      <w:proofErr w:type="spellStart"/>
      <w:r w:rsidRPr="00BE163E">
        <w:t>mềm</w:t>
      </w:r>
      <w:proofErr w:type="spellEnd"/>
      <w:r w:rsidRPr="00BE163E">
        <w:t xml:space="preserve"> </w:t>
      </w:r>
      <w:proofErr w:type="spellStart"/>
      <w:r w:rsidRPr="00BE163E">
        <w:t>quản</w:t>
      </w:r>
      <w:proofErr w:type="spellEnd"/>
      <w:r w:rsidRPr="00BE163E">
        <w:t xml:space="preserve"> website </w:t>
      </w:r>
      <w:proofErr w:type="spellStart"/>
      <w:r w:rsidRPr="00BE163E">
        <w:t>bán</w:t>
      </w:r>
      <w:proofErr w:type="spellEnd"/>
      <w:r w:rsidRPr="00BE163E">
        <w:t xml:space="preserve"> </w:t>
      </w:r>
      <w:proofErr w:type="spellStart"/>
      <w:r w:rsidRPr="00BE163E">
        <w:t>quần</w:t>
      </w:r>
      <w:proofErr w:type="spellEnd"/>
      <w:r w:rsidRPr="00BE163E">
        <w:t xml:space="preserve"> </w:t>
      </w:r>
      <w:proofErr w:type="spellStart"/>
      <w:r w:rsidRPr="00BE163E">
        <w:t>áo</w:t>
      </w:r>
      <w:proofErr w:type="spellEnd"/>
      <w:r w:rsidRPr="00BE163E">
        <w:t xml:space="preserve"> </w:t>
      </w:r>
      <w:proofErr w:type="spellStart"/>
      <w:r w:rsidRPr="00BE163E">
        <w:t>không</w:t>
      </w:r>
      <w:proofErr w:type="spellEnd"/>
      <w:r w:rsidRPr="00BE163E">
        <w:t xml:space="preserve"> </w:t>
      </w:r>
      <w:proofErr w:type="spellStart"/>
      <w:r w:rsidRPr="00BE163E">
        <w:t>chỉ</w:t>
      </w:r>
      <w:proofErr w:type="spellEnd"/>
      <w:r w:rsidRPr="00BE163E">
        <w:t xml:space="preserve"> </w:t>
      </w:r>
      <w:proofErr w:type="spellStart"/>
      <w:r w:rsidRPr="00BE163E">
        <w:t>là</w:t>
      </w:r>
      <w:proofErr w:type="spellEnd"/>
      <w:r w:rsidRPr="00BE163E">
        <w:t xml:space="preserve"> </w:t>
      </w:r>
      <w:proofErr w:type="spellStart"/>
      <w:r w:rsidRPr="00BE163E">
        <w:t>một</w:t>
      </w:r>
      <w:proofErr w:type="spellEnd"/>
      <w:r w:rsidRPr="00BE163E">
        <w:t xml:space="preserve"> </w:t>
      </w:r>
      <w:proofErr w:type="spellStart"/>
      <w:r w:rsidRPr="00BE163E">
        <w:t>công</w:t>
      </w:r>
      <w:proofErr w:type="spellEnd"/>
      <w:r w:rsidRPr="00BE163E">
        <w:t xml:space="preserve"> </w:t>
      </w:r>
      <w:proofErr w:type="spellStart"/>
      <w:r w:rsidRPr="00BE163E">
        <w:t>cụ</w:t>
      </w:r>
      <w:proofErr w:type="spellEnd"/>
      <w:r w:rsidRPr="00BE163E">
        <w:t xml:space="preserve"> </w:t>
      </w:r>
      <w:proofErr w:type="spellStart"/>
      <w:r w:rsidRPr="00BE163E">
        <w:t>phân</w:t>
      </w:r>
      <w:proofErr w:type="spellEnd"/>
      <w:r w:rsidRPr="00BE163E">
        <w:t xml:space="preserve"> </w:t>
      </w:r>
      <w:proofErr w:type="spellStart"/>
      <w:r w:rsidRPr="00BE163E">
        <w:t>tích</w:t>
      </w:r>
      <w:proofErr w:type="spellEnd"/>
      <w:r w:rsidRPr="00BE163E">
        <w:t xml:space="preserve"> </w:t>
      </w:r>
      <w:proofErr w:type="spellStart"/>
      <w:r w:rsidRPr="00BE163E">
        <w:t>mạnh</w:t>
      </w:r>
      <w:proofErr w:type="spellEnd"/>
      <w:r w:rsidRPr="00BE163E">
        <w:t xml:space="preserve"> </w:t>
      </w:r>
      <w:proofErr w:type="spellStart"/>
      <w:r w:rsidRPr="00BE163E">
        <w:t>mẽ</w:t>
      </w:r>
      <w:proofErr w:type="spellEnd"/>
      <w:r w:rsidRPr="00BE163E">
        <w:t xml:space="preserve"> </w:t>
      </w:r>
      <w:proofErr w:type="spellStart"/>
      <w:r w:rsidRPr="00BE163E">
        <w:t>mà</w:t>
      </w:r>
      <w:proofErr w:type="spellEnd"/>
      <w:r w:rsidRPr="00BE163E">
        <w:t xml:space="preserve"> </w:t>
      </w:r>
      <w:proofErr w:type="spellStart"/>
      <w:r w:rsidRPr="00BE163E">
        <w:t>còn</w:t>
      </w:r>
      <w:proofErr w:type="spellEnd"/>
      <w:r w:rsidRPr="00BE163E">
        <w:t xml:space="preserve"> </w:t>
      </w:r>
      <w:proofErr w:type="spellStart"/>
      <w:r w:rsidRPr="00BE163E">
        <w:t>là</w:t>
      </w:r>
      <w:proofErr w:type="spellEnd"/>
      <w:r w:rsidRPr="00BE163E">
        <w:t xml:space="preserve"> </w:t>
      </w:r>
      <w:proofErr w:type="spellStart"/>
      <w:r w:rsidRPr="00BE163E">
        <w:t>một</w:t>
      </w:r>
      <w:proofErr w:type="spellEnd"/>
      <w:r w:rsidRPr="00BE163E">
        <w:t xml:space="preserve"> </w:t>
      </w:r>
      <w:proofErr w:type="spellStart"/>
      <w:r w:rsidRPr="00BE163E">
        <w:t>phương</w:t>
      </w:r>
      <w:proofErr w:type="spellEnd"/>
      <w:r w:rsidRPr="00BE163E">
        <w:t xml:space="preserve"> </w:t>
      </w:r>
      <w:proofErr w:type="spellStart"/>
      <w:r w:rsidRPr="00BE163E">
        <w:t>tiện</w:t>
      </w:r>
      <w:proofErr w:type="spellEnd"/>
      <w:r w:rsidRPr="00BE163E">
        <w:t xml:space="preserve"> </w:t>
      </w:r>
      <w:proofErr w:type="spellStart"/>
      <w:r w:rsidRPr="00BE163E">
        <w:t>hiệu</w:t>
      </w:r>
      <w:proofErr w:type="spellEnd"/>
      <w:r w:rsidRPr="00BE163E">
        <w:t xml:space="preserve"> </w:t>
      </w:r>
      <w:proofErr w:type="spellStart"/>
      <w:r w:rsidRPr="00BE163E">
        <w:t>quả</w:t>
      </w:r>
      <w:proofErr w:type="spellEnd"/>
      <w:r w:rsidRPr="00BE163E">
        <w:t xml:space="preserve"> </w:t>
      </w:r>
      <w:proofErr w:type="spellStart"/>
      <w:r w:rsidRPr="00BE163E">
        <w:t>để</w:t>
      </w:r>
      <w:proofErr w:type="spellEnd"/>
      <w:r w:rsidRPr="00BE163E">
        <w:t xml:space="preserve"> </w:t>
      </w:r>
      <w:proofErr w:type="spellStart"/>
      <w:r w:rsidRPr="00BE163E">
        <w:t>nắm</w:t>
      </w:r>
      <w:proofErr w:type="spellEnd"/>
      <w:r w:rsidRPr="00BE163E">
        <w:t xml:space="preserve"> </w:t>
      </w:r>
      <w:proofErr w:type="spellStart"/>
      <w:r w:rsidRPr="00BE163E">
        <w:t>bắt</w:t>
      </w:r>
      <w:proofErr w:type="spellEnd"/>
      <w:r w:rsidRPr="00BE163E">
        <w:t xml:space="preserve"> </w:t>
      </w:r>
      <w:proofErr w:type="spellStart"/>
      <w:r w:rsidRPr="00BE163E">
        <w:t>nhu</w:t>
      </w:r>
      <w:proofErr w:type="spellEnd"/>
      <w:r w:rsidRPr="00BE163E">
        <w:t xml:space="preserve"> </w:t>
      </w:r>
      <w:proofErr w:type="spellStart"/>
      <w:r w:rsidRPr="00BE163E">
        <w:t>cầu</w:t>
      </w:r>
      <w:proofErr w:type="spellEnd"/>
      <w:r w:rsidRPr="00BE163E">
        <w:t xml:space="preserve"> </w:t>
      </w:r>
      <w:proofErr w:type="spellStart"/>
      <w:r w:rsidRPr="00BE163E">
        <w:t>và</w:t>
      </w:r>
      <w:proofErr w:type="spellEnd"/>
      <w:r w:rsidRPr="00BE163E">
        <w:t xml:space="preserve"> </w:t>
      </w:r>
      <w:proofErr w:type="spellStart"/>
      <w:r w:rsidRPr="00BE163E">
        <w:t>mong</w:t>
      </w:r>
      <w:proofErr w:type="spellEnd"/>
      <w:r w:rsidRPr="00BE163E">
        <w:t xml:space="preserve"> </w:t>
      </w:r>
      <w:proofErr w:type="spellStart"/>
      <w:r w:rsidRPr="00BE163E">
        <w:t>muốn</w:t>
      </w:r>
      <w:proofErr w:type="spellEnd"/>
      <w:r w:rsidRPr="00BE163E">
        <w:t xml:space="preserve"> </w:t>
      </w:r>
      <w:proofErr w:type="spellStart"/>
      <w:r w:rsidRPr="00BE163E">
        <w:t>của</w:t>
      </w:r>
      <w:proofErr w:type="spellEnd"/>
      <w:r w:rsidRPr="00BE163E">
        <w:t xml:space="preserve"> </w:t>
      </w:r>
      <w:proofErr w:type="spellStart"/>
      <w:r w:rsidRPr="00BE163E">
        <w:t>khách</w:t>
      </w:r>
      <w:proofErr w:type="spellEnd"/>
      <w:r w:rsidRPr="00BE163E">
        <w:t xml:space="preserve"> </w:t>
      </w:r>
      <w:proofErr w:type="spellStart"/>
      <w:r w:rsidRPr="00BE163E">
        <w:t>hàng</w:t>
      </w:r>
      <w:proofErr w:type="spellEnd"/>
      <w:r w:rsidRPr="00BE163E">
        <w:t xml:space="preserve">, </w:t>
      </w:r>
      <w:proofErr w:type="spellStart"/>
      <w:r w:rsidRPr="00BE163E">
        <w:t>từ</w:t>
      </w:r>
      <w:proofErr w:type="spellEnd"/>
      <w:r w:rsidRPr="00BE163E">
        <w:t xml:space="preserve"> </w:t>
      </w:r>
      <w:proofErr w:type="spellStart"/>
      <w:r w:rsidRPr="00BE163E">
        <w:t>đó</w:t>
      </w:r>
      <w:proofErr w:type="spellEnd"/>
      <w:r w:rsidRPr="00BE163E">
        <w:t xml:space="preserve"> </w:t>
      </w:r>
      <w:proofErr w:type="spellStart"/>
      <w:r w:rsidRPr="00BE163E">
        <w:t>nâng</w:t>
      </w:r>
      <w:proofErr w:type="spellEnd"/>
      <w:r w:rsidRPr="00BE163E">
        <w:t xml:space="preserve"> </w:t>
      </w:r>
      <w:proofErr w:type="spellStart"/>
      <w:r w:rsidRPr="00BE163E">
        <w:t>cao</w:t>
      </w:r>
      <w:proofErr w:type="spellEnd"/>
      <w:r w:rsidRPr="00BE163E">
        <w:t xml:space="preserve"> </w:t>
      </w:r>
      <w:proofErr w:type="spellStart"/>
      <w:r w:rsidRPr="00BE163E">
        <w:t>hiệu</w:t>
      </w:r>
      <w:proofErr w:type="spellEnd"/>
      <w:r w:rsidRPr="00BE163E">
        <w:t xml:space="preserve"> </w:t>
      </w:r>
      <w:proofErr w:type="spellStart"/>
      <w:r w:rsidRPr="00BE163E">
        <w:t>suất</w:t>
      </w:r>
      <w:proofErr w:type="spellEnd"/>
      <w:r w:rsidRPr="00BE163E">
        <w:t xml:space="preserve"> </w:t>
      </w:r>
      <w:proofErr w:type="spellStart"/>
      <w:r w:rsidRPr="00BE163E">
        <w:t>kinh</w:t>
      </w:r>
      <w:proofErr w:type="spellEnd"/>
      <w:r w:rsidRPr="00BE163E">
        <w:t xml:space="preserve"> </w:t>
      </w:r>
      <w:proofErr w:type="spellStart"/>
      <w:r w:rsidRPr="00BE163E">
        <w:t>doanh</w:t>
      </w:r>
      <w:proofErr w:type="spellEnd"/>
      <w:r w:rsidRPr="00BE163E">
        <w:t xml:space="preserve"> </w:t>
      </w:r>
      <w:proofErr w:type="spellStart"/>
      <w:r w:rsidRPr="00BE163E">
        <w:t>và</w:t>
      </w:r>
      <w:proofErr w:type="spellEnd"/>
      <w:r w:rsidRPr="00BE163E">
        <w:t xml:space="preserve"> </w:t>
      </w:r>
      <w:proofErr w:type="spellStart"/>
      <w:r w:rsidRPr="00BE163E">
        <w:t>đạt</w:t>
      </w:r>
      <w:proofErr w:type="spellEnd"/>
      <w:r w:rsidRPr="00BE163E">
        <w:t xml:space="preserve"> </w:t>
      </w:r>
      <w:proofErr w:type="spellStart"/>
      <w:r w:rsidRPr="00BE163E">
        <w:t>được</w:t>
      </w:r>
      <w:proofErr w:type="spellEnd"/>
      <w:r w:rsidRPr="00BE163E">
        <w:t xml:space="preserve"> </w:t>
      </w:r>
      <w:proofErr w:type="spellStart"/>
      <w:r w:rsidRPr="00BE163E">
        <w:t>sự</w:t>
      </w:r>
      <w:proofErr w:type="spellEnd"/>
      <w:r w:rsidRPr="00BE163E">
        <w:t xml:space="preserve"> </w:t>
      </w:r>
      <w:proofErr w:type="spellStart"/>
      <w:r w:rsidRPr="00BE163E">
        <w:t>thành</w:t>
      </w:r>
      <w:proofErr w:type="spellEnd"/>
      <w:r w:rsidRPr="00BE163E">
        <w:t xml:space="preserve"> </w:t>
      </w:r>
      <w:proofErr w:type="spellStart"/>
      <w:r w:rsidRPr="00BE163E">
        <w:t>công</w:t>
      </w:r>
      <w:proofErr w:type="spellEnd"/>
      <w:r w:rsidRPr="00BE163E">
        <w:t xml:space="preserve"> </w:t>
      </w:r>
      <w:proofErr w:type="spellStart"/>
      <w:r w:rsidRPr="00BE163E">
        <w:t>bền</w:t>
      </w:r>
      <w:proofErr w:type="spellEnd"/>
      <w:r w:rsidRPr="00BE163E">
        <w:t xml:space="preserve"> </w:t>
      </w:r>
      <w:proofErr w:type="spellStart"/>
      <w:r w:rsidRPr="00BE163E">
        <w:t>vững</w:t>
      </w:r>
      <w:proofErr w:type="spellEnd"/>
      <w:r w:rsidRPr="00BE163E">
        <w:t xml:space="preserve"> </w:t>
      </w:r>
      <w:proofErr w:type="spellStart"/>
      <w:r w:rsidRPr="00BE163E">
        <w:t>trong</w:t>
      </w:r>
      <w:proofErr w:type="spellEnd"/>
      <w:r w:rsidRPr="00BE163E">
        <w:t xml:space="preserve"> </w:t>
      </w:r>
      <w:proofErr w:type="spellStart"/>
      <w:r w:rsidRPr="00BE163E">
        <w:t>ngành</w:t>
      </w:r>
      <w:proofErr w:type="spellEnd"/>
      <w:r w:rsidRPr="00BE163E">
        <w:t xml:space="preserve"> </w:t>
      </w:r>
      <w:proofErr w:type="spellStart"/>
      <w:r w:rsidRPr="00BE163E">
        <w:t>thương</w:t>
      </w:r>
      <w:proofErr w:type="spellEnd"/>
      <w:r w:rsidRPr="00BE163E">
        <w:t xml:space="preserve"> </w:t>
      </w:r>
      <w:proofErr w:type="spellStart"/>
      <w:r w:rsidRPr="00BE163E">
        <w:t>mại</w:t>
      </w:r>
      <w:proofErr w:type="spellEnd"/>
      <w:r w:rsidRPr="00BE163E">
        <w:t xml:space="preserve"> </w:t>
      </w:r>
      <w:proofErr w:type="spellStart"/>
      <w:r w:rsidRPr="00BE163E">
        <w:t>điện</w:t>
      </w:r>
      <w:proofErr w:type="spellEnd"/>
      <w:r w:rsidRPr="00BE163E">
        <w:t xml:space="preserve"> </w:t>
      </w:r>
      <w:proofErr w:type="spellStart"/>
      <w:r w:rsidRPr="00BE163E">
        <w:t>tử</w:t>
      </w:r>
      <w:proofErr w:type="spellEnd"/>
      <w:r>
        <w:t>.</w:t>
      </w:r>
    </w:p>
    <w:p w14:paraId="293A49BB" w14:textId="3C2B4B26" w:rsidR="009447AC" w:rsidRDefault="009447AC" w:rsidP="009447AC">
      <w:pPr>
        <w:pStyle w:val="Heading1"/>
        <w:rPr>
          <w:sz w:val="32"/>
          <w:szCs w:val="32"/>
        </w:rPr>
      </w:pPr>
      <w:bookmarkStart w:id="246" w:name="_Toc166667145"/>
      <w:r>
        <w:t xml:space="preserve">4. </w:t>
      </w:r>
      <w:r w:rsidRPr="009447AC">
        <w:rPr>
          <w:sz w:val="32"/>
          <w:szCs w:val="32"/>
        </w:rPr>
        <w:t xml:space="preserve">Tài </w:t>
      </w:r>
      <w:proofErr w:type="spellStart"/>
      <w:r w:rsidRPr="009447AC">
        <w:rPr>
          <w:sz w:val="32"/>
          <w:szCs w:val="32"/>
        </w:rPr>
        <w:t>liệu</w:t>
      </w:r>
      <w:proofErr w:type="spellEnd"/>
      <w:r w:rsidRPr="009447AC">
        <w:rPr>
          <w:sz w:val="32"/>
          <w:szCs w:val="32"/>
        </w:rPr>
        <w:t xml:space="preserve"> </w:t>
      </w:r>
      <w:proofErr w:type="spellStart"/>
      <w:r w:rsidRPr="009447AC">
        <w:rPr>
          <w:sz w:val="32"/>
          <w:szCs w:val="32"/>
        </w:rPr>
        <w:t>tham</w:t>
      </w:r>
      <w:proofErr w:type="spellEnd"/>
      <w:r w:rsidRPr="009447AC">
        <w:rPr>
          <w:sz w:val="32"/>
          <w:szCs w:val="32"/>
        </w:rPr>
        <w:t xml:space="preserve"> </w:t>
      </w:r>
      <w:proofErr w:type="spellStart"/>
      <w:r w:rsidRPr="009447AC">
        <w:rPr>
          <w:sz w:val="32"/>
          <w:szCs w:val="32"/>
        </w:rPr>
        <w:t>khảo</w:t>
      </w:r>
      <w:bookmarkEnd w:id="246"/>
      <w:proofErr w:type="spellEnd"/>
    </w:p>
    <w:p w14:paraId="58F563BA" w14:textId="680078BB" w:rsidR="009447AC" w:rsidRPr="009447AC" w:rsidRDefault="009447AC" w:rsidP="009447AC">
      <w:pPr>
        <w:jc w:val="both"/>
      </w:pPr>
      <w:r>
        <w:rPr>
          <w:rStyle w:val="Strong"/>
          <w:color w:val="404040"/>
          <w:shd w:val="clear" w:color="auto" w:fill="F0F0F0"/>
        </w:rPr>
        <w:t xml:space="preserve">  </w:t>
      </w:r>
      <w:r w:rsidRPr="009447AC">
        <w:rPr>
          <w:rStyle w:val="Strong"/>
          <w:color w:val="404040"/>
          <w:shd w:val="clear" w:color="auto" w:fill="F0F0F0"/>
        </w:rPr>
        <w:t xml:space="preserve">Tài </w:t>
      </w:r>
      <w:proofErr w:type="spellStart"/>
      <w:r w:rsidRPr="009447AC">
        <w:rPr>
          <w:rStyle w:val="Strong"/>
          <w:color w:val="404040"/>
          <w:shd w:val="clear" w:color="auto" w:fill="F0F0F0"/>
        </w:rPr>
        <w:t>liệu</w:t>
      </w:r>
      <w:proofErr w:type="spellEnd"/>
      <w:r w:rsidRPr="009447AC">
        <w:rPr>
          <w:rStyle w:val="Strong"/>
          <w:color w:val="404040"/>
          <w:shd w:val="clear" w:color="auto" w:fill="F0F0F0"/>
        </w:rPr>
        <w:t xml:space="preserve"> </w:t>
      </w:r>
      <w:proofErr w:type="spellStart"/>
      <w:r w:rsidRPr="009447AC">
        <w:rPr>
          <w:rStyle w:val="Strong"/>
          <w:color w:val="404040"/>
          <w:shd w:val="clear" w:color="auto" w:fill="F0F0F0"/>
        </w:rPr>
        <w:t>chính</w:t>
      </w:r>
      <w:proofErr w:type="spellEnd"/>
      <w:r w:rsidRPr="009447AC">
        <w:rPr>
          <w:color w:val="404040"/>
        </w:rPr>
        <w:br/>
      </w:r>
      <w:r>
        <w:rPr>
          <w:color w:val="404040"/>
          <w:shd w:val="clear" w:color="auto" w:fill="F0F0F0"/>
        </w:rPr>
        <w:t xml:space="preserve"> </w:t>
      </w:r>
      <w:proofErr w:type="gramStart"/>
      <w:r>
        <w:rPr>
          <w:color w:val="404040"/>
          <w:shd w:val="clear" w:color="auto" w:fill="F0F0F0"/>
        </w:rPr>
        <w:t xml:space="preserve">   </w:t>
      </w:r>
      <w:r w:rsidRPr="009447AC">
        <w:rPr>
          <w:color w:val="404040"/>
          <w:shd w:val="clear" w:color="auto" w:fill="F0F0F0"/>
        </w:rPr>
        <w:t>[</w:t>
      </w:r>
      <w:proofErr w:type="gramEnd"/>
      <w:r w:rsidRPr="009447AC">
        <w:rPr>
          <w:color w:val="404040"/>
          <w:shd w:val="clear" w:color="auto" w:fill="F0F0F0"/>
        </w:rPr>
        <w:t xml:space="preserve">1] Phùng Đức </w:t>
      </w:r>
      <w:proofErr w:type="spellStart"/>
      <w:r w:rsidRPr="009447AC">
        <w:rPr>
          <w:color w:val="404040"/>
          <w:shd w:val="clear" w:color="auto" w:fill="F0F0F0"/>
        </w:rPr>
        <w:t>Hòa</w:t>
      </w:r>
      <w:proofErr w:type="spellEnd"/>
      <w:r w:rsidRPr="009447AC">
        <w:rPr>
          <w:color w:val="404040"/>
          <w:shd w:val="clear" w:color="auto" w:fill="F0F0F0"/>
        </w:rPr>
        <w:t xml:space="preserve">, </w:t>
      </w:r>
      <w:proofErr w:type="spellStart"/>
      <w:r w:rsidRPr="009447AC">
        <w:rPr>
          <w:color w:val="404040"/>
          <w:shd w:val="clear" w:color="auto" w:fill="F0F0F0"/>
        </w:rPr>
        <w:t>Giáo</w:t>
      </w:r>
      <w:proofErr w:type="spellEnd"/>
      <w:r w:rsidRPr="009447AC">
        <w:rPr>
          <w:color w:val="404040"/>
          <w:shd w:val="clear" w:color="auto" w:fill="F0F0F0"/>
        </w:rPr>
        <w:t xml:space="preserve"> </w:t>
      </w:r>
      <w:proofErr w:type="spellStart"/>
      <w:r w:rsidRPr="009447AC">
        <w:rPr>
          <w:color w:val="404040"/>
          <w:shd w:val="clear" w:color="auto" w:fill="F0F0F0"/>
        </w:rPr>
        <w:t>trình</w:t>
      </w:r>
      <w:proofErr w:type="spellEnd"/>
      <w:r w:rsidRPr="009447AC">
        <w:rPr>
          <w:color w:val="404040"/>
          <w:shd w:val="clear" w:color="auto" w:fill="F0F0F0"/>
        </w:rPr>
        <w:t xml:space="preserve"> </w:t>
      </w:r>
      <w:proofErr w:type="spellStart"/>
      <w:r w:rsidRPr="009447AC">
        <w:rPr>
          <w:color w:val="404040"/>
          <w:shd w:val="clear" w:color="auto" w:fill="F0F0F0"/>
        </w:rPr>
        <w:t>nhập</w:t>
      </w:r>
      <w:proofErr w:type="spellEnd"/>
      <w:r w:rsidRPr="009447AC">
        <w:rPr>
          <w:color w:val="404040"/>
          <w:shd w:val="clear" w:color="auto" w:fill="F0F0F0"/>
        </w:rPr>
        <w:t xml:space="preserve"> </w:t>
      </w:r>
      <w:proofErr w:type="spellStart"/>
      <w:r w:rsidRPr="009447AC">
        <w:rPr>
          <w:color w:val="404040"/>
          <w:shd w:val="clear" w:color="auto" w:fill="F0F0F0"/>
        </w:rPr>
        <w:t>môn</w:t>
      </w:r>
      <w:proofErr w:type="spellEnd"/>
      <w:r w:rsidRPr="009447AC">
        <w:rPr>
          <w:color w:val="404040"/>
          <w:shd w:val="clear" w:color="auto" w:fill="F0F0F0"/>
        </w:rPr>
        <w:t xml:space="preserve"> </w:t>
      </w:r>
      <w:proofErr w:type="spellStart"/>
      <w:r w:rsidRPr="009447AC">
        <w:rPr>
          <w:color w:val="404040"/>
          <w:shd w:val="clear" w:color="auto" w:fill="F0F0F0"/>
        </w:rPr>
        <w:t>công</w:t>
      </w:r>
      <w:proofErr w:type="spellEnd"/>
      <w:r w:rsidRPr="009447AC">
        <w:rPr>
          <w:color w:val="404040"/>
          <w:shd w:val="clear" w:color="auto" w:fill="F0F0F0"/>
        </w:rPr>
        <w:t xml:space="preserve"> </w:t>
      </w:r>
      <w:proofErr w:type="spellStart"/>
      <w:r w:rsidRPr="009447AC">
        <w:rPr>
          <w:color w:val="404040"/>
          <w:shd w:val="clear" w:color="auto" w:fill="F0F0F0"/>
        </w:rPr>
        <w:t>nghệ</w:t>
      </w:r>
      <w:proofErr w:type="spellEnd"/>
      <w:r w:rsidRPr="009447AC">
        <w:rPr>
          <w:color w:val="404040"/>
          <w:shd w:val="clear" w:color="auto" w:fill="F0F0F0"/>
        </w:rPr>
        <w:t xml:space="preserve"> </w:t>
      </w:r>
      <w:proofErr w:type="spellStart"/>
      <w:r w:rsidRPr="009447AC">
        <w:rPr>
          <w:color w:val="404040"/>
          <w:shd w:val="clear" w:color="auto" w:fill="F0F0F0"/>
        </w:rPr>
        <w:t>phần</w:t>
      </w:r>
      <w:proofErr w:type="spellEnd"/>
      <w:r w:rsidRPr="009447AC">
        <w:rPr>
          <w:color w:val="404040"/>
          <w:shd w:val="clear" w:color="auto" w:fill="F0F0F0"/>
        </w:rPr>
        <w:t xml:space="preserve"> </w:t>
      </w:r>
      <w:proofErr w:type="spellStart"/>
      <w:r w:rsidRPr="009447AC">
        <w:rPr>
          <w:color w:val="404040"/>
          <w:shd w:val="clear" w:color="auto" w:fill="F0F0F0"/>
        </w:rPr>
        <w:t>mềm</w:t>
      </w:r>
      <w:proofErr w:type="spellEnd"/>
      <w:r w:rsidRPr="009447AC">
        <w:rPr>
          <w:color w:val="404040"/>
          <w:shd w:val="clear" w:color="auto" w:fill="F0F0F0"/>
        </w:rPr>
        <w:t>, 2019</w:t>
      </w:r>
      <w:r w:rsidRPr="009447AC">
        <w:rPr>
          <w:color w:val="404040"/>
        </w:rPr>
        <w:br/>
      </w:r>
      <w:r>
        <w:rPr>
          <w:rStyle w:val="Strong"/>
          <w:color w:val="404040"/>
          <w:shd w:val="clear" w:color="auto" w:fill="F0F0F0"/>
        </w:rPr>
        <w:t xml:space="preserve">  </w:t>
      </w:r>
      <w:r w:rsidRPr="009447AC">
        <w:rPr>
          <w:rStyle w:val="Strong"/>
          <w:color w:val="404040"/>
          <w:shd w:val="clear" w:color="auto" w:fill="F0F0F0"/>
        </w:rPr>
        <w:t xml:space="preserve">Tài </w:t>
      </w:r>
      <w:proofErr w:type="spellStart"/>
      <w:r w:rsidRPr="009447AC">
        <w:rPr>
          <w:rStyle w:val="Strong"/>
          <w:color w:val="404040"/>
          <w:shd w:val="clear" w:color="auto" w:fill="F0F0F0"/>
        </w:rPr>
        <w:t>liệu</w:t>
      </w:r>
      <w:proofErr w:type="spellEnd"/>
      <w:r w:rsidRPr="009447AC">
        <w:rPr>
          <w:rStyle w:val="Strong"/>
          <w:color w:val="404040"/>
          <w:shd w:val="clear" w:color="auto" w:fill="F0F0F0"/>
        </w:rPr>
        <w:t xml:space="preserve"> </w:t>
      </w:r>
      <w:proofErr w:type="spellStart"/>
      <w:r w:rsidRPr="009447AC">
        <w:rPr>
          <w:rStyle w:val="Strong"/>
          <w:color w:val="404040"/>
          <w:shd w:val="clear" w:color="auto" w:fill="F0F0F0"/>
        </w:rPr>
        <w:t>tham</w:t>
      </w:r>
      <w:proofErr w:type="spellEnd"/>
      <w:r w:rsidRPr="009447AC">
        <w:rPr>
          <w:rStyle w:val="Strong"/>
          <w:color w:val="404040"/>
          <w:shd w:val="clear" w:color="auto" w:fill="F0F0F0"/>
        </w:rPr>
        <w:t xml:space="preserve"> </w:t>
      </w:r>
      <w:proofErr w:type="spellStart"/>
      <w:r w:rsidRPr="009447AC">
        <w:rPr>
          <w:rStyle w:val="Strong"/>
          <w:color w:val="404040"/>
          <w:shd w:val="clear" w:color="auto" w:fill="F0F0F0"/>
        </w:rPr>
        <w:t>khảo</w:t>
      </w:r>
      <w:proofErr w:type="spellEnd"/>
      <w:r w:rsidRPr="009447AC">
        <w:rPr>
          <w:color w:val="404040"/>
        </w:rPr>
        <w:br/>
      </w:r>
      <w:r>
        <w:rPr>
          <w:color w:val="404040"/>
          <w:shd w:val="clear" w:color="auto" w:fill="F0F0F0"/>
        </w:rPr>
        <w:t xml:space="preserve">    </w:t>
      </w:r>
      <w:r w:rsidRPr="009447AC">
        <w:rPr>
          <w:color w:val="404040"/>
          <w:shd w:val="clear" w:color="auto" w:fill="F0F0F0"/>
        </w:rPr>
        <w:t>[1] Roger S, Software Engineering - A Practitioner's Approach, Roger S, 2005</w:t>
      </w:r>
      <w:r w:rsidRPr="009447AC">
        <w:rPr>
          <w:color w:val="404040"/>
        </w:rPr>
        <w:br/>
      </w:r>
      <w:r>
        <w:rPr>
          <w:color w:val="404040"/>
          <w:shd w:val="clear" w:color="auto" w:fill="F0F0F0"/>
        </w:rPr>
        <w:t xml:space="preserve">    </w:t>
      </w:r>
      <w:r w:rsidRPr="009447AC">
        <w:rPr>
          <w:color w:val="404040"/>
          <w:shd w:val="clear" w:color="auto" w:fill="F0F0F0"/>
        </w:rPr>
        <w:t>[2] Sommerville, Ian, Software engineering. Ninth edition, 2011</w:t>
      </w:r>
      <w:r>
        <w:rPr>
          <w:color w:val="404040"/>
          <w:shd w:val="clear" w:color="auto" w:fill="F0F0F0"/>
        </w:rPr>
        <w:t>.</w:t>
      </w:r>
    </w:p>
    <w:bookmarkEnd w:id="5"/>
    <w:p w14:paraId="518941DC" w14:textId="77777777" w:rsidR="00D2714C" w:rsidRPr="00F54081" w:rsidRDefault="00D2714C"/>
    <w:sectPr w:rsidR="00D2714C" w:rsidRPr="00F54081" w:rsidSect="00296FCE">
      <w:footerReference w:type="default" r:id="rId56"/>
      <w:pgSz w:w="11906" w:h="16838" w:code="9"/>
      <w:pgMar w:top="1418" w:right="1134" w:bottom="1134" w:left="1985" w:header="720" w:footer="72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92FCD2" w14:textId="77777777" w:rsidR="00E40651" w:rsidRDefault="00E40651">
      <w:pPr>
        <w:spacing w:line="240" w:lineRule="auto"/>
      </w:pPr>
      <w:r>
        <w:separator/>
      </w:r>
    </w:p>
  </w:endnote>
  <w:endnote w:type="continuationSeparator" w:id="0">
    <w:p w14:paraId="12B950E4" w14:textId="77777777" w:rsidR="00E40651" w:rsidRDefault="00E406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E42FE3" w14:textId="7D6C02F9" w:rsidR="000E0FFD" w:rsidRDefault="000E0FFD">
    <w:pPr>
      <w:pStyle w:val="Footer"/>
      <w:jc w:val="center"/>
    </w:pPr>
  </w:p>
  <w:p w14:paraId="49EC259A" w14:textId="77777777" w:rsidR="00296FCE" w:rsidRDefault="00296F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0C45E7" w14:textId="714718F1" w:rsidR="00296FCE" w:rsidRDefault="00296FCE">
    <w:pPr>
      <w:pStyle w:val="Footer"/>
      <w:jc w:val="center"/>
    </w:pPr>
  </w:p>
  <w:p w14:paraId="4D7E12DD" w14:textId="77777777" w:rsidR="00557066" w:rsidRDefault="005570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2A98FA" w14:textId="634B6426" w:rsidR="00006F88" w:rsidRDefault="00006F88">
    <w:pPr>
      <w:pStyle w:val="Footer"/>
      <w:jc w:val="center"/>
    </w:pPr>
  </w:p>
  <w:p w14:paraId="353B61EC" w14:textId="77777777" w:rsidR="00006F88" w:rsidRDefault="00006F8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037535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0CFD0C" w14:textId="77777777" w:rsidR="00006F88" w:rsidRDefault="00006F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5478B8" w14:textId="77777777" w:rsidR="00006F88" w:rsidRDefault="00006F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C20D01" w14:textId="77777777" w:rsidR="00E40651" w:rsidRDefault="00E40651">
      <w:pPr>
        <w:spacing w:before="0" w:after="0"/>
      </w:pPr>
      <w:r>
        <w:separator/>
      </w:r>
    </w:p>
  </w:footnote>
  <w:footnote w:type="continuationSeparator" w:id="0">
    <w:p w14:paraId="779E4CCA" w14:textId="77777777" w:rsidR="00E40651" w:rsidRDefault="00E40651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4C6E700"/>
    <w:multiLevelType w:val="multilevel"/>
    <w:tmpl w:val="A4C6E70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B0BC8336"/>
    <w:multiLevelType w:val="singleLevel"/>
    <w:tmpl w:val="B0BC833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B1329B40"/>
    <w:multiLevelType w:val="multilevel"/>
    <w:tmpl w:val="B1329B40"/>
    <w:lvl w:ilvl="0">
      <w:start w:val="1"/>
      <w:numFmt w:val="bullet"/>
      <w:lvlText w:val=""/>
      <w:lvlJc w:val="left"/>
      <w:pPr>
        <w:tabs>
          <w:tab w:val="left" w:pos="-840"/>
        </w:tabs>
        <w:ind w:left="960" w:hanging="360"/>
      </w:pPr>
      <w:rPr>
        <w:rFonts w:ascii="Symbol" w:hAnsi="Symbol" w:hint="default"/>
        <w:b/>
        <w:i w:val="0"/>
        <w:spacing w:val="0"/>
        <w:kern w:val="0"/>
        <w:position w:val="0"/>
      </w:rPr>
    </w:lvl>
    <w:lvl w:ilvl="1">
      <w:start w:val="1"/>
      <w:numFmt w:val="bullet"/>
      <w:lvlText w:val="o"/>
      <w:lvlJc w:val="left"/>
      <w:pPr>
        <w:tabs>
          <w:tab w:val="left" w:pos="-840"/>
        </w:tabs>
        <w:ind w:left="16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-840"/>
        </w:tabs>
        <w:ind w:left="24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-840"/>
        </w:tabs>
        <w:ind w:left="31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-840"/>
        </w:tabs>
        <w:ind w:left="38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-840"/>
        </w:tabs>
        <w:ind w:left="45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-840"/>
        </w:tabs>
        <w:ind w:left="52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-840"/>
        </w:tabs>
        <w:ind w:left="60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-840"/>
        </w:tabs>
        <w:ind w:left="6720" w:hanging="360"/>
      </w:pPr>
      <w:rPr>
        <w:rFonts w:ascii="Wingdings" w:hAnsi="Wingdings" w:hint="default"/>
      </w:rPr>
    </w:lvl>
  </w:abstractNum>
  <w:abstractNum w:abstractNumId="3" w15:restartNumberingAfterBreak="0">
    <w:nsid w:val="B5B13173"/>
    <w:multiLevelType w:val="singleLevel"/>
    <w:tmpl w:val="B5B13173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C6186ADF"/>
    <w:multiLevelType w:val="singleLevel"/>
    <w:tmpl w:val="C6186AD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C7EE54DB"/>
    <w:multiLevelType w:val="singleLevel"/>
    <w:tmpl w:val="C7EE54D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DE25E9D9"/>
    <w:multiLevelType w:val="singleLevel"/>
    <w:tmpl w:val="DE25E9D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DEF7C46E"/>
    <w:multiLevelType w:val="singleLevel"/>
    <w:tmpl w:val="DEF7C46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9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10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11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12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13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14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15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16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17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8" w15:restartNumberingAfterBreak="0">
    <w:nsid w:val="057518CC"/>
    <w:multiLevelType w:val="multilevel"/>
    <w:tmpl w:val="057518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D792DE9"/>
    <w:multiLevelType w:val="singleLevel"/>
    <w:tmpl w:val="0D792DE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17E018E8"/>
    <w:multiLevelType w:val="hybridMultilevel"/>
    <w:tmpl w:val="5754B9F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86D4D4E"/>
    <w:multiLevelType w:val="multilevel"/>
    <w:tmpl w:val="186D4D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893116C"/>
    <w:multiLevelType w:val="multilevel"/>
    <w:tmpl w:val="1893116C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b/>
        <w:i w:val="0"/>
        <w:spacing w:val="0"/>
        <w:kern w:val="0"/>
        <w:position w:val="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19D30D51"/>
    <w:multiLevelType w:val="singleLevel"/>
    <w:tmpl w:val="19D30D5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332021A8"/>
    <w:multiLevelType w:val="multilevel"/>
    <w:tmpl w:val="332021A8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b/>
        <w:i w:val="0"/>
        <w:spacing w:val="0"/>
        <w:kern w:val="0"/>
        <w:position w:val="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0D315E6"/>
    <w:multiLevelType w:val="multilevel"/>
    <w:tmpl w:val="40D315E6"/>
    <w:lvl w:ilvl="0">
      <w:start w:val="1"/>
      <w:numFmt w:val="bullet"/>
      <w:lvlText w:val=""/>
      <w:lvlJc w:val="left"/>
      <w:pPr>
        <w:ind w:left="15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6" w15:restartNumberingAfterBreak="0">
    <w:nsid w:val="41035620"/>
    <w:multiLevelType w:val="multilevel"/>
    <w:tmpl w:val="41035620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b/>
        <w:i w:val="0"/>
        <w:spacing w:val="0"/>
        <w:kern w:val="0"/>
        <w:position w:val="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4D94233"/>
    <w:multiLevelType w:val="multilevel"/>
    <w:tmpl w:val="54D94233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b/>
        <w:i w:val="0"/>
        <w:spacing w:val="0"/>
        <w:kern w:val="0"/>
        <w:position w:val="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585B700E"/>
    <w:multiLevelType w:val="multilevel"/>
    <w:tmpl w:val="585B700E"/>
    <w:lvl w:ilvl="0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b/>
        <w:i w:val="0"/>
        <w:spacing w:val="0"/>
        <w:kern w:val="0"/>
        <w:position w:val="0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DAD0AAF"/>
    <w:multiLevelType w:val="singleLevel"/>
    <w:tmpl w:val="5DAD0AA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0" w15:restartNumberingAfterBreak="0">
    <w:nsid w:val="708031EC"/>
    <w:multiLevelType w:val="multilevel"/>
    <w:tmpl w:val="708031EC"/>
    <w:lvl w:ilvl="0">
      <w:start w:val="1"/>
      <w:numFmt w:val="bullet"/>
      <w:lvlText w:val=""/>
      <w:lvlJc w:val="left"/>
      <w:pPr>
        <w:tabs>
          <w:tab w:val="left" w:pos="420"/>
        </w:tabs>
        <w:ind w:left="1800" w:hanging="360"/>
      </w:pPr>
      <w:rPr>
        <w:rFonts w:ascii="Symbol" w:hAnsi="Symbol" w:hint="default"/>
        <w:b/>
        <w:i w:val="0"/>
        <w:spacing w:val="0"/>
        <w:kern w:val="0"/>
        <w:position w:val="0"/>
      </w:rPr>
    </w:lvl>
    <w:lvl w:ilvl="1">
      <w:start w:val="1"/>
      <w:numFmt w:val="bullet"/>
      <w:lvlText w:val="o"/>
      <w:lvlJc w:val="left"/>
      <w:pPr>
        <w:tabs>
          <w:tab w:val="left" w:pos="42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420"/>
        </w:tabs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420"/>
        </w:tabs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42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20"/>
        </w:tabs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420"/>
        </w:tabs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42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420"/>
        </w:tabs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762DD610"/>
    <w:multiLevelType w:val="multilevel"/>
    <w:tmpl w:val="762DD610"/>
    <w:lvl w:ilvl="0">
      <w:start w:val="1"/>
      <w:numFmt w:val="bullet"/>
      <w:lvlText w:val=""/>
      <w:lvlJc w:val="left"/>
      <w:pPr>
        <w:ind w:left="640" w:hanging="360"/>
      </w:pPr>
      <w:rPr>
        <w:rFonts w:ascii="Symbol" w:hAnsi="Symbol" w:hint="default"/>
        <w:b/>
        <w:i w:val="0"/>
        <w:spacing w:val="0"/>
        <w:kern w:val="0"/>
        <w:position w:val="0"/>
      </w:rPr>
    </w:lvl>
    <w:lvl w:ilvl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num w:numId="1" w16cid:durableId="1322585039">
    <w:abstractNumId w:val="17"/>
  </w:num>
  <w:num w:numId="2" w16cid:durableId="1382945349">
    <w:abstractNumId w:val="15"/>
  </w:num>
  <w:num w:numId="3" w16cid:durableId="2055422693">
    <w:abstractNumId w:val="14"/>
  </w:num>
  <w:num w:numId="4" w16cid:durableId="522476534">
    <w:abstractNumId w:val="13"/>
  </w:num>
  <w:num w:numId="5" w16cid:durableId="268317046">
    <w:abstractNumId w:val="12"/>
  </w:num>
  <w:num w:numId="6" w16cid:durableId="1918129305">
    <w:abstractNumId w:val="16"/>
  </w:num>
  <w:num w:numId="7" w16cid:durableId="1606963753">
    <w:abstractNumId w:val="11"/>
  </w:num>
  <w:num w:numId="8" w16cid:durableId="856701525">
    <w:abstractNumId w:val="10"/>
  </w:num>
  <w:num w:numId="9" w16cid:durableId="1044252413">
    <w:abstractNumId w:val="9"/>
  </w:num>
  <w:num w:numId="10" w16cid:durableId="359863703">
    <w:abstractNumId w:val="8"/>
  </w:num>
  <w:num w:numId="11" w16cid:durableId="1671789491">
    <w:abstractNumId w:val="3"/>
  </w:num>
  <w:num w:numId="12" w16cid:durableId="1492717774">
    <w:abstractNumId w:val="31"/>
  </w:num>
  <w:num w:numId="13" w16cid:durableId="589699414">
    <w:abstractNumId w:val="19"/>
  </w:num>
  <w:num w:numId="14" w16cid:durableId="142239699">
    <w:abstractNumId w:val="23"/>
  </w:num>
  <w:num w:numId="15" w16cid:durableId="1418943792">
    <w:abstractNumId w:val="27"/>
  </w:num>
  <w:num w:numId="16" w16cid:durableId="166871687">
    <w:abstractNumId w:val="2"/>
  </w:num>
  <w:num w:numId="17" w16cid:durableId="1684240783">
    <w:abstractNumId w:val="0"/>
  </w:num>
  <w:num w:numId="18" w16cid:durableId="690376123">
    <w:abstractNumId w:val="25"/>
  </w:num>
  <w:num w:numId="19" w16cid:durableId="847335091">
    <w:abstractNumId w:val="26"/>
  </w:num>
  <w:num w:numId="20" w16cid:durableId="769162356">
    <w:abstractNumId w:val="30"/>
  </w:num>
  <w:num w:numId="21" w16cid:durableId="1434670411">
    <w:abstractNumId w:val="24"/>
  </w:num>
  <w:num w:numId="22" w16cid:durableId="1147867141">
    <w:abstractNumId w:val="28"/>
  </w:num>
  <w:num w:numId="23" w16cid:durableId="824392776">
    <w:abstractNumId w:val="22"/>
  </w:num>
  <w:num w:numId="24" w16cid:durableId="444235178">
    <w:abstractNumId w:val="29"/>
  </w:num>
  <w:num w:numId="25" w16cid:durableId="591354572">
    <w:abstractNumId w:val="1"/>
  </w:num>
  <w:num w:numId="26" w16cid:durableId="1139608851">
    <w:abstractNumId w:val="18"/>
  </w:num>
  <w:num w:numId="27" w16cid:durableId="1147280886">
    <w:abstractNumId w:val="5"/>
  </w:num>
  <w:num w:numId="28" w16cid:durableId="1612778183">
    <w:abstractNumId w:val="7"/>
  </w:num>
  <w:num w:numId="29" w16cid:durableId="1152604225">
    <w:abstractNumId w:val="6"/>
  </w:num>
  <w:num w:numId="30" w16cid:durableId="1072964924">
    <w:abstractNumId w:val="4"/>
  </w:num>
  <w:num w:numId="31" w16cid:durableId="1469472279">
    <w:abstractNumId w:val="21"/>
  </w:num>
  <w:num w:numId="32" w16cid:durableId="88934004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VerticalSpacing w:val="156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BA47BB5"/>
    <w:rsid w:val="00006F88"/>
    <w:rsid w:val="000136D7"/>
    <w:rsid w:val="00016363"/>
    <w:rsid w:val="00050A31"/>
    <w:rsid w:val="00064A98"/>
    <w:rsid w:val="000716D2"/>
    <w:rsid w:val="00071AAB"/>
    <w:rsid w:val="000B76C4"/>
    <w:rsid w:val="000C5610"/>
    <w:rsid w:val="000E0FFD"/>
    <w:rsid w:val="000E6552"/>
    <w:rsid w:val="000F3A4F"/>
    <w:rsid w:val="000F59AC"/>
    <w:rsid w:val="00105D96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1D3D9E"/>
    <w:rsid w:val="00200E27"/>
    <w:rsid w:val="00201333"/>
    <w:rsid w:val="002100FC"/>
    <w:rsid w:val="00210FA7"/>
    <w:rsid w:val="00216417"/>
    <w:rsid w:val="0025206C"/>
    <w:rsid w:val="0026631D"/>
    <w:rsid w:val="00296FCE"/>
    <w:rsid w:val="002A2544"/>
    <w:rsid w:val="002C2F53"/>
    <w:rsid w:val="00311347"/>
    <w:rsid w:val="0033518C"/>
    <w:rsid w:val="003437C2"/>
    <w:rsid w:val="003465BC"/>
    <w:rsid w:val="00364C65"/>
    <w:rsid w:val="00377186"/>
    <w:rsid w:val="003904C1"/>
    <w:rsid w:val="003A1C03"/>
    <w:rsid w:val="00414627"/>
    <w:rsid w:val="00424E4A"/>
    <w:rsid w:val="00425D63"/>
    <w:rsid w:val="00437C93"/>
    <w:rsid w:val="004643D8"/>
    <w:rsid w:val="00497C24"/>
    <w:rsid w:val="004A7902"/>
    <w:rsid w:val="004C7BA5"/>
    <w:rsid w:val="004E113F"/>
    <w:rsid w:val="004E7628"/>
    <w:rsid w:val="004F48F2"/>
    <w:rsid w:val="00512D66"/>
    <w:rsid w:val="005149B1"/>
    <w:rsid w:val="00557066"/>
    <w:rsid w:val="005647F2"/>
    <w:rsid w:val="005662D1"/>
    <w:rsid w:val="00573A09"/>
    <w:rsid w:val="00590892"/>
    <w:rsid w:val="005A4526"/>
    <w:rsid w:val="005C1B16"/>
    <w:rsid w:val="005D4B36"/>
    <w:rsid w:val="005D7038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6D3A51"/>
    <w:rsid w:val="007152D7"/>
    <w:rsid w:val="00734ED4"/>
    <w:rsid w:val="0074057D"/>
    <w:rsid w:val="00746C14"/>
    <w:rsid w:val="007C2C59"/>
    <w:rsid w:val="007F4743"/>
    <w:rsid w:val="00801F23"/>
    <w:rsid w:val="00837632"/>
    <w:rsid w:val="008512DA"/>
    <w:rsid w:val="0085640F"/>
    <w:rsid w:val="008567AA"/>
    <w:rsid w:val="00861DF8"/>
    <w:rsid w:val="00892712"/>
    <w:rsid w:val="008A680A"/>
    <w:rsid w:val="008B0BB0"/>
    <w:rsid w:val="008E6C4B"/>
    <w:rsid w:val="008F18C0"/>
    <w:rsid w:val="00907648"/>
    <w:rsid w:val="00930FDE"/>
    <w:rsid w:val="009447AC"/>
    <w:rsid w:val="00974D3C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AF3B5D"/>
    <w:rsid w:val="00B13A52"/>
    <w:rsid w:val="00B15CAB"/>
    <w:rsid w:val="00B24CF4"/>
    <w:rsid w:val="00B26993"/>
    <w:rsid w:val="00B4570C"/>
    <w:rsid w:val="00B5208C"/>
    <w:rsid w:val="00B74876"/>
    <w:rsid w:val="00BB7C2B"/>
    <w:rsid w:val="00BC1664"/>
    <w:rsid w:val="00BC2546"/>
    <w:rsid w:val="00C03B8F"/>
    <w:rsid w:val="00C05085"/>
    <w:rsid w:val="00C1593D"/>
    <w:rsid w:val="00C16988"/>
    <w:rsid w:val="00C56C7E"/>
    <w:rsid w:val="00C776A4"/>
    <w:rsid w:val="00C85308"/>
    <w:rsid w:val="00C9798A"/>
    <w:rsid w:val="00CA2C6C"/>
    <w:rsid w:val="00CC0600"/>
    <w:rsid w:val="00CC4F3B"/>
    <w:rsid w:val="00CC78AC"/>
    <w:rsid w:val="00CD1FE0"/>
    <w:rsid w:val="00CF22D5"/>
    <w:rsid w:val="00CF7953"/>
    <w:rsid w:val="00D07232"/>
    <w:rsid w:val="00D10245"/>
    <w:rsid w:val="00D21BDD"/>
    <w:rsid w:val="00D23B4D"/>
    <w:rsid w:val="00D2714C"/>
    <w:rsid w:val="00D36C4D"/>
    <w:rsid w:val="00D65F07"/>
    <w:rsid w:val="00D76D17"/>
    <w:rsid w:val="00D84403"/>
    <w:rsid w:val="00D92BB7"/>
    <w:rsid w:val="00DC76D2"/>
    <w:rsid w:val="00DD30ED"/>
    <w:rsid w:val="00E4008D"/>
    <w:rsid w:val="00E40651"/>
    <w:rsid w:val="00E64C21"/>
    <w:rsid w:val="00EC24C6"/>
    <w:rsid w:val="00EF2933"/>
    <w:rsid w:val="00F05146"/>
    <w:rsid w:val="00F1115D"/>
    <w:rsid w:val="00F334D6"/>
    <w:rsid w:val="00F3513C"/>
    <w:rsid w:val="00F465C5"/>
    <w:rsid w:val="00F5180D"/>
    <w:rsid w:val="00F51B21"/>
    <w:rsid w:val="00F51D87"/>
    <w:rsid w:val="00F54081"/>
    <w:rsid w:val="00F83284"/>
    <w:rsid w:val="00F8455C"/>
    <w:rsid w:val="1F145BF4"/>
    <w:rsid w:val="2BA47BB5"/>
    <w:rsid w:val="390B76A7"/>
    <w:rsid w:val="7FEE6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2D14238"/>
  <w15:docId w15:val="{A41CBD03-DF4C-41AE-9BC1-583198A34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1" w:count="376">
    <w:lsdException w:name="heading 2" w:unhideWhenUsed="1"/>
    <w:lsdException w:name="heading 3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5" w:qFormat="0"/>
    <w:lsdException w:name="toc 1" w:uiPriority="39"/>
    <w:lsdException w:name="toc 2" w:uiPriority="39"/>
    <w:lsdException w:name="toc 3" w:uiPriority="39"/>
    <w:lsdException w:name="toc 7" w:qFormat="0"/>
    <w:lsdException w:name="header" w:qFormat="0"/>
    <w:lsdException w:name="footer" w:uiPriority="99"/>
    <w:lsdException w:name="caption" w:semiHidden="1" w:unhideWhenUsed="1"/>
    <w:lsdException w:name="table of figures" w:qFormat="0"/>
    <w:lsdException w:name="envelope return" w:qFormat="0"/>
    <w:lsdException w:name="endnote reference" w:qFormat="0"/>
    <w:lsdException w:name="toa heading" w:qFormat="0"/>
    <w:lsdException w:name="List" w:qFormat="0"/>
    <w:lsdException w:name="List 3" w:qFormat="0"/>
    <w:lsdException w:name="List Continue" w:qFormat="0"/>
    <w:lsdException w:name="List Continue 3" w:qFormat="0"/>
    <w:lsdException w:name="Hyperlink" w:uiPriority="99"/>
    <w:lsdException w:name="Strong" w:uiPriority="22"/>
    <w:lsdException w:name="Plain Text" w:qFormat="0"/>
    <w:lsdException w:name="HTML Top of Form" w:semiHidden="1" w:uiPriority="99" w:unhideWhenUsed="1" w:qFormat="0"/>
    <w:lsdException w:name="HTML Bottom of Form" w:semiHidden="1" w:uiPriority="99" w:unhideWhenUsed="1" w:qFormat="0"/>
    <w:lsdException w:name="HTML Acronym" w:qFormat="0"/>
    <w:lsdException w:name="HTML Cite" w:qFormat="0"/>
    <w:lsdException w:name="HTML Code" w:qFormat="0"/>
    <w:lsdException w:name="HTML Preformatted" w:qFormat="0"/>
    <w:lsdException w:name="Normal Table" w:semiHidden="1" w:unhideWhenUsed="1"/>
    <w:lsdException w:name="annotation subject" w:qFormat="0"/>
    <w:lsdException w:name="No List" w:semiHidden="1" w:uiPriority="99" w:unhideWhenUsed="1" w:qFormat="0"/>
    <w:lsdException w:name="Outline List 1" w:semiHidden="1" w:uiPriority="99" w:unhideWhenUsed="1" w:qFormat="0"/>
    <w:lsdException w:name="Outline List 2" w:semiHidden="1" w:uiPriority="99" w:unhideWhenUsed="1" w:qFormat="0"/>
    <w:lsdException w:name="Outline List 3" w:semiHidden="1" w:uiPriority="99" w:unhideWhenUsed="1" w:qFormat="0"/>
    <w:lsdException w:name="Table Simple 1" w:semiHidden="1" w:unhideWhenUsed="1" w:qFormat="0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 w:qFormat="0"/>
    <w:lsdException w:name="Table Colorful 2" w:semiHidden="1" w:unhideWhenUsed="1" w:qFormat="0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 w:qFormat="0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 w:qFormat="0"/>
    <w:lsdException w:name="Table List 4" w:semiHidden="1" w:unhideWhenUsed="1"/>
    <w:lsdException w:name="Table List 5" w:semiHidden="1" w:unhideWhenUsed="1"/>
    <w:lsdException w:name="Table List 6" w:semiHidden="1" w:unhideWhenUsed="1" w:qFormat="0"/>
    <w:lsdException w:name="Table List 7" w:semiHidden="1" w:unhideWhenUsed="1" w:qFormat="0"/>
    <w:lsdException w:name="Table List 8" w:semiHidden="1" w:unhideWhenUsed="1"/>
    <w:lsdException w:name="Table 3D effects 1" w:semiHidden="1" w:unhideWhenUsed="1"/>
    <w:lsdException w:name="Table 3D effects 2" w:semiHidden="1" w:unhideWhenUsed="1" w:qFormat="0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 w:qFormat="0"/>
    <w:lsdException w:name="Table Subtle 2" w:semiHidden="1" w:unhideWhenUsed="1" w:qFormat="0"/>
    <w:lsdException w:name="Table Web 1" w:semiHidden="1" w:unhideWhenUsed="1"/>
    <w:lsdException w:name="Table Web 2" w:semiHidden="1" w:unhideWhenUsed="1" w:qFormat="0"/>
    <w:lsdException w:name="Table Web 3" w:semiHidden="1" w:unhideWhenUsed="1" w:qFormat="0"/>
    <w:lsdException w:name="Table Grid" w:qFormat="0"/>
    <w:lsdException w:name="Table Theme" w:semiHidden="1" w:unhideWhenUsed="1"/>
    <w:lsdException w:name="Placeholder Text" w:semiHidden="1" w:uiPriority="99" w:unhideWhenUsed="1" w:qFormat="0"/>
    <w:lsdException w:name="No Spacing" w:semiHidden="1" w:uiPriority="99" w:unhideWhenUsed="1" w:qFormat="0"/>
    <w:lsdException w:name="Light Shading" w:uiPriority="60" w:qFormat="0"/>
    <w:lsdException w:name="Light List" w:uiPriority="61"/>
    <w:lsdException w:name="Light Grid" w:uiPriority="62" w:qFormat="0"/>
    <w:lsdException w:name="Medium Shading 1" w:uiPriority="63"/>
    <w:lsdException w:name="Medium Shading 2" w:uiPriority="64" w:qFormat="0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0"/>
    <w:lsdException w:name="Light List Accent 1" w:uiPriority="61" w:qFormat="0"/>
    <w:lsdException w:name="Light Grid Accent 1" w:uiPriority="62" w:qFormat="0"/>
    <w:lsdException w:name="Medium Shading 1 Accent 1" w:uiPriority="63"/>
    <w:lsdException w:name="Medium Shading 2 Accent 1" w:uiPriority="64" w:qFormat="0"/>
    <w:lsdException w:name="Medium List 1 Accent 1" w:uiPriority="65"/>
    <w:lsdException w:name="Revision" w:semiHidden="1" w:uiPriority="99" w:unhideWhenUsed="1" w:qFormat="0"/>
    <w:lsdException w:name="List Paragraph" w:uiPriority="34"/>
    <w:lsdException w:name="Quote" w:semiHidden="1" w:uiPriority="99" w:unhideWhenUsed="1" w:qFormat="0"/>
    <w:lsdException w:name="Intense Quote" w:semiHidden="1" w:uiPriority="99" w:unhideWhenUsed="1" w:qFormat="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 w:qFormat="0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0"/>
    <w:lsdException w:name="Light Grid Accent 2" w:uiPriority="62" w:qFormat="0"/>
    <w:lsdException w:name="Medium Shading 1 Accent 2" w:uiPriority="63"/>
    <w:lsdException w:name="Medium Shading 2 Accent 2" w:uiPriority="64" w:qFormat="0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 w:qFormat="0"/>
    <w:lsdException w:name="Dark List Accent 2" w:uiPriority="70"/>
    <w:lsdException w:name="Colorful Shading Accent 2" w:uiPriority="71"/>
    <w:lsdException w:name="Colorful List Accent 2" w:uiPriority="72" w:qFormat="0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 w:qFormat="0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0"/>
    <w:lsdException w:name="Light List Accent 4" w:uiPriority="61" w:qFormat="0"/>
    <w:lsdException w:name="Light Grid Accent 4" w:uiPriority="62" w:qFormat="0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 w:qFormat="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 w:qFormat="0"/>
    <w:lsdException w:name="Dark List Accent 5" w:uiPriority="70" w:qFormat="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 w:qFormat="0"/>
    <w:lsdException w:name="Light Grid Accent 6" w:uiPriority="62" w:qFormat="0"/>
    <w:lsdException w:name="Medium Shading 1 Accent 6" w:uiPriority="63" w:qFormat="0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 w:qFormat="0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iPriority="99" w:unhideWhenUsed="1" w:qFormat="0"/>
    <w:lsdException w:name="Smart Hyperlink" w:semiHidden="1" w:uiPriority="99" w:unhideWhenUsed="1" w:qFormat="0"/>
    <w:lsdException w:name="Hashtag" w:semiHidden="1" w:uiPriority="99" w:unhideWhenUsed="1" w:qFormat="0"/>
    <w:lsdException w:name="Unresolved Mention" w:semiHidden="1" w:uiPriority="99" w:unhideWhenUsed="1" w:qFormat="0"/>
    <w:lsdException w:name="Smart Link" w:semiHidden="1" w:uiPriority="99" w:unhideWhenUsed="1" w:qFormat="0"/>
  </w:latentStyles>
  <w:style w:type="paragraph" w:default="1" w:styleId="Normal">
    <w:name w:val="Normal"/>
    <w:qFormat/>
    <w:pPr>
      <w:spacing w:before="80" w:after="80" w:line="288" w:lineRule="auto"/>
    </w:pPr>
    <w:rPr>
      <w:rFonts w:eastAsia="MS Mincho"/>
      <w:iCs/>
      <w:position w:val="-4"/>
      <w:sz w:val="28"/>
      <w:szCs w:val="28"/>
      <w:lang w:eastAsia="ja-JP"/>
    </w:rPr>
  </w:style>
  <w:style w:type="paragraph" w:styleId="Heading1">
    <w:name w:val="heading 1"/>
    <w:basedOn w:val="Normal"/>
    <w:next w:val="Normal"/>
    <w:qFormat/>
    <w:pPr>
      <w:keepNext/>
      <w:keepLines/>
      <w:spacing w:before="100" w:after="90" w:line="240" w:lineRule="auto"/>
      <w:outlineLvl w:val="0"/>
    </w:pPr>
    <w:rPr>
      <w:b/>
      <w:bCs/>
      <w:kern w:val="44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140" w:after="140" w:line="240" w:lineRule="auto"/>
      <w:outlineLvl w:val="1"/>
    </w:pPr>
    <w:rPr>
      <w:b/>
      <w:bCs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pPr>
      <w:keepNext/>
      <w:keepLines/>
      <w:spacing w:before="140" w:after="140" w:line="240" w:lineRule="auto"/>
      <w:outlineLvl w:val="2"/>
    </w:pPr>
    <w:rPr>
      <w:b/>
      <w:bCs/>
      <w:szCs w:val="32"/>
    </w:rPr>
  </w:style>
  <w:style w:type="paragraph" w:styleId="Heading4">
    <w:name w:val="heading 4"/>
    <w:basedOn w:val="Normal"/>
    <w:next w:val="Normal"/>
    <w:semiHidden/>
    <w:unhideWhenUsed/>
    <w:qFormat/>
    <w:pPr>
      <w:keepNext/>
      <w:keepLines/>
      <w:spacing w:before="160" w:after="170" w:line="240" w:lineRule="auto"/>
      <w:outlineLvl w:val="3"/>
    </w:pPr>
    <w:rPr>
      <w:b/>
      <w:bCs/>
    </w:rPr>
  </w:style>
  <w:style w:type="paragraph" w:styleId="Heading5">
    <w:name w:val="heading 5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4"/>
    </w:pPr>
    <w:rPr>
      <w:bCs/>
    </w:rPr>
  </w:style>
  <w:style w:type="paragraph" w:styleId="Heading6">
    <w:name w:val="heading 6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5"/>
    </w:pPr>
    <w:rPr>
      <w:bCs/>
      <w:sz w:val="24"/>
      <w:szCs w:val="24"/>
    </w:rPr>
  </w:style>
  <w:style w:type="paragraph" w:styleId="Heading7">
    <w:name w:val="heading 7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6"/>
    </w:pPr>
    <w:rPr>
      <w:bCs/>
      <w:sz w:val="24"/>
      <w:szCs w:val="24"/>
    </w:rPr>
  </w:style>
  <w:style w:type="paragraph" w:styleId="Heading8">
    <w:name w:val="heading 8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Heading9">
    <w:name w:val="heading 9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qFormat/>
    <w:rPr>
      <w:sz w:val="16"/>
      <w:szCs w:val="16"/>
    </w:rPr>
  </w:style>
  <w:style w:type="paragraph" w:styleId="BlockText">
    <w:name w:val="Block Text"/>
    <w:basedOn w:val="Normal"/>
    <w:qFormat/>
    <w:pPr>
      <w:spacing w:after="120"/>
      <w:ind w:leftChars="700" w:left="1440" w:rightChars="700" w:right="1440"/>
    </w:pPr>
  </w:style>
  <w:style w:type="paragraph" w:styleId="BodyText">
    <w:name w:val="Body Text"/>
    <w:basedOn w:val="Normal"/>
    <w:link w:val="BodyTextChar"/>
    <w:qFormat/>
    <w:pPr>
      <w:spacing w:after="12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qFormat/>
    <w:pPr>
      <w:ind w:firstLineChars="100" w:firstLine="420"/>
    </w:pPr>
  </w:style>
  <w:style w:type="paragraph" w:styleId="BodyTextIndent">
    <w:name w:val="Body Text Indent"/>
    <w:basedOn w:val="Normal"/>
    <w:qFormat/>
    <w:pPr>
      <w:spacing w:after="120"/>
      <w:ind w:leftChars="200" w:left="420"/>
    </w:pPr>
  </w:style>
  <w:style w:type="paragraph" w:styleId="BodyTextFirstIndent2">
    <w:name w:val="Body Text First Indent 2"/>
    <w:basedOn w:val="BodyTextIndent"/>
    <w:qFormat/>
    <w:pPr>
      <w:ind w:firstLineChars="200" w:firstLine="420"/>
    </w:pPr>
  </w:style>
  <w:style w:type="paragraph" w:styleId="BodyTextIndent2">
    <w:name w:val="Body Text Indent 2"/>
    <w:basedOn w:val="Normal"/>
    <w:qFormat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qFormat/>
    <w:pPr>
      <w:spacing w:after="120"/>
      <w:ind w:leftChars="200" w:left="420"/>
    </w:pPr>
    <w:rPr>
      <w:sz w:val="16"/>
      <w:szCs w:val="16"/>
    </w:rPr>
  </w:style>
  <w:style w:type="paragraph" w:styleId="Caption">
    <w:name w:val="caption"/>
    <w:basedOn w:val="Normal"/>
    <w:semiHidden/>
    <w:unhideWhenUsed/>
    <w:qFormat/>
    <w:pPr>
      <w:jc w:val="center"/>
    </w:pPr>
    <w:rPr>
      <w:rFonts w:ascii="Arial" w:eastAsia="SimHei" w:hAnsi="Arial" w:cs="Arial"/>
      <w:i/>
      <w:sz w:val="20"/>
    </w:rPr>
  </w:style>
  <w:style w:type="paragraph" w:styleId="Closing">
    <w:name w:val="Closing"/>
    <w:basedOn w:val="Normal"/>
    <w:qFormat/>
    <w:pPr>
      <w:ind w:leftChars="2100" w:left="100"/>
    </w:pPr>
  </w:style>
  <w:style w:type="character" w:styleId="CommentReference">
    <w:name w:val="annotation reference"/>
    <w:basedOn w:val="DefaultParagraphFont"/>
    <w:qFormat/>
    <w:rPr>
      <w:sz w:val="21"/>
      <w:szCs w:val="21"/>
    </w:rPr>
  </w:style>
  <w:style w:type="paragraph" w:styleId="CommentText">
    <w:name w:val="annotation text"/>
    <w:basedOn w:val="Normal"/>
    <w:qFormat/>
  </w:style>
  <w:style w:type="paragraph" w:styleId="CommentSubject">
    <w:name w:val="annotation subject"/>
    <w:basedOn w:val="CommentText"/>
    <w:next w:val="CommentText"/>
    <w:rPr>
      <w:bCs/>
    </w:rPr>
  </w:style>
  <w:style w:type="paragraph" w:styleId="Date">
    <w:name w:val="Date"/>
    <w:basedOn w:val="Normal"/>
    <w:next w:val="Normal"/>
    <w:qFormat/>
    <w:pPr>
      <w:ind w:leftChars="2500" w:left="100"/>
    </w:pPr>
  </w:style>
  <w:style w:type="paragraph" w:styleId="DocumentMap">
    <w:name w:val="Document Map"/>
    <w:basedOn w:val="Normal"/>
    <w:qFormat/>
    <w:pPr>
      <w:shd w:val="clear" w:color="auto" w:fill="000080"/>
    </w:pPr>
  </w:style>
  <w:style w:type="paragraph" w:styleId="E-mailSignature">
    <w:name w:val="E-mail Signature"/>
    <w:basedOn w:val="Normal"/>
    <w:qFormat/>
  </w:style>
  <w:style w:type="character" w:styleId="Emphasis">
    <w:name w:val="Emphasis"/>
    <w:basedOn w:val="DefaultParagraphFont"/>
    <w:qFormat/>
    <w:rPr>
      <w:i/>
      <w:iCs/>
    </w:rPr>
  </w:style>
  <w:style w:type="character" w:styleId="EndnoteReference">
    <w:name w:val="endnote reference"/>
    <w:basedOn w:val="DefaultParagraphFont"/>
    <w:rPr>
      <w:vertAlign w:val="superscript"/>
    </w:rPr>
  </w:style>
  <w:style w:type="paragraph" w:styleId="EndnoteText">
    <w:name w:val="endnote text"/>
    <w:basedOn w:val="Normal"/>
    <w:qFormat/>
    <w:pPr>
      <w:snapToGrid w:val="0"/>
    </w:pPr>
  </w:style>
  <w:style w:type="paragraph" w:styleId="EnvelopeAddress">
    <w:name w:val="envelope address"/>
    <w:basedOn w:val="Normal"/>
    <w:qFormat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FootnoteReference">
    <w:name w:val="footnote reference"/>
    <w:basedOn w:val="DefaultParagraphFont"/>
    <w:qFormat/>
    <w:rPr>
      <w:vertAlign w:val="superscript"/>
    </w:rPr>
  </w:style>
  <w:style w:type="paragraph" w:styleId="FootnoteText">
    <w:name w:val="footnote text"/>
    <w:basedOn w:val="Normal"/>
    <w:qFormat/>
    <w:pPr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Acronym">
    <w:name w:val="HTML Acronym"/>
    <w:basedOn w:val="DefaultParagraphFont"/>
  </w:style>
  <w:style w:type="paragraph" w:styleId="HTMLAddress">
    <w:name w:val="HTML Address"/>
    <w:basedOn w:val="Normal"/>
    <w:qFormat/>
    <w:rPr>
      <w:i/>
      <w:iCs w:val="0"/>
    </w:rPr>
  </w:style>
  <w:style w:type="character" w:styleId="HTMLCite">
    <w:name w:val="HTML Cite"/>
    <w:basedOn w:val="DefaultParagraphFont"/>
    <w:rPr>
      <w:i/>
      <w:iCs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qFormat/>
    <w:rPr>
      <w:i/>
      <w:iCs/>
    </w:rPr>
  </w:style>
  <w:style w:type="character" w:styleId="HTMLKeyboard">
    <w:name w:val="HTML Keyboard"/>
    <w:basedOn w:val="DefaultParagraphFont"/>
    <w:qFormat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</w:rPr>
  </w:style>
  <w:style w:type="character" w:styleId="HTMLSample">
    <w:name w:val="HTML Sample"/>
    <w:basedOn w:val="DefaultParagraphFont"/>
    <w:qFormat/>
    <w:rPr>
      <w:rFonts w:ascii="Courier New" w:hAnsi="Courier New" w:cs="Courier New"/>
    </w:rPr>
  </w:style>
  <w:style w:type="character" w:styleId="HTMLTypewriter">
    <w:name w:val="HTML Typewriter"/>
    <w:basedOn w:val="DefaultParagraphFont"/>
    <w:qFormat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qFormat/>
    <w:rPr>
      <w:i/>
      <w:iCs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paragraph" w:styleId="Index1">
    <w:name w:val="index 1"/>
    <w:basedOn w:val="Normal"/>
    <w:next w:val="Normal"/>
    <w:qFormat/>
  </w:style>
  <w:style w:type="paragraph" w:styleId="Index2">
    <w:name w:val="index 2"/>
    <w:basedOn w:val="Normal"/>
    <w:next w:val="Normal"/>
    <w:qFormat/>
    <w:pPr>
      <w:ind w:leftChars="200" w:left="200"/>
    </w:pPr>
  </w:style>
  <w:style w:type="paragraph" w:styleId="Index3">
    <w:name w:val="index 3"/>
    <w:basedOn w:val="Normal"/>
    <w:next w:val="Normal"/>
    <w:qFormat/>
    <w:pPr>
      <w:ind w:leftChars="400" w:left="400"/>
    </w:pPr>
  </w:style>
  <w:style w:type="paragraph" w:styleId="Index4">
    <w:name w:val="index 4"/>
    <w:basedOn w:val="Normal"/>
    <w:next w:val="Normal"/>
    <w:qFormat/>
    <w:pPr>
      <w:ind w:leftChars="600" w:left="600"/>
    </w:pPr>
  </w:style>
  <w:style w:type="paragraph" w:styleId="Index5">
    <w:name w:val="index 5"/>
    <w:basedOn w:val="Normal"/>
    <w:next w:val="Normal"/>
    <w:pPr>
      <w:ind w:leftChars="800" w:left="800"/>
    </w:pPr>
  </w:style>
  <w:style w:type="paragraph" w:styleId="Index6">
    <w:name w:val="index 6"/>
    <w:basedOn w:val="Normal"/>
    <w:next w:val="Normal"/>
    <w:qFormat/>
    <w:pPr>
      <w:ind w:leftChars="1000" w:left="1000"/>
    </w:pPr>
  </w:style>
  <w:style w:type="paragraph" w:styleId="Index7">
    <w:name w:val="index 7"/>
    <w:basedOn w:val="Normal"/>
    <w:next w:val="Normal"/>
    <w:qFormat/>
    <w:pPr>
      <w:ind w:leftChars="1200" w:left="1200"/>
    </w:pPr>
  </w:style>
  <w:style w:type="paragraph" w:styleId="Index8">
    <w:name w:val="index 8"/>
    <w:basedOn w:val="Normal"/>
    <w:next w:val="Normal"/>
    <w:qFormat/>
    <w:pPr>
      <w:ind w:leftChars="1400" w:left="1400"/>
    </w:pPr>
  </w:style>
  <w:style w:type="paragraph" w:styleId="Index9">
    <w:name w:val="index 9"/>
    <w:basedOn w:val="Normal"/>
    <w:next w:val="Normal"/>
    <w:qFormat/>
    <w:pPr>
      <w:ind w:leftChars="1600" w:left="1600"/>
    </w:pPr>
  </w:style>
  <w:style w:type="paragraph" w:styleId="IndexHeading">
    <w:name w:val="index heading"/>
    <w:basedOn w:val="Normal"/>
    <w:next w:val="Index1"/>
    <w:qFormat/>
    <w:rPr>
      <w:rFonts w:ascii="Arial" w:hAnsi="Arial" w:cs="Arial"/>
      <w:bCs/>
    </w:rPr>
  </w:style>
  <w:style w:type="character" w:styleId="LineNumber">
    <w:name w:val="line number"/>
    <w:basedOn w:val="DefaultParagraphFont"/>
    <w:qFormat/>
  </w:style>
  <w:style w:type="paragraph" w:styleId="List">
    <w:name w:val="List"/>
    <w:basedOn w:val="Normal"/>
    <w:pPr>
      <w:ind w:left="200" w:hangingChars="200" w:hanging="200"/>
    </w:pPr>
  </w:style>
  <w:style w:type="paragraph" w:styleId="List2">
    <w:name w:val="List 2"/>
    <w:basedOn w:val="Normal"/>
    <w:qFormat/>
    <w:pPr>
      <w:ind w:leftChars="200" w:left="100" w:hangingChars="200" w:hanging="200"/>
    </w:pPr>
  </w:style>
  <w:style w:type="paragraph" w:styleId="List3">
    <w:name w:val="List 3"/>
    <w:basedOn w:val="Normal"/>
    <w:pPr>
      <w:ind w:leftChars="400" w:left="100" w:hangingChars="200" w:hanging="200"/>
    </w:pPr>
  </w:style>
  <w:style w:type="paragraph" w:styleId="List4">
    <w:name w:val="List 4"/>
    <w:basedOn w:val="Normal"/>
    <w:qFormat/>
    <w:pPr>
      <w:ind w:leftChars="600" w:left="100" w:hangingChars="200" w:hanging="200"/>
    </w:pPr>
  </w:style>
  <w:style w:type="paragraph" w:styleId="List5">
    <w:name w:val="List 5"/>
    <w:basedOn w:val="Normal"/>
    <w:qFormat/>
    <w:pPr>
      <w:ind w:leftChars="800" w:left="100" w:hangingChars="200" w:hanging="200"/>
    </w:pPr>
  </w:style>
  <w:style w:type="paragraph" w:styleId="ListBullet">
    <w:name w:val="List Bullet"/>
    <w:basedOn w:val="Normal"/>
    <w:qFormat/>
    <w:pPr>
      <w:numPr>
        <w:numId w:val="1"/>
      </w:numPr>
    </w:pPr>
  </w:style>
  <w:style w:type="paragraph" w:styleId="ListBullet2">
    <w:name w:val="List Bullet 2"/>
    <w:basedOn w:val="Normal"/>
    <w:qFormat/>
    <w:pPr>
      <w:numPr>
        <w:numId w:val="2"/>
      </w:numPr>
    </w:pPr>
  </w:style>
  <w:style w:type="paragraph" w:styleId="ListBullet3">
    <w:name w:val="List Bullet 3"/>
    <w:basedOn w:val="Normal"/>
    <w:qFormat/>
    <w:pPr>
      <w:numPr>
        <w:numId w:val="3"/>
      </w:numPr>
    </w:pPr>
  </w:style>
  <w:style w:type="paragraph" w:styleId="ListBullet4">
    <w:name w:val="List Bullet 4"/>
    <w:basedOn w:val="Normal"/>
    <w:qFormat/>
    <w:pPr>
      <w:numPr>
        <w:numId w:val="4"/>
      </w:numPr>
    </w:pPr>
  </w:style>
  <w:style w:type="paragraph" w:styleId="ListBullet5">
    <w:name w:val="List Bullet 5"/>
    <w:basedOn w:val="Normal"/>
    <w:qFormat/>
    <w:pPr>
      <w:numPr>
        <w:numId w:val="5"/>
      </w:numPr>
    </w:pPr>
  </w:style>
  <w:style w:type="paragraph" w:styleId="ListContinue">
    <w:name w:val="List Continue"/>
    <w:basedOn w:val="Normal"/>
    <w:pPr>
      <w:spacing w:after="120"/>
      <w:ind w:leftChars="200" w:left="420"/>
    </w:pPr>
  </w:style>
  <w:style w:type="paragraph" w:styleId="ListContinue2">
    <w:name w:val="List Continue 2"/>
    <w:basedOn w:val="Normal"/>
    <w:qFormat/>
    <w:pPr>
      <w:spacing w:after="120"/>
      <w:ind w:leftChars="400" w:left="840"/>
    </w:pPr>
  </w:style>
  <w:style w:type="paragraph" w:styleId="ListContinue3">
    <w:name w:val="List Continue 3"/>
    <w:basedOn w:val="Normal"/>
    <w:pPr>
      <w:spacing w:after="120"/>
      <w:ind w:leftChars="600" w:left="1260"/>
    </w:pPr>
  </w:style>
  <w:style w:type="paragraph" w:styleId="ListContinue4">
    <w:name w:val="List Continue 4"/>
    <w:basedOn w:val="Normal"/>
    <w:qFormat/>
    <w:pPr>
      <w:spacing w:after="120"/>
      <w:ind w:leftChars="800" w:left="1680"/>
    </w:pPr>
  </w:style>
  <w:style w:type="paragraph" w:styleId="ListContinue5">
    <w:name w:val="List Continue 5"/>
    <w:basedOn w:val="Normal"/>
    <w:qFormat/>
    <w:pPr>
      <w:spacing w:after="120"/>
      <w:ind w:leftChars="1000" w:left="2100"/>
    </w:pPr>
  </w:style>
  <w:style w:type="paragraph" w:styleId="ListNumber">
    <w:name w:val="List Number"/>
    <w:basedOn w:val="Normal"/>
    <w:qFormat/>
    <w:pPr>
      <w:numPr>
        <w:numId w:val="6"/>
      </w:numPr>
    </w:pPr>
  </w:style>
  <w:style w:type="paragraph" w:styleId="ListNumber2">
    <w:name w:val="List Number 2"/>
    <w:basedOn w:val="Normal"/>
    <w:qFormat/>
    <w:pPr>
      <w:numPr>
        <w:numId w:val="7"/>
      </w:numPr>
    </w:pPr>
  </w:style>
  <w:style w:type="paragraph" w:styleId="ListNumber3">
    <w:name w:val="List Number 3"/>
    <w:basedOn w:val="Normal"/>
    <w:qFormat/>
    <w:pPr>
      <w:numPr>
        <w:numId w:val="8"/>
      </w:numPr>
    </w:pPr>
  </w:style>
  <w:style w:type="paragraph" w:styleId="ListNumber4">
    <w:name w:val="List Number 4"/>
    <w:basedOn w:val="Normal"/>
    <w:qFormat/>
    <w:pPr>
      <w:numPr>
        <w:numId w:val="9"/>
      </w:numPr>
    </w:pPr>
  </w:style>
  <w:style w:type="paragraph" w:styleId="ListNumber5">
    <w:name w:val="List Number 5"/>
    <w:basedOn w:val="Normal"/>
    <w:qFormat/>
    <w:pPr>
      <w:numPr>
        <w:numId w:val="10"/>
      </w:numPr>
    </w:pPr>
  </w:style>
  <w:style w:type="paragraph" w:styleId="MacroText">
    <w:name w:val="macro"/>
    <w:qFormat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Theme="minorEastAsia" w:hAnsi="Courier New" w:cs="Courier New"/>
      <w:kern w:val="2"/>
      <w:sz w:val="24"/>
      <w:szCs w:val="24"/>
      <w:lang w:eastAsia="zh-CN"/>
    </w:rPr>
  </w:style>
  <w:style w:type="paragraph" w:styleId="MessageHeader">
    <w:name w:val="Message Header"/>
    <w:basedOn w:val="Normal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paragraph" w:styleId="NormalIndent">
    <w:name w:val="Normal Indent"/>
    <w:basedOn w:val="Normal"/>
    <w:qFormat/>
    <w:pPr>
      <w:ind w:firstLineChars="200" w:firstLine="420"/>
    </w:pPr>
  </w:style>
  <w:style w:type="paragraph" w:styleId="NoteHeading">
    <w:name w:val="Note Heading"/>
    <w:basedOn w:val="Normal"/>
    <w:next w:val="Normal"/>
    <w:qFormat/>
    <w:pPr>
      <w:jc w:val="center"/>
    </w:pPr>
  </w:style>
  <w:style w:type="character" w:styleId="PageNumber">
    <w:name w:val="page number"/>
    <w:basedOn w:val="DefaultParagraphFont"/>
    <w:qFormat/>
  </w:style>
  <w:style w:type="paragraph" w:styleId="PlainText">
    <w:name w:val="Plain Text"/>
    <w:basedOn w:val="Normal"/>
    <w:rPr>
      <w:rFonts w:ascii="SimSun" w:hAnsi="Courier New" w:cs="Courier New"/>
      <w:szCs w:val="21"/>
    </w:rPr>
  </w:style>
  <w:style w:type="paragraph" w:styleId="Salutation">
    <w:name w:val="Salutation"/>
    <w:basedOn w:val="Normal"/>
    <w:next w:val="Normal"/>
    <w:qFormat/>
  </w:style>
  <w:style w:type="paragraph" w:styleId="Signature">
    <w:name w:val="Signature"/>
    <w:basedOn w:val="Normal"/>
    <w:qFormat/>
    <w:pPr>
      <w:ind w:leftChars="2100" w:left="100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qFormat/>
    <w:pPr>
      <w:spacing w:before="240" w:after="60" w:line="312" w:lineRule="auto"/>
      <w:jc w:val="center"/>
      <w:outlineLvl w:val="1"/>
    </w:pPr>
    <w:rPr>
      <w:rFonts w:ascii="Arial" w:hAnsi="Arial" w:cs="Arial"/>
      <w:bCs/>
      <w:kern w:val="28"/>
      <w:sz w:val="32"/>
      <w:szCs w:val="32"/>
    </w:rPr>
  </w:style>
  <w:style w:type="table" w:styleId="Table3Deffects1">
    <w:name w:val="Table 3D effects 1"/>
    <w:basedOn w:val="TableNormal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bottom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qFormat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qFormat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qFormat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left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qFormat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qFormat/>
    <w:pPr>
      <w:widowControl w:val="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qFormat/>
    <w:pPr>
      <w:widowControl w:val="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qFormat/>
    <w:pPr>
      <w:widowControl w:val="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qFormat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qFormat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qFormat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qFormat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qFormat/>
    <w:pPr>
      <w:widowControl w:val="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qFormat/>
    <w:pPr>
      <w:widowControl w:val="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left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TableofAuthorities">
    <w:name w:val="table of authorities"/>
    <w:basedOn w:val="Normal"/>
    <w:next w:val="Normal"/>
    <w:qFormat/>
    <w:pPr>
      <w:ind w:leftChars="200" w:left="420"/>
    </w:pPr>
  </w:style>
  <w:style w:type="paragraph" w:styleId="TableofFigures">
    <w:name w:val="table of figures"/>
    <w:basedOn w:val="Normal"/>
    <w:next w:val="Normal"/>
    <w:pPr>
      <w:ind w:leftChars="200" w:left="200" w:hangingChars="200" w:hanging="200"/>
    </w:pPr>
  </w:style>
  <w:style w:type="table" w:styleId="TableProfessional">
    <w:name w:val="Table Professional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qFormat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left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qFormat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Cs/>
      <w:sz w:val="32"/>
      <w:szCs w:val="32"/>
    </w:rPr>
  </w:style>
  <w:style w:type="paragraph" w:styleId="TOAHeading">
    <w:name w:val="toa heading"/>
    <w:basedOn w:val="Normal"/>
    <w:next w:val="Normal"/>
    <w:pPr>
      <w:spacing w:before="120"/>
    </w:pPr>
    <w:rPr>
      <w:rFonts w:ascii="Arial" w:hAnsi="Arial" w:cs="Arial"/>
      <w:sz w:val="24"/>
      <w:szCs w:val="24"/>
    </w:r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Chars="200" w:left="420"/>
    </w:pPr>
  </w:style>
  <w:style w:type="paragraph" w:styleId="TOC3">
    <w:name w:val="toc 3"/>
    <w:basedOn w:val="Normal"/>
    <w:next w:val="Normal"/>
    <w:uiPriority w:val="39"/>
    <w:qFormat/>
    <w:pPr>
      <w:ind w:leftChars="400" w:left="840"/>
    </w:pPr>
  </w:style>
  <w:style w:type="paragraph" w:styleId="TOC4">
    <w:name w:val="toc 4"/>
    <w:basedOn w:val="Normal"/>
    <w:next w:val="Normal"/>
    <w:qFormat/>
    <w:pPr>
      <w:ind w:leftChars="600" w:left="1260"/>
    </w:pPr>
  </w:style>
  <w:style w:type="paragraph" w:styleId="TOC5">
    <w:name w:val="toc 5"/>
    <w:basedOn w:val="Normal"/>
    <w:next w:val="Normal"/>
    <w:qFormat/>
    <w:pPr>
      <w:ind w:leftChars="800" w:left="1680"/>
    </w:pPr>
  </w:style>
  <w:style w:type="paragraph" w:styleId="TOC6">
    <w:name w:val="toc 6"/>
    <w:basedOn w:val="Normal"/>
    <w:next w:val="Normal"/>
    <w:qFormat/>
    <w:pPr>
      <w:ind w:leftChars="1000" w:left="2100"/>
    </w:pPr>
  </w:style>
  <w:style w:type="paragraph" w:styleId="TOC7">
    <w:name w:val="toc 7"/>
    <w:basedOn w:val="Normal"/>
    <w:next w:val="Normal"/>
    <w:pPr>
      <w:ind w:leftChars="1200" w:left="2520"/>
    </w:pPr>
  </w:style>
  <w:style w:type="paragraph" w:styleId="TOC8">
    <w:name w:val="toc 8"/>
    <w:basedOn w:val="Normal"/>
    <w:next w:val="Normal"/>
    <w:qFormat/>
    <w:pPr>
      <w:ind w:leftChars="1400" w:left="2940"/>
    </w:pPr>
  </w:style>
  <w:style w:type="paragraph" w:styleId="TOC9">
    <w:name w:val="toc 9"/>
    <w:basedOn w:val="Normal"/>
    <w:next w:val="Normal"/>
    <w:qFormat/>
    <w:pPr>
      <w:ind w:leftChars="1600" w:left="3360"/>
    </w:pPr>
  </w:style>
  <w:style w:type="table" w:styleId="LightShading">
    <w:name w:val="Light Shading"/>
    <w:basedOn w:val="TableNormal"/>
    <w:uiPriority w:val="60"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qFormat/>
    <w:rPr>
      <w:color w:val="943634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qFormat/>
    <w:rPr>
      <w:color w:val="76923C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rPr>
      <w:color w:val="5F497A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qFormat/>
    <w:rPr>
      <w:color w:val="E36C0A"/>
    </w:rPr>
    <w:tblPr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qFormat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F81BD"/>
          <w:left w:val="single" w:sz="1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C0504D"/>
          <w:left w:val="single" w:sz="1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9BBB59"/>
          <w:left w:val="single" w:sz="1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8064A2"/>
          <w:left w:val="single" w:sz="1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qFormat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BACC6"/>
          <w:left w:val="single" w:sz="1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F79646"/>
          <w:left w:val="single" w:sz="1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qFormat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qFormat/>
    <w:rPr>
      <w:color w:val="000000"/>
    </w:rPr>
    <w:tblPr>
      <w:tblBorders>
        <w:top w:val="single" w:sz="8" w:space="0" w:color="C0504D"/>
        <w:bottom w:val="single" w:sz="8" w:space="0" w:color="C0504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qFormat/>
    <w:rPr>
      <w:color w:val="000000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qFormat/>
    <w:rPr>
      <w:color w:val="000000"/>
    </w:rPr>
    <w:tblPr>
      <w:tblBorders>
        <w:top w:val="single" w:sz="8" w:space="0" w:color="8064A2"/>
        <w:bottom w:val="single" w:sz="8" w:space="0" w:color="8064A2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/>
    </w:rPr>
    <w:tblPr>
      <w:tblBorders>
        <w:top w:val="single" w:sz="8" w:space="0" w:color="4BACC6"/>
        <w:bottom w:val="single" w:sz="8" w:space="0" w:color="4BACC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qFormat/>
    <w:rPr>
      <w:color w:val="000000"/>
    </w:rPr>
    <w:tblPr>
      <w:tblBorders>
        <w:top w:val="single" w:sz="8" w:space="0" w:color="F79646"/>
        <w:bottom w:val="single" w:sz="8" w:space="0" w:color="F7964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rPr>
      <w:rFonts w:ascii="SimSun" w:eastAsia="Courier New" w:hAnsi="SimSu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qFormat/>
    <w:rPr>
      <w:color w:val="000000"/>
    </w:rPr>
    <w:tblPr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qFormat/>
    <w:rPr>
      <w:color w:val="000000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qFormat/>
    <w:rPr>
      <w:color w:val="000000"/>
    </w:rPr>
    <w:tblPr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qFormat/>
    <w:rPr>
      <w:color w:val="000000"/>
    </w:rPr>
    <w:tblPr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qFormat/>
    <w:rPr>
      <w:color w:val="000000"/>
    </w:rPr>
    <w:tblPr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Heading1a">
    <w:name w:val="Heading 1a"/>
    <w:basedOn w:val="Heading1"/>
    <w:autoRedefine/>
    <w:qFormat/>
    <w:pPr>
      <w:spacing w:before="0" w:after="100" w:afterAutospacing="1" w:line="360" w:lineRule="auto"/>
      <w:jc w:val="center"/>
    </w:pPr>
    <w:rPr>
      <w:kern w:val="0"/>
      <w:sz w:val="32"/>
      <w:szCs w:val="32"/>
    </w:rPr>
  </w:style>
  <w:style w:type="character" w:customStyle="1" w:styleId="x3jgonx">
    <w:name w:val="x3jgonx"/>
    <w:basedOn w:val="DefaultParagraphFont"/>
  </w:style>
  <w:style w:type="character" w:customStyle="1" w:styleId="Heading2Char">
    <w:name w:val="Heading 2 Char"/>
    <w:link w:val="Heading2"/>
    <w:rPr>
      <w:b/>
      <w:bCs/>
      <w:szCs w:val="32"/>
    </w:rPr>
  </w:style>
  <w:style w:type="paragraph" w:customStyle="1" w:styleId="Style1">
    <w:name w:val="Style1"/>
    <w:basedOn w:val="Normal"/>
    <w:pPr>
      <w:jc w:val="center"/>
    </w:pPr>
    <w:rPr>
      <w:i/>
      <w:iCs w:val="0"/>
      <w:color w:val="000000" w:themeColor="text1"/>
      <w:lang w:val="vi-VN"/>
      <w14:shadow w14:blurRad="38100" w14:dist="19050" w14:dir="2700000" w14:sx="100000" w14:sy="100000" w14:kx="0" w14:ky="0" w14:algn="tl">
        <w14:schemeClr w14:val="dk1">
          <w14:alpha w14:val="60000"/>
        </w14:schemeClr>
      </w14:shadow>
      <w14:props3d w14:extrusionH="0" w14:contourW="0" w14:prstMaterial="clear"/>
    </w:rPr>
  </w:style>
  <w:style w:type="character" w:customStyle="1" w:styleId="Heading3Char">
    <w:name w:val="Heading 3 Char"/>
    <w:link w:val="Heading3"/>
    <w:rPr>
      <w:rFonts w:eastAsia="MS Mincho"/>
      <w:b/>
      <w:bCs/>
      <w:sz w:val="28"/>
      <w:szCs w:val="32"/>
    </w:rPr>
  </w:style>
  <w:style w:type="paragraph" w:customStyle="1" w:styleId="Style2">
    <w:name w:val="Style2"/>
    <w:basedOn w:val="Normal"/>
    <w:pPr>
      <w:ind w:firstLineChars="50" w:firstLine="140"/>
      <w:jc w:val="center"/>
    </w:pPr>
    <w:rPr>
      <w:i/>
      <w:iCs w:val="0"/>
      <w:color w:val="000000" w:themeColor="text1"/>
      <w:lang w:val="vi-VN"/>
      <w14:shadow w14:blurRad="38100" w14:dist="19050" w14:dir="2700000" w14:sx="100000" w14:sy="100000" w14:kx="0" w14:ky="0" w14:algn="tl">
        <w14:schemeClr w14:val="dk1">
          <w14:alpha w14:val="60000"/>
        </w14:schemeClr>
      </w14:shadow>
      <w14:props3d w14:extrusionH="0" w14:contourW="0" w14:prstMaterial="clear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character" w:customStyle="1" w:styleId="FooterChar">
    <w:name w:val="Footer Char"/>
    <w:basedOn w:val="DefaultParagraphFont"/>
    <w:link w:val="Footer"/>
    <w:uiPriority w:val="99"/>
    <w:rsid w:val="004A7902"/>
    <w:rPr>
      <w:rFonts w:eastAsia="MS Mincho"/>
      <w:iCs/>
      <w:position w:val="-4"/>
      <w:sz w:val="18"/>
      <w:szCs w:val="18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8512D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2E74B5" w:themeColor="accent1" w:themeShade="BF"/>
      <w:kern w:val="0"/>
      <w:position w:val="0"/>
      <w:sz w:val="32"/>
      <w:szCs w:val="32"/>
      <w:lang w:eastAsia="en-US"/>
    </w:rPr>
  </w:style>
  <w:style w:type="character" w:customStyle="1" w:styleId="BodyTextChar">
    <w:name w:val="Body Text Char"/>
    <w:basedOn w:val="DefaultParagraphFont"/>
    <w:link w:val="BodyText"/>
    <w:rsid w:val="009447AC"/>
    <w:rPr>
      <w:rFonts w:eastAsia="MS Mincho"/>
      <w:iCs/>
      <w:position w:val="-4"/>
      <w:sz w:val="28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ctweb.vn/tai-sao-nen-thiet-ke-website-ban-quan-ao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4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B7D0714-68B2-4D29-B6AB-66B34053D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48</Pages>
  <Words>6546</Words>
  <Characters>37313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17</cp:revision>
  <dcterms:created xsi:type="dcterms:W3CDTF">2024-05-11T14:25:00Z</dcterms:created>
  <dcterms:modified xsi:type="dcterms:W3CDTF">2024-05-15T05:40:00Z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AA13AC8FF47E400B99C1EFD5286C30F1_11</vt:lpwstr>
  </property>
</Properties>
</file>